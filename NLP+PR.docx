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619CE2">
      <w:pPr>
        <w:pStyle w:val="6"/>
        <w:spacing w:before="56"/>
        <w:rPr>
          <w:sz w:val="28"/>
        </w:rPr>
      </w:pPr>
    </w:p>
    <w:p w14:paraId="356C38C9">
      <w:pPr>
        <w:pStyle w:val="2"/>
        <w:spacing w:before="0"/>
        <w:ind w:left="92" w:right="91"/>
      </w:pPr>
      <w:r>
        <w:t>Experiment</w:t>
      </w:r>
      <w:r>
        <w:rPr>
          <w:spacing w:val="-7"/>
        </w:rPr>
        <w:t xml:space="preserve"> </w:t>
      </w:r>
      <w:r>
        <w:t>No:</w:t>
      </w:r>
      <w:r>
        <w:rPr>
          <w:spacing w:val="-3"/>
        </w:rPr>
        <w:t xml:space="preserve"> </w:t>
      </w:r>
      <w:r>
        <w:rPr>
          <w:spacing w:val="-10"/>
        </w:rPr>
        <w:t>1</w:t>
      </w:r>
    </w:p>
    <w:p w14:paraId="39836C2A">
      <w:pPr>
        <w:pStyle w:val="6"/>
        <w:spacing w:before="274"/>
        <w:ind w:left="537"/>
      </w:pPr>
      <w:r>
        <w:rPr>
          <w:b/>
        </w:rPr>
        <w:t>Aim:</w:t>
      </w:r>
      <w:r>
        <w:rPr>
          <w:b/>
          <w:spacing w:val="-3"/>
        </w:rPr>
        <w:t xml:space="preserve"> </w:t>
      </w:r>
      <w:r>
        <w:t>Text</w:t>
      </w:r>
      <w:r>
        <w:rPr>
          <w:spacing w:val="-2"/>
        </w:rPr>
        <w:t xml:space="preserve"> </w:t>
      </w:r>
      <w:r>
        <w:t>preprocessing</w:t>
      </w:r>
      <w:r>
        <w:rPr>
          <w:spacing w:val="-2"/>
        </w:rPr>
        <w:t xml:space="preserve"> </w:t>
      </w:r>
      <w:r>
        <w:t>level-</w:t>
      </w:r>
      <w:r>
        <w:rPr>
          <w:spacing w:val="-10"/>
        </w:rPr>
        <w:t>1</w:t>
      </w:r>
    </w:p>
    <w:p w14:paraId="5CBF2276">
      <w:pPr>
        <w:pStyle w:val="6"/>
      </w:pPr>
    </w:p>
    <w:p w14:paraId="0456A9FD">
      <w:pPr>
        <w:spacing w:before="0"/>
        <w:ind w:left="537" w:right="0" w:firstLine="0"/>
        <w:jc w:val="left"/>
        <w:rPr>
          <w:sz w:val="24"/>
        </w:rPr>
      </w:pPr>
      <w:r>
        <w:rPr>
          <w:b/>
          <w:sz w:val="24"/>
        </w:rPr>
        <w:t>Software:</w:t>
      </w:r>
      <w:r>
        <w:rPr>
          <w:b/>
          <w:spacing w:val="-2"/>
          <w:sz w:val="24"/>
        </w:rPr>
        <w:t xml:space="preserve"> </w:t>
      </w:r>
      <w:r>
        <w:rPr>
          <w:sz w:val="24"/>
        </w:rPr>
        <w:t>Sypder/</w:t>
      </w:r>
      <w:r>
        <w:rPr>
          <w:spacing w:val="-1"/>
          <w:sz w:val="24"/>
        </w:rPr>
        <w:t xml:space="preserve"> </w:t>
      </w:r>
      <w:r>
        <w:rPr>
          <w:sz w:val="24"/>
        </w:rPr>
        <w:t>Jupyter</w:t>
      </w:r>
      <w:r>
        <w:rPr>
          <w:spacing w:val="-3"/>
          <w:sz w:val="24"/>
        </w:rPr>
        <w:t xml:space="preserve"> </w:t>
      </w:r>
      <w:r>
        <w:rPr>
          <w:sz w:val="24"/>
        </w:rPr>
        <w:t>Notebook/ Google</w:t>
      </w:r>
      <w:r>
        <w:rPr>
          <w:spacing w:val="-2"/>
          <w:sz w:val="24"/>
        </w:rPr>
        <w:t xml:space="preserve"> Colab</w:t>
      </w:r>
    </w:p>
    <w:p w14:paraId="70E13910">
      <w:pPr>
        <w:pStyle w:val="6"/>
      </w:pPr>
    </w:p>
    <w:p w14:paraId="4E9BDB10">
      <w:pPr>
        <w:pStyle w:val="3"/>
        <w:spacing w:before="1"/>
        <w:ind w:left="537"/>
      </w:pPr>
      <w:r>
        <w:rPr>
          <w:spacing w:val="-2"/>
        </w:rPr>
        <w:t>Procedure:</w:t>
      </w:r>
    </w:p>
    <w:p w14:paraId="6F678389">
      <w:pPr>
        <w:pStyle w:val="8"/>
        <w:numPr>
          <w:ilvl w:val="1"/>
          <w:numId w:val="1"/>
        </w:numPr>
        <w:tabs>
          <w:tab w:val="left" w:pos="1048"/>
          <w:tab w:val="left" w:pos="1050"/>
        </w:tabs>
        <w:spacing w:before="28" w:after="0" w:line="268" w:lineRule="auto"/>
        <w:ind w:left="1050" w:right="145" w:hanging="339"/>
        <w:jc w:val="left"/>
        <w:rPr>
          <w:sz w:val="24"/>
        </w:rPr>
      </w:pPr>
      <w:r>
        <w:rPr>
          <w:sz w:val="24"/>
        </w:rPr>
        <w:t>To</w:t>
      </w:r>
      <w:r>
        <w:rPr>
          <w:spacing w:val="-3"/>
          <w:sz w:val="24"/>
        </w:rPr>
        <w:t xml:space="preserve"> </w:t>
      </w:r>
      <w:r>
        <w:rPr>
          <w:sz w:val="24"/>
        </w:rPr>
        <w:t>implement</w:t>
      </w:r>
      <w:r>
        <w:rPr>
          <w:spacing w:val="-3"/>
          <w:sz w:val="24"/>
        </w:rPr>
        <w:t xml:space="preserve"> </w:t>
      </w:r>
      <w:r>
        <w:rPr>
          <w:sz w:val="24"/>
        </w:rPr>
        <w:t>operations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change</w:t>
      </w:r>
      <w:r>
        <w:rPr>
          <w:spacing w:val="-4"/>
          <w:sz w:val="24"/>
        </w:rPr>
        <w:t xml:space="preserve"> </w:t>
      </w:r>
      <w:r>
        <w:rPr>
          <w:sz w:val="24"/>
        </w:rPr>
        <w:t>of</w:t>
      </w:r>
      <w:r>
        <w:rPr>
          <w:spacing w:val="-2"/>
          <w:sz w:val="24"/>
        </w:rPr>
        <w:t xml:space="preserve"> </w:t>
      </w:r>
      <w:r>
        <w:rPr>
          <w:sz w:val="24"/>
        </w:rPr>
        <w:t>case,</w:t>
      </w:r>
      <w:r>
        <w:rPr>
          <w:spacing w:val="-3"/>
          <w:sz w:val="24"/>
        </w:rPr>
        <w:t xml:space="preserve"> </w:t>
      </w:r>
      <w:r>
        <w:rPr>
          <w:sz w:val="24"/>
        </w:rPr>
        <w:t>sentence</w:t>
      </w:r>
      <w:r>
        <w:rPr>
          <w:spacing w:val="-4"/>
          <w:sz w:val="24"/>
        </w:rPr>
        <w:t xml:space="preserve"> </w:t>
      </w:r>
      <w:r>
        <w:rPr>
          <w:sz w:val="24"/>
        </w:rPr>
        <w:t>tokenization,</w:t>
      </w:r>
      <w:r>
        <w:rPr>
          <w:spacing w:val="-3"/>
          <w:sz w:val="24"/>
        </w:rPr>
        <w:t xml:space="preserve"> </w:t>
      </w:r>
      <w:r>
        <w:rPr>
          <w:sz w:val="24"/>
        </w:rPr>
        <w:t>word</w:t>
      </w:r>
      <w:r>
        <w:rPr>
          <w:spacing w:val="-3"/>
          <w:sz w:val="24"/>
        </w:rPr>
        <w:t xml:space="preserve"> </w:t>
      </w:r>
      <w:r>
        <w:rPr>
          <w:sz w:val="24"/>
        </w:rPr>
        <w:t>tokenization, stop word removal, punctuation mark removal, stemming, lemmatization, Parts of Speech (PoS) tagging using NLTK (Natural Language Tool Kit) platform.</w:t>
      </w:r>
    </w:p>
    <w:p w14:paraId="524F2FC2">
      <w:pPr>
        <w:pStyle w:val="8"/>
        <w:numPr>
          <w:ilvl w:val="1"/>
          <w:numId w:val="1"/>
        </w:numPr>
        <w:tabs>
          <w:tab w:val="left" w:pos="1049"/>
        </w:tabs>
        <w:spacing w:before="0" w:after="0" w:line="273" w:lineRule="exact"/>
        <w:ind w:left="1049" w:right="0" w:hanging="337"/>
        <w:jc w:val="left"/>
        <w:rPr>
          <w:sz w:val="24"/>
        </w:rPr>
      </w:pPr>
      <w:r>
        <w:rPr>
          <w:sz w:val="24"/>
        </w:rPr>
        <w:t>To</w:t>
      </w:r>
      <w:r>
        <w:rPr>
          <w:spacing w:val="-1"/>
          <w:sz w:val="24"/>
        </w:rPr>
        <w:t xml:space="preserve"> </w:t>
      </w:r>
      <w:r>
        <w:rPr>
          <w:sz w:val="24"/>
        </w:rPr>
        <w:t>implement</w:t>
      </w:r>
      <w:r>
        <w:rPr>
          <w:spacing w:val="-1"/>
          <w:sz w:val="24"/>
        </w:rPr>
        <w:t xml:space="preserve"> </w:t>
      </w:r>
      <w:r>
        <w:rPr>
          <w:sz w:val="24"/>
        </w:rPr>
        <w:t>tokenization</w:t>
      </w:r>
      <w:r>
        <w:rPr>
          <w:spacing w:val="-1"/>
          <w:sz w:val="24"/>
        </w:rPr>
        <w:t xml:space="preserve"> </w:t>
      </w:r>
      <w:r>
        <w:rPr>
          <w:sz w:val="24"/>
        </w:rPr>
        <w:t>without using</w:t>
      </w:r>
      <w:r>
        <w:rPr>
          <w:spacing w:val="-1"/>
          <w:sz w:val="24"/>
        </w:rPr>
        <w:t xml:space="preserve"> </w:t>
      </w:r>
      <w:r>
        <w:rPr>
          <w:sz w:val="24"/>
        </w:rPr>
        <w:t>built</w:t>
      </w:r>
      <w:r>
        <w:rPr>
          <w:spacing w:val="-3"/>
          <w:sz w:val="24"/>
        </w:rPr>
        <w:t xml:space="preserve"> </w:t>
      </w:r>
      <w:r>
        <w:rPr>
          <w:sz w:val="24"/>
        </w:rPr>
        <w:t>in</w:t>
      </w:r>
      <w:r>
        <w:rPr>
          <w:spacing w:val="-2"/>
          <w:sz w:val="24"/>
        </w:rPr>
        <w:t xml:space="preserve"> </w:t>
      </w:r>
      <w:r>
        <w:rPr>
          <w:sz w:val="24"/>
        </w:rPr>
        <w:t>function</w:t>
      </w:r>
      <w:r>
        <w:rPr>
          <w:spacing w:val="-1"/>
          <w:sz w:val="24"/>
        </w:rPr>
        <w:t xml:space="preserve"> </w:t>
      </w:r>
      <w:r>
        <w:rPr>
          <w:sz w:val="24"/>
        </w:rPr>
        <w:t>of</w:t>
      </w:r>
      <w:r>
        <w:rPr>
          <w:spacing w:val="-1"/>
          <w:sz w:val="24"/>
        </w:rPr>
        <w:t xml:space="preserve"> </w:t>
      </w:r>
      <w:r>
        <w:rPr>
          <w:spacing w:val="-2"/>
          <w:sz w:val="24"/>
        </w:rPr>
        <w:t>nltk.</w:t>
      </w:r>
    </w:p>
    <w:p w14:paraId="2D409BAA">
      <w:pPr>
        <w:pStyle w:val="8"/>
        <w:numPr>
          <w:ilvl w:val="1"/>
          <w:numId w:val="1"/>
        </w:numPr>
        <w:tabs>
          <w:tab w:val="left" w:pos="1049"/>
        </w:tabs>
        <w:spacing w:before="35" w:after="0" w:line="240" w:lineRule="auto"/>
        <w:ind w:left="1049" w:right="0" w:hanging="337"/>
        <w:jc w:val="left"/>
        <w:rPr>
          <w:sz w:val="24"/>
        </w:rPr>
      </w:pPr>
      <w:r>
        <w:rPr>
          <w:sz w:val="24"/>
        </w:rPr>
        <w:t>To</w:t>
      </w:r>
      <w:r>
        <w:rPr>
          <w:spacing w:val="-3"/>
          <w:sz w:val="24"/>
        </w:rPr>
        <w:t xml:space="preserve"> </w:t>
      </w:r>
      <w:r>
        <w:rPr>
          <w:sz w:val="24"/>
        </w:rPr>
        <w:t>comprehend</w:t>
      </w:r>
      <w:r>
        <w:rPr>
          <w:spacing w:val="-1"/>
          <w:sz w:val="24"/>
        </w:rPr>
        <w:t xml:space="preserve"> </w:t>
      </w:r>
      <w:r>
        <w:rPr>
          <w:sz w:val="24"/>
        </w:rPr>
        <w:t>the</w:t>
      </w:r>
      <w:r>
        <w:rPr>
          <w:spacing w:val="-2"/>
          <w:sz w:val="24"/>
        </w:rPr>
        <w:t xml:space="preserve"> </w:t>
      </w:r>
      <w:r>
        <w:rPr>
          <w:sz w:val="24"/>
        </w:rPr>
        <w:t>difference</w:t>
      </w:r>
      <w:r>
        <w:rPr>
          <w:spacing w:val="-2"/>
          <w:sz w:val="24"/>
        </w:rPr>
        <w:t xml:space="preserve"> </w:t>
      </w:r>
      <w:r>
        <w:rPr>
          <w:sz w:val="24"/>
        </w:rPr>
        <w:t>between</w:t>
      </w:r>
      <w:r>
        <w:rPr>
          <w:spacing w:val="-1"/>
          <w:sz w:val="24"/>
        </w:rPr>
        <w:t xml:space="preserve"> </w:t>
      </w:r>
      <w:r>
        <w:rPr>
          <w:sz w:val="24"/>
        </w:rPr>
        <w:t>stemming</w:t>
      </w:r>
      <w:r>
        <w:rPr>
          <w:spacing w:val="-1"/>
          <w:sz w:val="24"/>
        </w:rPr>
        <w:t xml:space="preserve"> </w:t>
      </w:r>
      <w:r>
        <w:rPr>
          <w:sz w:val="24"/>
        </w:rPr>
        <w:t xml:space="preserve">and </w:t>
      </w:r>
      <w:r>
        <w:rPr>
          <w:spacing w:val="-2"/>
          <w:sz w:val="24"/>
        </w:rPr>
        <w:t>lemmatization.</w:t>
      </w:r>
    </w:p>
    <w:p w14:paraId="259A7D50">
      <w:pPr>
        <w:pStyle w:val="8"/>
        <w:numPr>
          <w:ilvl w:val="1"/>
          <w:numId w:val="1"/>
        </w:numPr>
        <w:tabs>
          <w:tab w:val="left" w:pos="1049"/>
        </w:tabs>
        <w:spacing w:before="31" w:after="0" w:line="240" w:lineRule="auto"/>
        <w:ind w:left="1049" w:right="0" w:hanging="337"/>
        <w:jc w:val="left"/>
        <w:rPr>
          <w:sz w:val="24"/>
        </w:rPr>
      </w:pPr>
      <w:r>
        <w:rPr>
          <w:sz w:val="24"/>
        </w:rPr>
        <w:t>To</w:t>
      </w:r>
      <w:r>
        <w:rPr>
          <w:spacing w:val="-1"/>
          <w:sz w:val="24"/>
        </w:rPr>
        <w:t xml:space="preserve"> </w:t>
      </w:r>
      <w:r>
        <w:rPr>
          <w:sz w:val="24"/>
        </w:rPr>
        <w:t>count</w:t>
      </w:r>
      <w:r>
        <w:rPr>
          <w:spacing w:val="-1"/>
          <w:sz w:val="24"/>
        </w:rPr>
        <w:t xml:space="preserve"> </w:t>
      </w:r>
      <w:r>
        <w:rPr>
          <w:sz w:val="24"/>
        </w:rPr>
        <w:t>frequency</w:t>
      </w:r>
      <w:r>
        <w:rPr>
          <w:spacing w:val="-1"/>
          <w:sz w:val="24"/>
        </w:rPr>
        <w:t xml:space="preserve"> </w:t>
      </w:r>
      <w:r>
        <w:rPr>
          <w:sz w:val="24"/>
        </w:rPr>
        <w:t>of each word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given </w:t>
      </w:r>
      <w:r>
        <w:rPr>
          <w:spacing w:val="-2"/>
          <w:sz w:val="24"/>
        </w:rPr>
        <w:t>document.</w:t>
      </w:r>
    </w:p>
    <w:p w14:paraId="136B2F1C">
      <w:pPr>
        <w:pStyle w:val="6"/>
        <w:spacing w:before="50"/>
      </w:pPr>
    </w:p>
    <w:p w14:paraId="55843368">
      <w:pPr>
        <w:pStyle w:val="3"/>
        <w:ind w:left="467"/>
      </w:pPr>
      <w:r>
        <w:rPr>
          <w:spacing w:val="-2"/>
        </w:rPr>
        <w:t>Code:</w:t>
      </w:r>
    </w:p>
    <w:p w14:paraId="289FAE8D">
      <w:pPr>
        <w:pStyle w:val="6"/>
        <w:spacing w:before="46"/>
        <w:rPr>
          <w:b/>
        </w:rPr>
      </w:pPr>
    </w:p>
    <w:p w14:paraId="0C3B87FC">
      <w:pPr>
        <w:pStyle w:val="8"/>
        <w:numPr>
          <w:ilvl w:val="1"/>
          <w:numId w:val="2"/>
        </w:numPr>
        <w:tabs>
          <w:tab w:val="left" w:pos="1082"/>
        </w:tabs>
        <w:spacing w:before="0" w:after="0" w:line="240" w:lineRule="auto"/>
        <w:ind w:left="1082" w:right="0" w:hanging="360"/>
        <w:jc w:val="left"/>
        <w:rPr>
          <w:b/>
          <w:sz w:val="24"/>
        </w:rPr>
      </w:pPr>
      <w:r>
        <w:rPr>
          <w:b/>
          <w:sz w:val="24"/>
        </w:rPr>
        <w:t>Tokenization</w:t>
      </w:r>
      <w:r>
        <w:rPr>
          <w:b/>
          <w:spacing w:val="-1"/>
          <w:sz w:val="24"/>
        </w:rPr>
        <w:t xml:space="preserve"> </w:t>
      </w:r>
      <w:r>
        <w:rPr>
          <w:b/>
          <w:sz w:val="24"/>
        </w:rPr>
        <w:t>Using</w:t>
      </w:r>
      <w:r>
        <w:rPr>
          <w:b/>
          <w:spacing w:val="-4"/>
          <w:sz w:val="24"/>
        </w:rPr>
        <w:t xml:space="preserve"> NLTK</w:t>
      </w:r>
    </w:p>
    <w:p w14:paraId="5C43231F">
      <w:pPr>
        <w:pStyle w:val="6"/>
        <w:spacing w:before="52"/>
        <w:rPr>
          <w:b/>
        </w:rPr>
      </w:pPr>
    </w:p>
    <w:p w14:paraId="7AC0FA9F">
      <w:pPr>
        <w:pStyle w:val="8"/>
        <w:numPr>
          <w:ilvl w:val="2"/>
          <w:numId w:val="2"/>
        </w:numPr>
        <w:tabs>
          <w:tab w:val="left" w:pos="1288"/>
        </w:tabs>
        <w:spacing w:before="0" w:after="0" w:line="264" w:lineRule="auto"/>
        <w:ind w:left="1288" w:right="686" w:hanging="360"/>
        <w:jc w:val="left"/>
        <w:rPr>
          <w:sz w:val="24"/>
        </w:rPr>
      </w:pPr>
      <w:r>
        <w:rPr>
          <w:sz w:val="24"/>
        </w:rPr>
        <w:t>Natural</w:t>
      </w:r>
      <w:r>
        <w:rPr>
          <w:spacing w:val="-3"/>
          <w:sz w:val="24"/>
        </w:rPr>
        <w:t xml:space="preserve"> </w:t>
      </w:r>
      <w:r>
        <w:rPr>
          <w:sz w:val="24"/>
        </w:rPr>
        <w:t>Language</w:t>
      </w:r>
      <w:r>
        <w:rPr>
          <w:spacing w:val="-4"/>
          <w:sz w:val="24"/>
        </w:rPr>
        <w:t xml:space="preserve"> </w:t>
      </w:r>
      <w:r>
        <w:rPr>
          <w:sz w:val="24"/>
        </w:rPr>
        <w:t>Toolkit</w:t>
      </w:r>
      <w:r>
        <w:rPr>
          <w:spacing w:val="-3"/>
          <w:sz w:val="24"/>
        </w:rPr>
        <w:t xml:space="preserve"> </w:t>
      </w:r>
      <w:r>
        <w:rPr>
          <w:sz w:val="24"/>
        </w:rPr>
        <w:t>(NLTK)</w:t>
      </w:r>
      <w:r>
        <w:rPr>
          <w:spacing w:val="-3"/>
          <w:sz w:val="24"/>
        </w:rPr>
        <w:t xml:space="preserve"> </w:t>
      </w:r>
      <w:r>
        <w:rPr>
          <w:sz w:val="24"/>
        </w:rPr>
        <w:t>is</w:t>
      </w:r>
      <w:r>
        <w:rPr>
          <w:spacing w:val="-3"/>
          <w:sz w:val="24"/>
        </w:rPr>
        <w:t xml:space="preserve"> </w:t>
      </w:r>
      <w:r>
        <w:rPr>
          <w:sz w:val="24"/>
        </w:rPr>
        <w:t>library</w:t>
      </w:r>
      <w:r>
        <w:rPr>
          <w:spacing w:val="-2"/>
          <w:sz w:val="24"/>
        </w:rPr>
        <w:t xml:space="preserve"> </w:t>
      </w:r>
      <w:r>
        <w:rPr>
          <w:sz w:val="24"/>
        </w:rPr>
        <w:t>written</w:t>
      </w:r>
      <w:r>
        <w:rPr>
          <w:spacing w:val="-3"/>
          <w:sz w:val="24"/>
        </w:rPr>
        <w:t xml:space="preserve"> </w:t>
      </w:r>
      <w:r>
        <w:rPr>
          <w:sz w:val="24"/>
        </w:rPr>
        <w:t>in</w:t>
      </w:r>
      <w:r>
        <w:rPr>
          <w:spacing w:val="-3"/>
          <w:sz w:val="24"/>
        </w:rPr>
        <w:t xml:space="preserve"> </w:t>
      </w:r>
      <w:r>
        <w:rPr>
          <w:sz w:val="24"/>
        </w:rPr>
        <w:t>python</w:t>
      </w:r>
      <w:r>
        <w:rPr>
          <w:spacing w:val="-3"/>
          <w:sz w:val="24"/>
        </w:rPr>
        <w:t xml:space="preserve"> </w:t>
      </w:r>
      <w:r>
        <w:rPr>
          <w:sz w:val="24"/>
        </w:rPr>
        <w:t>for</w:t>
      </w:r>
      <w:r>
        <w:rPr>
          <w:spacing w:val="-4"/>
          <w:sz w:val="24"/>
        </w:rPr>
        <w:t xml:space="preserve"> </w:t>
      </w:r>
      <w:r>
        <w:rPr>
          <w:sz w:val="24"/>
        </w:rPr>
        <w:t>natural</w:t>
      </w:r>
      <w:r>
        <w:rPr>
          <w:spacing w:val="-3"/>
          <w:sz w:val="24"/>
        </w:rPr>
        <w:t xml:space="preserve"> </w:t>
      </w:r>
      <w:r>
        <w:rPr>
          <w:sz w:val="24"/>
        </w:rPr>
        <w:t xml:space="preserve">language </w:t>
      </w:r>
      <w:r>
        <w:rPr>
          <w:spacing w:val="-2"/>
          <w:sz w:val="24"/>
        </w:rPr>
        <w:t>processing.</w:t>
      </w:r>
    </w:p>
    <w:p w14:paraId="108FF80A">
      <w:pPr>
        <w:pStyle w:val="8"/>
        <w:numPr>
          <w:ilvl w:val="2"/>
          <w:numId w:val="2"/>
        </w:numPr>
        <w:tabs>
          <w:tab w:val="left" w:pos="1288"/>
        </w:tabs>
        <w:spacing w:before="7" w:after="0" w:line="264" w:lineRule="auto"/>
        <w:ind w:left="1288" w:right="794" w:hanging="360"/>
        <w:jc w:val="left"/>
        <w:rPr>
          <w:sz w:val="24"/>
        </w:rPr>
      </w:pPr>
      <w:r>
        <w:rPr>
          <w:sz w:val="24"/>
        </w:rPr>
        <w:t>NLTK</w:t>
      </w:r>
      <w:r>
        <w:rPr>
          <w:spacing w:val="-5"/>
          <w:sz w:val="24"/>
        </w:rPr>
        <w:t xml:space="preserve"> </w:t>
      </w:r>
      <w:r>
        <w:rPr>
          <w:sz w:val="24"/>
        </w:rPr>
        <w:t>has</w:t>
      </w:r>
      <w:r>
        <w:rPr>
          <w:spacing w:val="-4"/>
          <w:sz w:val="24"/>
        </w:rPr>
        <w:t xml:space="preserve"> </w:t>
      </w:r>
      <w:r>
        <w:rPr>
          <w:sz w:val="24"/>
        </w:rPr>
        <w:t>module</w:t>
      </w:r>
      <w:r>
        <w:rPr>
          <w:spacing w:val="-4"/>
          <w:sz w:val="24"/>
        </w:rPr>
        <w:t xml:space="preserve"> </w:t>
      </w:r>
      <w:r>
        <w:rPr>
          <w:sz w:val="24"/>
        </w:rPr>
        <w:t>word_tokenize()</w:t>
      </w:r>
      <w:r>
        <w:rPr>
          <w:spacing w:val="-4"/>
          <w:sz w:val="24"/>
        </w:rPr>
        <w:t xml:space="preserve"> </w:t>
      </w:r>
      <w:r>
        <w:rPr>
          <w:sz w:val="24"/>
        </w:rPr>
        <w:t>for</w:t>
      </w:r>
      <w:r>
        <w:rPr>
          <w:spacing w:val="-6"/>
          <w:sz w:val="24"/>
        </w:rPr>
        <w:t xml:space="preserve"> </w:t>
      </w:r>
      <w:r>
        <w:rPr>
          <w:sz w:val="24"/>
        </w:rPr>
        <w:t>word</w:t>
      </w:r>
      <w:r>
        <w:rPr>
          <w:spacing w:val="-4"/>
          <w:sz w:val="24"/>
        </w:rPr>
        <w:t xml:space="preserve"> </w:t>
      </w:r>
      <w:r>
        <w:rPr>
          <w:sz w:val="24"/>
        </w:rPr>
        <w:t>tokenization</w:t>
      </w:r>
      <w:r>
        <w:rPr>
          <w:spacing w:val="-4"/>
          <w:sz w:val="24"/>
        </w:rPr>
        <w:t xml:space="preserve"> </w:t>
      </w:r>
      <w:r>
        <w:rPr>
          <w:sz w:val="24"/>
        </w:rPr>
        <w:t>and</w:t>
      </w:r>
      <w:r>
        <w:rPr>
          <w:spacing w:val="-4"/>
          <w:sz w:val="24"/>
        </w:rPr>
        <w:t xml:space="preserve"> </w:t>
      </w:r>
      <w:r>
        <w:rPr>
          <w:sz w:val="24"/>
        </w:rPr>
        <w:t>sent_tokenize()</w:t>
      </w:r>
      <w:r>
        <w:rPr>
          <w:spacing w:val="-4"/>
          <w:sz w:val="24"/>
        </w:rPr>
        <w:t xml:space="preserve"> </w:t>
      </w:r>
      <w:r>
        <w:rPr>
          <w:sz w:val="24"/>
        </w:rPr>
        <w:t>for sentence tokenization.</w:t>
      </w:r>
    </w:p>
    <w:p w14:paraId="166E4815">
      <w:pPr>
        <w:pStyle w:val="6"/>
        <w:spacing w:before="22"/>
      </w:pPr>
    </w:p>
    <w:p w14:paraId="6F7FF067">
      <w:pPr>
        <w:pStyle w:val="6"/>
        <w:ind w:left="928"/>
      </w:pPr>
      <w:r>
        <w:t>#</w:t>
      </w:r>
      <w:r>
        <w:rPr>
          <w:spacing w:val="-1"/>
        </w:rPr>
        <w:t xml:space="preserve"> </w:t>
      </w:r>
      <w:r>
        <w:t xml:space="preserve">Word </w:t>
      </w:r>
      <w:r>
        <w:rPr>
          <w:spacing w:val="-2"/>
        </w:rPr>
        <w:t>Tokenization</w:t>
      </w:r>
    </w:p>
    <w:p w14:paraId="738E9844">
      <w:pPr>
        <w:pStyle w:val="6"/>
        <w:spacing w:before="19"/>
      </w:pPr>
    </w:p>
    <w:p w14:paraId="31EDB8BD">
      <w:pPr>
        <w:pStyle w:val="6"/>
        <w:ind w:left="928"/>
      </w:pPr>
      <w:r>
        <w:t>!pip</w:t>
      </w:r>
      <w:r>
        <w:rPr>
          <w:spacing w:val="-2"/>
        </w:rPr>
        <w:t xml:space="preserve"> </w:t>
      </w:r>
      <w:r>
        <w:t>install --user</w:t>
      </w:r>
      <w:r>
        <w:rPr>
          <w:spacing w:val="-2"/>
        </w:rPr>
        <w:t xml:space="preserve"> </w:t>
      </w:r>
      <w:r>
        <w:t>-U</w:t>
      </w:r>
      <w:r>
        <w:rPr>
          <w:spacing w:val="-1"/>
        </w:rPr>
        <w:t xml:space="preserve"> </w:t>
      </w:r>
      <w:r>
        <w:rPr>
          <w:spacing w:val="-4"/>
        </w:rPr>
        <w:t>nltk</w:t>
      </w:r>
    </w:p>
    <w:p w14:paraId="75FE528F">
      <w:pPr>
        <w:pStyle w:val="6"/>
        <w:spacing w:before="17"/>
      </w:pPr>
    </w:p>
    <w:p w14:paraId="3BFB39D7">
      <w:pPr>
        <w:pStyle w:val="6"/>
        <w:ind w:left="928" w:right="5849"/>
      </w:pPr>
      <w:r>
        <w:t xml:space="preserve">import nltk </w:t>
      </w:r>
      <w:r>
        <w:rPr>
          <w:spacing w:val="-2"/>
        </w:rPr>
        <w:t>nltk.download('punkt')</w:t>
      </w:r>
    </w:p>
    <w:p w14:paraId="24F6E291">
      <w:pPr>
        <w:pStyle w:val="6"/>
        <w:ind w:left="928"/>
      </w:pPr>
      <w:r>
        <w:t>from</w:t>
      </w:r>
      <w:r>
        <w:rPr>
          <w:spacing w:val="-1"/>
        </w:rPr>
        <w:t xml:space="preserve"> </w:t>
      </w:r>
      <w:r>
        <w:t>nltk.tokenize</w:t>
      </w:r>
      <w:r>
        <w:rPr>
          <w:spacing w:val="-3"/>
        </w:rPr>
        <w:t xml:space="preserve"> </w:t>
      </w:r>
      <w:r>
        <w:t xml:space="preserve">import </w:t>
      </w:r>
      <w:r>
        <w:rPr>
          <w:spacing w:val="-2"/>
        </w:rPr>
        <w:t>word_tokenize</w:t>
      </w:r>
    </w:p>
    <w:p w14:paraId="0B828CE3">
      <w:pPr>
        <w:pStyle w:val="6"/>
        <w:spacing w:before="19"/>
      </w:pPr>
    </w:p>
    <w:p w14:paraId="49E3656F">
      <w:pPr>
        <w:pStyle w:val="6"/>
        <w:spacing w:line="273" w:lineRule="auto"/>
        <w:ind w:left="914"/>
      </w:pPr>
      <w:r>
        <w:t>text = """There are multiple ways we can perform tokenization on given text data. We can</w:t>
      </w:r>
      <w:r>
        <w:rPr>
          <w:spacing w:val="40"/>
        </w:rPr>
        <w:t xml:space="preserve"> </w:t>
      </w:r>
      <w:r>
        <w:t>choose any method based on langauge, library and purpose of modeling."""</w:t>
      </w:r>
    </w:p>
    <w:p w14:paraId="7CF0FA1D">
      <w:pPr>
        <w:pStyle w:val="6"/>
        <w:spacing w:line="273" w:lineRule="auto"/>
        <w:ind w:left="914" w:right="5849"/>
      </w:pPr>
      <w:r>
        <w:t>tokens</w:t>
      </w:r>
      <w:r>
        <w:rPr>
          <w:spacing w:val="-15"/>
        </w:rPr>
        <w:t xml:space="preserve"> </w:t>
      </w:r>
      <w:r>
        <w:t>=</w:t>
      </w:r>
      <w:r>
        <w:rPr>
          <w:spacing w:val="-15"/>
        </w:rPr>
        <w:t xml:space="preserve"> </w:t>
      </w:r>
      <w:r>
        <w:t xml:space="preserve">word_tokenize(text) </w:t>
      </w:r>
      <w:r>
        <w:rPr>
          <w:spacing w:val="-2"/>
        </w:rPr>
        <w:t>print(tokens)</w:t>
      </w:r>
    </w:p>
    <w:p w14:paraId="3B2FA259">
      <w:pPr>
        <w:pStyle w:val="6"/>
        <w:spacing w:before="17"/>
      </w:pPr>
    </w:p>
    <w:p w14:paraId="68657B26">
      <w:pPr>
        <w:pStyle w:val="6"/>
        <w:ind w:left="928"/>
      </w:pPr>
      <w:r>
        <w:t>"""</w:t>
      </w:r>
      <w:r>
        <w:rPr>
          <w:spacing w:val="-1"/>
        </w:rPr>
        <w:t xml:space="preserve"> </w:t>
      </w:r>
      <w:r>
        <w:t>#</w:t>
      </w:r>
      <w:r>
        <w:rPr>
          <w:spacing w:val="-2"/>
        </w:rPr>
        <w:t xml:space="preserve"> </w:t>
      </w:r>
      <w:r>
        <w:t>Sentence</w:t>
      </w:r>
      <w:r>
        <w:rPr>
          <w:spacing w:val="-1"/>
        </w:rPr>
        <w:t xml:space="preserve"> </w:t>
      </w:r>
      <w:r>
        <w:rPr>
          <w:spacing w:val="-2"/>
        </w:rPr>
        <w:t>Tokenization"""</w:t>
      </w:r>
    </w:p>
    <w:p w14:paraId="4D347591">
      <w:pPr>
        <w:pStyle w:val="6"/>
        <w:spacing w:before="19"/>
      </w:pPr>
    </w:p>
    <w:p w14:paraId="3DE2BB58">
      <w:pPr>
        <w:pStyle w:val="6"/>
        <w:ind w:left="928"/>
      </w:pPr>
      <w:r>
        <w:t>from</w:t>
      </w:r>
      <w:r>
        <w:rPr>
          <w:spacing w:val="-1"/>
        </w:rPr>
        <w:t xml:space="preserve"> </w:t>
      </w:r>
      <w:r>
        <w:t>nltk.tokenize</w:t>
      </w:r>
      <w:r>
        <w:rPr>
          <w:spacing w:val="-3"/>
        </w:rPr>
        <w:t xml:space="preserve"> </w:t>
      </w:r>
      <w:r>
        <w:t xml:space="preserve">import </w:t>
      </w:r>
      <w:r>
        <w:rPr>
          <w:spacing w:val="-2"/>
        </w:rPr>
        <w:t>sent_tokenize</w:t>
      </w:r>
    </w:p>
    <w:p w14:paraId="6662294D">
      <w:pPr>
        <w:pStyle w:val="6"/>
        <w:spacing w:before="17"/>
      </w:pPr>
    </w:p>
    <w:p w14:paraId="21C5B7B3">
      <w:pPr>
        <w:pStyle w:val="6"/>
        <w:ind w:left="928"/>
      </w:pPr>
      <w:r>
        <w:t>text</w:t>
      </w:r>
      <w:r>
        <w:rPr>
          <w:spacing w:val="-1"/>
        </w:rPr>
        <w:t xml:space="preserve"> </w:t>
      </w:r>
      <w:r>
        <w:t>=</w:t>
      </w:r>
      <w:r>
        <w:rPr>
          <w:spacing w:val="-2"/>
        </w:rPr>
        <w:t xml:space="preserve"> </w:t>
      </w:r>
      <w:r>
        <w:t>"""Characters</w:t>
      </w:r>
      <w:r>
        <w:rPr>
          <w:spacing w:val="-1"/>
        </w:rPr>
        <w:t xml:space="preserve"> </w:t>
      </w:r>
      <w:r>
        <w:t>like</w:t>
      </w:r>
      <w:r>
        <w:rPr>
          <w:spacing w:val="-1"/>
        </w:rPr>
        <w:t xml:space="preserve"> </w:t>
      </w:r>
      <w:r>
        <w:t>periods,</w:t>
      </w:r>
      <w:r>
        <w:rPr>
          <w:spacing w:val="-1"/>
        </w:rPr>
        <w:t xml:space="preserve"> </w:t>
      </w:r>
      <w:r>
        <w:t>exclamation</w:t>
      </w:r>
      <w:r>
        <w:rPr>
          <w:spacing w:val="-1"/>
        </w:rPr>
        <w:t xml:space="preserve"> </w:t>
      </w:r>
      <w:r>
        <w:t>point</w:t>
      </w:r>
      <w:r>
        <w:rPr>
          <w:spacing w:val="-1"/>
        </w:rPr>
        <w:t xml:space="preserve"> </w:t>
      </w:r>
      <w:r>
        <w:t>and</w:t>
      </w:r>
      <w:r>
        <w:rPr>
          <w:spacing w:val="-1"/>
        </w:rPr>
        <w:t xml:space="preserve"> </w:t>
      </w:r>
      <w:r>
        <w:t>newline</w:t>
      </w:r>
      <w:r>
        <w:rPr>
          <w:spacing w:val="-1"/>
        </w:rPr>
        <w:t xml:space="preserve"> </w:t>
      </w:r>
      <w:r>
        <w:t>char</w:t>
      </w:r>
      <w:r>
        <w:rPr>
          <w:spacing w:val="-1"/>
        </w:rPr>
        <w:t xml:space="preserve"> </w:t>
      </w:r>
      <w:r>
        <w:t>are</w:t>
      </w:r>
      <w:r>
        <w:rPr>
          <w:spacing w:val="-2"/>
        </w:rPr>
        <w:t xml:space="preserve"> </w:t>
      </w:r>
      <w:r>
        <w:rPr>
          <w:spacing w:val="-4"/>
        </w:rPr>
        <w:t>used</w:t>
      </w:r>
    </w:p>
    <w:p w14:paraId="4CE8BEAC">
      <w:pPr>
        <w:pStyle w:val="6"/>
        <w:spacing w:line="273" w:lineRule="auto"/>
        <w:ind w:left="914" w:right="89"/>
      </w:pPr>
      <w:r>
        <w:t>to separate the sentences. But one drawback with split() method, that we can only use one</w:t>
      </w:r>
      <w:r>
        <w:rPr>
          <w:spacing w:val="80"/>
        </w:rPr>
        <w:t xml:space="preserve"> </w:t>
      </w:r>
      <w:r>
        <w:t xml:space="preserve">separator at a time! So sentence tokenization won’t be foolproof with split() method.""" </w:t>
      </w:r>
      <w:r>
        <w:rPr>
          <w:spacing w:val="-2"/>
        </w:rPr>
        <w:t>sent_tokenize(text)</w:t>
      </w:r>
    </w:p>
    <w:p w14:paraId="43C51BD5">
      <w:pPr>
        <w:spacing w:after="0" w:line="273" w:lineRule="auto"/>
        <w:sectPr>
          <w:headerReference r:id="rId5" w:type="default"/>
          <w:footerReference r:id="rId6" w:type="default"/>
          <w:type w:val="continuous"/>
          <w:pgSz w:w="11940" w:h="16860"/>
          <w:pgMar w:top="1460" w:right="1180" w:bottom="760" w:left="800" w:header="619" w:footer="563" w:gutter="0"/>
          <w:pgNumType w:start="1"/>
          <w:cols w:space="720" w:num="1"/>
        </w:sectPr>
      </w:pPr>
    </w:p>
    <w:p w14:paraId="7FB4BA3D">
      <w:pPr>
        <w:pStyle w:val="6"/>
        <w:spacing w:before="82"/>
        <w:ind w:left="918"/>
      </w:pPr>
      <w:r>
        <w:t>"""</w:t>
      </w:r>
      <w:r>
        <w:rPr>
          <w:spacing w:val="-1"/>
        </w:rPr>
        <w:t xml:space="preserve"> </w:t>
      </w:r>
      <w:r>
        <w:t>#</w:t>
      </w:r>
      <w:r>
        <w:rPr>
          <w:spacing w:val="-1"/>
        </w:rPr>
        <w:t xml:space="preserve"> </w:t>
      </w:r>
      <w:r>
        <w:t>Tokenization</w:t>
      </w:r>
      <w:r>
        <w:rPr>
          <w:spacing w:val="-1"/>
        </w:rPr>
        <w:t xml:space="preserve"> </w:t>
      </w:r>
      <w:r>
        <w:t>Using</w:t>
      </w:r>
      <w:r>
        <w:rPr>
          <w:spacing w:val="-1"/>
        </w:rPr>
        <w:t xml:space="preserve"> </w:t>
      </w:r>
      <w:r>
        <w:rPr>
          <w:spacing w:val="-2"/>
        </w:rPr>
        <w:t>spaCy"""</w:t>
      </w:r>
    </w:p>
    <w:p w14:paraId="78440181">
      <w:pPr>
        <w:pStyle w:val="6"/>
        <w:spacing w:before="37"/>
      </w:pPr>
    </w:p>
    <w:p w14:paraId="43E36021">
      <w:pPr>
        <w:pStyle w:val="8"/>
        <w:numPr>
          <w:ilvl w:val="3"/>
          <w:numId w:val="2"/>
        </w:numPr>
        <w:tabs>
          <w:tab w:val="left" w:pos="1410"/>
        </w:tabs>
        <w:spacing w:before="1" w:after="0" w:line="271" w:lineRule="auto"/>
        <w:ind w:left="1410" w:right="509" w:hanging="360"/>
        <w:jc w:val="left"/>
        <w:rPr>
          <w:sz w:val="24"/>
        </w:rPr>
      </w:pPr>
      <w:r>
        <w:rPr>
          <w:sz w:val="24"/>
        </w:rPr>
        <w:t>spaCy</w:t>
      </w:r>
      <w:r>
        <w:rPr>
          <w:spacing w:val="-3"/>
          <w:sz w:val="24"/>
        </w:rPr>
        <w:t xml:space="preserve"> </w:t>
      </w:r>
      <w:r>
        <w:rPr>
          <w:sz w:val="24"/>
        </w:rPr>
        <w:t>is</w:t>
      </w:r>
      <w:r>
        <w:rPr>
          <w:spacing w:val="-3"/>
          <w:sz w:val="24"/>
        </w:rPr>
        <w:t xml:space="preserve"> </w:t>
      </w:r>
      <w:r>
        <w:rPr>
          <w:sz w:val="24"/>
        </w:rPr>
        <w:t>an</w:t>
      </w:r>
      <w:r>
        <w:rPr>
          <w:spacing w:val="-3"/>
          <w:sz w:val="24"/>
        </w:rPr>
        <w:t xml:space="preserve"> </w:t>
      </w:r>
      <w:r>
        <w:rPr>
          <w:sz w:val="24"/>
        </w:rPr>
        <w:t>open-source</w:t>
      </w:r>
      <w:r>
        <w:rPr>
          <w:spacing w:val="-2"/>
          <w:sz w:val="24"/>
        </w:rPr>
        <w:t xml:space="preserve"> </w:t>
      </w:r>
      <w:r>
        <w:rPr>
          <w:sz w:val="24"/>
        </w:rPr>
        <w:t>software</w:t>
      </w:r>
      <w:r>
        <w:rPr>
          <w:spacing w:val="-5"/>
          <w:sz w:val="24"/>
        </w:rPr>
        <w:t xml:space="preserve"> </w:t>
      </w:r>
      <w:r>
        <w:rPr>
          <w:sz w:val="24"/>
        </w:rPr>
        <w:t>library</w:t>
      </w:r>
      <w:r>
        <w:rPr>
          <w:spacing w:val="-3"/>
          <w:sz w:val="24"/>
        </w:rPr>
        <w:t xml:space="preserve"> </w:t>
      </w:r>
      <w:r>
        <w:rPr>
          <w:sz w:val="24"/>
        </w:rPr>
        <w:t>for</w:t>
      </w:r>
      <w:r>
        <w:rPr>
          <w:spacing w:val="-3"/>
          <w:sz w:val="24"/>
        </w:rPr>
        <w:t xml:space="preserve"> </w:t>
      </w:r>
      <w:r>
        <w:rPr>
          <w:sz w:val="24"/>
        </w:rPr>
        <w:t>advanced</w:t>
      </w:r>
      <w:r>
        <w:rPr>
          <w:spacing w:val="-3"/>
          <w:sz w:val="24"/>
        </w:rPr>
        <w:t xml:space="preserve"> </w:t>
      </w:r>
      <w:r>
        <w:rPr>
          <w:sz w:val="24"/>
        </w:rPr>
        <w:t>natural</w:t>
      </w:r>
      <w:r>
        <w:rPr>
          <w:spacing w:val="-3"/>
          <w:sz w:val="24"/>
        </w:rPr>
        <w:t xml:space="preserve"> </w:t>
      </w:r>
      <w:r>
        <w:rPr>
          <w:sz w:val="24"/>
        </w:rPr>
        <w:t>language</w:t>
      </w:r>
      <w:r>
        <w:rPr>
          <w:spacing w:val="-4"/>
          <w:sz w:val="24"/>
        </w:rPr>
        <w:t xml:space="preserve"> </w:t>
      </w:r>
      <w:r>
        <w:rPr>
          <w:sz w:val="24"/>
        </w:rPr>
        <w:t>processing, written in the programming languages Python and Cython *</w:t>
      </w:r>
      <w:r>
        <w:rPr>
          <w:spacing w:val="80"/>
          <w:sz w:val="24"/>
        </w:rPr>
        <w:t xml:space="preserve"> </w:t>
      </w:r>
      <w:r>
        <w:rPr>
          <w:sz w:val="24"/>
        </w:rPr>
        <w:t>in spaCy we create language model object, which then used for word and sentence tokenization</w:t>
      </w:r>
    </w:p>
    <w:p w14:paraId="6FF3FC96">
      <w:pPr>
        <w:pStyle w:val="8"/>
        <w:numPr>
          <w:ilvl w:val="3"/>
          <w:numId w:val="2"/>
        </w:numPr>
        <w:tabs>
          <w:tab w:val="left" w:pos="1410"/>
        </w:tabs>
        <w:spacing w:before="4" w:after="0" w:line="240" w:lineRule="auto"/>
        <w:ind w:left="1410" w:right="0" w:hanging="360"/>
        <w:jc w:val="left"/>
        <w:rPr>
          <w:sz w:val="24"/>
        </w:rPr>
      </w:pPr>
      <w:r>
        <w:rPr>
          <w:sz w:val="24"/>
        </w:rPr>
        <w:t>Syntax</w:t>
      </w:r>
      <w:r>
        <w:rPr>
          <w:spacing w:val="-3"/>
          <w:sz w:val="24"/>
        </w:rPr>
        <w:t xml:space="preserve"> </w:t>
      </w:r>
      <w:r>
        <w:rPr>
          <w:sz w:val="24"/>
        </w:rPr>
        <w:t>to</w:t>
      </w:r>
      <w:r>
        <w:rPr>
          <w:spacing w:val="-1"/>
          <w:sz w:val="24"/>
        </w:rPr>
        <w:t xml:space="preserve"> </w:t>
      </w:r>
      <w:r>
        <w:rPr>
          <w:sz w:val="24"/>
        </w:rPr>
        <w:t>install</w:t>
      </w:r>
      <w:r>
        <w:rPr>
          <w:spacing w:val="-1"/>
          <w:sz w:val="24"/>
        </w:rPr>
        <w:t xml:space="preserve"> </w:t>
      </w:r>
      <w:r>
        <w:rPr>
          <w:sz w:val="24"/>
        </w:rPr>
        <w:t>spaCy</w:t>
      </w:r>
      <w:r>
        <w:rPr>
          <w:spacing w:val="-1"/>
          <w:sz w:val="24"/>
        </w:rPr>
        <w:t xml:space="preserve"> </w:t>
      </w:r>
      <w:r>
        <w:rPr>
          <w:sz w:val="24"/>
        </w:rPr>
        <w:t>library</w:t>
      </w:r>
      <w:r>
        <w:rPr>
          <w:spacing w:val="-1"/>
          <w:sz w:val="24"/>
        </w:rPr>
        <w:t xml:space="preserve"> </w:t>
      </w:r>
      <w:r>
        <w:rPr>
          <w:sz w:val="24"/>
        </w:rPr>
        <w:t>and</w:t>
      </w:r>
      <w:r>
        <w:rPr>
          <w:spacing w:val="-1"/>
          <w:sz w:val="24"/>
        </w:rPr>
        <w:t xml:space="preserve"> </w:t>
      </w:r>
      <w:r>
        <w:rPr>
          <w:sz w:val="24"/>
        </w:rPr>
        <w:t>English</w:t>
      </w:r>
      <w:r>
        <w:rPr>
          <w:spacing w:val="-1"/>
          <w:sz w:val="24"/>
        </w:rPr>
        <w:t xml:space="preserve"> </w:t>
      </w:r>
      <w:r>
        <w:rPr>
          <w:sz w:val="24"/>
        </w:rPr>
        <w:t>model</w:t>
      </w:r>
      <w:r>
        <w:rPr>
          <w:spacing w:val="1"/>
          <w:sz w:val="24"/>
        </w:rPr>
        <w:t xml:space="preserve"> </w:t>
      </w:r>
      <w:r>
        <w:rPr>
          <w:sz w:val="24"/>
        </w:rPr>
        <w:t>is</w:t>
      </w:r>
      <w:r>
        <w:rPr>
          <w:spacing w:val="-1"/>
          <w:sz w:val="24"/>
        </w:rPr>
        <w:t xml:space="preserve"> </w:t>
      </w:r>
      <w:r>
        <w:rPr>
          <w:sz w:val="24"/>
        </w:rPr>
        <w:t xml:space="preserve">as </w:t>
      </w:r>
      <w:r>
        <w:rPr>
          <w:spacing w:val="-2"/>
          <w:sz w:val="24"/>
        </w:rPr>
        <w:t>below</w:t>
      </w:r>
    </w:p>
    <w:p w14:paraId="267B3F90">
      <w:pPr>
        <w:pStyle w:val="8"/>
        <w:numPr>
          <w:ilvl w:val="3"/>
          <w:numId w:val="2"/>
        </w:numPr>
        <w:tabs>
          <w:tab w:val="left" w:pos="1410"/>
        </w:tabs>
        <w:spacing w:before="30" w:after="0" w:line="240" w:lineRule="auto"/>
        <w:ind w:left="1410" w:right="0" w:hanging="360"/>
        <w:jc w:val="left"/>
        <w:rPr>
          <w:sz w:val="24"/>
        </w:rPr>
      </w:pPr>
      <w:r>
        <w:rPr>
          <w:sz w:val="24"/>
        </w:rPr>
        <w:t>!pip</w:t>
      </w:r>
      <w:r>
        <w:rPr>
          <w:spacing w:val="-1"/>
          <w:sz w:val="24"/>
        </w:rPr>
        <w:t xml:space="preserve"> </w:t>
      </w:r>
      <w:r>
        <w:rPr>
          <w:sz w:val="24"/>
        </w:rPr>
        <w:t xml:space="preserve">install </w:t>
      </w:r>
      <w:r>
        <w:rPr>
          <w:spacing w:val="-2"/>
          <w:sz w:val="24"/>
        </w:rPr>
        <w:t>spacy</w:t>
      </w:r>
    </w:p>
    <w:p w14:paraId="7DBA2DE5">
      <w:pPr>
        <w:pStyle w:val="8"/>
        <w:numPr>
          <w:ilvl w:val="3"/>
          <w:numId w:val="2"/>
        </w:numPr>
        <w:tabs>
          <w:tab w:val="left" w:pos="1410"/>
        </w:tabs>
        <w:spacing w:before="32" w:after="0" w:line="504" w:lineRule="auto"/>
        <w:ind w:left="928" w:right="5566" w:firstLine="122"/>
        <w:jc w:val="left"/>
        <w:rPr>
          <w:sz w:val="24"/>
        </w:rPr>
      </w:pPr>
      <w:r>
        <w:rPr>
          <w:sz w:val="24"/>
        </w:rPr>
        <w:t>!python</w:t>
      </w:r>
      <w:r>
        <w:rPr>
          <w:spacing w:val="-8"/>
          <w:sz w:val="24"/>
        </w:rPr>
        <w:t xml:space="preserve"> </w:t>
      </w:r>
      <w:r>
        <w:rPr>
          <w:sz w:val="24"/>
        </w:rPr>
        <w:t>-m</w:t>
      </w:r>
      <w:r>
        <w:rPr>
          <w:spacing w:val="-7"/>
          <w:sz w:val="24"/>
        </w:rPr>
        <w:t xml:space="preserve"> </w:t>
      </w:r>
      <w:r>
        <w:rPr>
          <w:sz w:val="24"/>
        </w:rPr>
        <w:t>spacy</w:t>
      </w:r>
      <w:r>
        <w:rPr>
          <w:spacing w:val="-7"/>
          <w:sz w:val="24"/>
        </w:rPr>
        <w:t xml:space="preserve"> </w:t>
      </w:r>
      <w:r>
        <w:rPr>
          <w:sz w:val="24"/>
        </w:rPr>
        <w:t>download</w:t>
      </w:r>
      <w:r>
        <w:rPr>
          <w:spacing w:val="-7"/>
          <w:sz w:val="24"/>
        </w:rPr>
        <w:t xml:space="preserve"> </w:t>
      </w:r>
      <w:r>
        <w:rPr>
          <w:sz w:val="24"/>
        </w:rPr>
        <w:t>en # Word Tokenization</w:t>
      </w:r>
    </w:p>
    <w:p w14:paraId="4B466E54">
      <w:pPr>
        <w:pStyle w:val="6"/>
        <w:spacing w:line="268" w:lineRule="exact"/>
        <w:ind w:left="928"/>
      </w:pPr>
      <w:r>
        <w:t>import</w:t>
      </w:r>
      <w:r>
        <w:rPr>
          <w:spacing w:val="-2"/>
        </w:rPr>
        <w:t xml:space="preserve"> spacy</w:t>
      </w:r>
    </w:p>
    <w:p w14:paraId="14B9B493">
      <w:pPr>
        <w:pStyle w:val="6"/>
        <w:ind w:left="928" w:right="5357"/>
      </w:pPr>
      <w:r>
        <w:t># Load English model from spacy from</w:t>
      </w:r>
      <w:r>
        <w:rPr>
          <w:spacing w:val="-2"/>
        </w:rPr>
        <w:t xml:space="preserve"> </w:t>
      </w:r>
      <w:r>
        <w:t>spacy.lang.en</w:t>
      </w:r>
      <w:r>
        <w:rPr>
          <w:spacing w:val="-1"/>
        </w:rPr>
        <w:t xml:space="preserve"> </w:t>
      </w:r>
      <w:r>
        <w:t>import</w:t>
      </w:r>
      <w:r>
        <w:rPr>
          <w:spacing w:val="-1"/>
        </w:rPr>
        <w:t xml:space="preserve"> </w:t>
      </w:r>
      <w:r>
        <w:rPr>
          <w:spacing w:val="-2"/>
        </w:rPr>
        <w:t>English</w:t>
      </w:r>
    </w:p>
    <w:p w14:paraId="2A6A1D83">
      <w:pPr>
        <w:pStyle w:val="6"/>
        <w:spacing w:before="19"/>
      </w:pPr>
    </w:p>
    <w:p w14:paraId="7ED3E413">
      <w:pPr>
        <w:pStyle w:val="6"/>
        <w:ind w:left="928"/>
      </w:pPr>
      <w:r>
        <w:t>#</w:t>
      </w:r>
      <w:r>
        <w:rPr>
          <w:spacing w:val="-1"/>
        </w:rPr>
        <w:t xml:space="preserve"> </w:t>
      </w:r>
      <w:r>
        <w:t>Load</w:t>
      </w:r>
      <w:r>
        <w:rPr>
          <w:spacing w:val="-1"/>
        </w:rPr>
        <w:t xml:space="preserve"> </w:t>
      </w:r>
      <w:r>
        <w:t xml:space="preserve">English </w:t>
      </w:r>
      <w:r>
        <w:rPr>
          <w:spacing w:val="-2"/>
        </w:rPr>
        <w:t>tokenizer.</w:t>
      </w:r>
    </w:p>
    <w:p w14:paraId="1FFF655D">
      <w:pPr>
        <w:pStyle w:val="6"/>
        <w:spacing w:line="271" w:lineRule="auto"/>
        <w:ind w:left="914"/>
      </w:pPr>
      <w:r>
        <w:t>#</w:t>
      </w:r>
      <w:r>
        <w:rPr>
          <w:spacing w:val="71"/>
        </w:rPr>
        <w:t xml:space="preserve"> </w:t>
      </w:r>
      <w:r>
        <w:t>nlp</w:t>
      </w:r>
      <w:r>
        <w:rPr>
          <w:spacing w:val="71"/>
        </w:rPr>
        <w:t xml:space="preserve"> </w:t>
      </w:r>
      <w:r>
        <w:t>object</w:t>
      </w:r>
      <w:r>
        <w:rPr>
          <w:spacing w:val="71"/>
        </w:rPr>
        <w:t xml:space="preserve"> </w:t>
      </w:r>
      <w:r>
        <w:t>will</w:t>
      </w:r>
      <w:r>
        <w:rPr>
          <w:spacing w:val="69"/>
        </w:rPr>
        <w:t xml:space="preserve"> </w:t>
      </w:r>
      <w:r>
        <w:t>be</w:t>
      </w:r>
      <w:r>
        <w:rPr>
          <w:spacing w:val="70"/>
        </w:rPr>
        <w:t xml:space="preserve"> </w:t>
      </w:r>
      <w:r>
        <w:t>used</w:t>
      </w:r>
      <w:r>
        <w:rPr>
          <w:spacing w:val="71"/>
        </w:rPr>
        <w:t xml:space="preserve"> </w:t>
      </w:r>
      <w:r>
        <w:t>to</w:t>
      </w:r>
      <w:r>
        <w:rPr>
          <w:spacing w:val="71"/>
        </w:rPr>
        <w:t xml:space="preserve"> </w:t>
      </w:r>
      <w:r>
        <w:t>create</w:t>
      </w:r>
      <w:r>
        <w:rPr>
          <w:spacing w:val="70"/>
        </w:rPr>
        <w:t xml:space="preserve"> </w:t>
      </w:r>
      <w:r>
        <w:t>'doc'</w:t>
      </w:r>
      <w:r>
        <w:rPr>
          <w:spacing w:val="71"/>
        </w:rPr>
        <w:t xml:space="preserve"> </w:t>
      </w:r>
      <w:r>
        <w:t>object</w:t>
      </w:r>
      <w:r>
        <w:rPr>
          <w:spacing w:val="71"/>
        </w:rPr>
        <w:t xml:space="preserve"> </w:t>
      </w:r>
      <w:r>
        <w:t>which</w:t>
      </w:r>
      <w:r>
        <w:rPr>
          <w:spacing w:val="71"/>
        </w:rPr>
        <w:t xml:space="preserve"> </w:t>
      </w:r>
      <w:r>
        <w:t>uses</w:t>
      </w:r>
      <w:r>
        <w:rPr>
          <w:spacing w:val="71"/>
        </w:rPr>
        <w:t xml:space="preserve"> </w:t>
      </w:r>
      <w:r>
        <w:t>preprecoessing</w:t>
      </w:r>
      <w:r>
        <w:rPr>
          <w:spacing w:val="71"/>
        </w:rPr>
        <w:t xml:space="preserve"> </w:t>
      </w:r>
      <w:r>
        <w:t>pipeline's components such as tagger, parser, NER and word vectors</w:t>
      </w:r>
    </w:p>
    <w:p w14:paraId="47E47429">
      <w:pPr>
        <w:pStyle w:val="6"/>
        <w:spacing w:before="3"/>
        <w:ind w:left="914"/>
      </w:pPr>
      <w:r>
        <w:t xml:space="preserve">nlp = </w:t>
      </w:r>
      <w:r>
        <w:rPr>
          <w:spacing w:val="-2"/>
        </w:rPr>
        <w:t>English()</w:t>
      </w:r>
    </w:p>
    <w:p w14:paraId="59C723F3">
      <w:pPr>
        <w:pStyle w:val="6"/>
        <w:spacing w:before="57"/>
      </w:pPr>
    </w:p>
    <w:p w14:paraId="08A8FE95">
      <w:pPr>
        <w:pStyle w:val="6"/>
        <w:spacing w:before="1" w:line="271" w:lineRule="auto"/>
        <w:ind w:left="914"/>
      </w:pPr>
      <w:r>
        <w:t>text = """There are multiple ways we can perform tokenization on given text data. We can</w:t>
      </w:r>
      <w:r>
        <w:rPr>
          <w:spacing w:val="40"/>
        </w:rPr>
        <w:t xml:space="preserve"> </w:t>
      </w:r>
      <w:r>
        <w:t>choose any method based on langauge, library and purpose of modeling."""</w:t>
      </w:r>
    </w:p>
    <w:p w14:paraId="4631A358">
      <w:pPr>
        <w:pStyle w:val="6"/>
        <w:spacing w:before="22"/>
      </w:pPr>
    </w:p>
    <w:p w14:paraId="3CA569B7">
      <w:pPr>
        <w:pStyle w:val="6"/>
        <w:spacing w:line="273" w:lineRule="auto"/>
        <w:ind w:left="914" w:right="89"/>
      </w:pPr>
      <w:r>
        <w:t># Now we will process above text using 'nlp' object. Which is use to create documents with linguistic annotations and various nlp properties</w:t>
      </w:r>
    </w:p>
    <w:p w14:paraId="56A69F42">
      <w:pPr>
        <w:pStyle w:val="6"/>
        <w:spacing w:line="273" w:lineRule="exact"/>
        <w:ind w:left="914"/>
      </w:pPr>
      <w:r>
        <w:t>my_doc =</w:t>
      </w:r>
      <w:r>
        <w:rPr>
          <w:spacing w:val="-2"/>
        </w:rPr>
        <w:t xml:space="preserve"> nlp(text)</w:t>
      </w:r>
    </w:p>
    <w:p w14:paraId="5A6C7E56">
      <w:pPr>
        <w:pStyle w:val="6"/>
        <w:spacing w:before="57"/>
      </w:pPr>
    </w:p>
    <w:p w14:paraId="30AE3EE3">
      <w:pPr>
        <w:pStyle w:val="6"/>
        <w:spacing w:before="1" w:line="273" w:lineRule="auto"/>
        <w:ind w:left="914" w:right="89"/>
      </w:pPr>
      <w:r>
        <w:t>#</w:t>
      </w:r>
      <w:r>
        <w:rPr>
          <w:spacing w:val="-13"/>
        </w:rPr>
        <w:t xml:space="preserve"> </w:t>
      </w:r>
      <w:r>
        <w:t>Above</w:t>
      </w:r>
      <w:r>
        <w:rPr>
          <w:spacing w:val="-14"/>
        </w:rPr>
        <w:t xml:space="preserve"> </w:t>
      </w:r>
      <w:r>
        <w:t>step</w:t>
      </w:r>
      <w:r>
        <w:rPr>
          <w:spacing w:val="-12"/>
        </w:rPr>
        <w:t xml:space="preserve"> </w:t>
      </w:r>
      <w:r>
        <w:t>has</w:t>
      </w:r>
      <w:r>
        <w:rPr>
          <w:spacing w:val="-12"/>
        </w:rPr>
        <w:t xml:space="preserve"> </w:t>
      </w:r>
      <w:r>
        <w:t>already</w:t>
      </w:r>
      <w:r>
        <w:rPr>
          <w:spacing w:val="-12"/>
        </w:rPr>
        <w:t xml:space="preserve"> </w:t>
      </w:r>
      <w:r>
        <w:t>tokenized</w:t>
      </w:r>
      <w:r>
        <w:rPr>
          <w:spacing w:val="-12"/>
        </w:rPr>
        <w:t xml:space="preserve"> </w:t>
      </w:r>
      <w:r>
        <w:t>our</w:t>
      </w:r>
      <w:r>
        <w:rPr>
          <w:spacing w:val="-13"/>
        </w:rPr>
        <w:t xml:space="preserve"> </w:t>
      </w:r>
      <w:r>
        <w:t>text</w:t>
      </w:r>
      <w:r>
        <w:rPr>
          <w:spacing w:val="-12"/>
        </w:rPr>
        <w:t xml:space="preserve"> </w:t>
      </w:r>
      <w:r>
        <w:t>but</w:t>
      </w:r>
      <w:r>
        <w:rPr>
          <w:spacing w:val="-12"/>
        </w:rPr>
        <w:t xml:space="preserve"> </w:t>
      </w:r>
      <w:r>
        <w:t>its</w:t>
      </w:r>
      <w:r>
        <w:rPr>
          <w:spacing w:val="-15"/>
        </w:rPr>
        <w:t xml:space="preserve"> </w:t>
      </w:r>
      <w:r>
        <w:t>in</w:t>
      </w:r>
      <w:r>
        <w:rPr>
          <w:spacing w:val="-12"/>
        </w:rPr>
        <w:t xml:space="preserve"> </w:t>
      </w:r>
      <w:r>
        <w:t>doc</w:t>
      </w:r>
      <w:r>
        <w:rPr>
          <w:spacing w:val="-13"/>
        </w:rPr>
        <w:t xml:space="preserve"> </w:t>
      </w:r>
      <w:r>
        <w:t>format,</w:t>
      </w:r>
      <w:r>
        <w:rPr>
          <w:spacing w:val="-12"/>
        </w:rPr>
        <w:t xml:space="preserve"> </w:t>
      </w:r>
      <w:r>
        <w:t>so</w:t>
      </w:r>
      <w:r>
        <w:rPr>
          <w:spacing w:val="-12"/>
        </w:rPr>
        <w:t xml:space="preserve"> </w:t>
      </w:r>
      <w:r>
        <w:t>lets</w:t>
      </w:r>
      <w:r>
        <w:rPr>
          <w:spacing w:val="-14"/>
        </w:rPr>
        <w:t xml:space="preserve"> </w:t>
      </w:r>
      <w:r>
        <w:t>write</w:t>
      </w:r>
      <w:r>
        <w:rPr>
          <w:spacing w:val="-13"/>
        </w:rPr>
        <w:t xml:space="preserve"> </w:t>
      </w:r>
      <w:r>
        <w:t>fo</w:t>
      </w:r>
      <w:r>
        <w:rPr>
          <w:spacing w:val="-13"/>
        </w:rPr>
        <w:t xml:space="preserve"> </w:t>
      </w:r>
      <w:r>
        <w:t>loop</w:t>
      </w:r>
      <w:r>
        <w:rPr>
          <w:spacing w:val="-12"/>
        </w:rPr>
        <w:t xml:space="preserve"> </w:t>
      </w:r>
      <w:r>
        <w:t>to</w:t>
      </w:r>
      <w:r>
        <w:rPr>
          <w:spacing w:val="-12"/>
        </w:rPr>
        <w:t xml:space="preserve"> </w:t>
      </w:r>
      <w:r>
        <w:t>create list of it</w:t>
      </w:r>
    </w:p>
    <w:p w14:paraId="263D0999">
      <w:pPr>
        <w:pStyle w:val="6"/>
        <w:spacing w:line="276" w:lineRule="exact"/>
        <w:ind w:left="914"/>
      </w:pPr>
      <w:r>
        <w:t>token_list =</w:t>
      </w:r>
      <w:r>
        <w:rPr>
          <w:spacing w:val="-1"/>
        </w:rPr>
        <w:t xml:space="preserve"> </w:t>
      </w:r>
      <w:r>
        <w:rPr>
          <w:spacing w:val="-5"/>
        </w:rPr>
        <w:t>[]</w:t>
      </w:r>
    </w:p>
    <w:p w14:paraId="3E626259">
      <w:pPr>
        <w:pStyle w:val="6"/>
        <w:spacing w:before="36" w:line="273" w:lineRule="auto"/>
        <w:ind w:left="1168" w:right="5849" w:hanging="255"/>
      </w:pPr>
      <w:r>
        <w:t xml:space="preserve">for token in my_doc: </w:t>
      </w:r>
      <w:r>
        <w:rPr>
          <w:spacing w:val="-2"/>
        </w:rPr>
        <w:t>token_list.append(token.text)</w:t>
      </w:r>
    </w:p>
    <w:p w14:paraId="0AB1679B">
      <w:pPr>
        <w:pStyle w:val="6"/>
        <w:spacing w:before="256"/>
        <w:ind w:left="928"/>
      </w:pPr>
      <w:r>
        <w:rPr>
          <w:spacing w:val="-2"/>
        </w:rPr>
        <w:t>print(token_list)</w:t>
      </w:r>
    </w:p>
    <w:p w14:paraId="6908E71C">
      <w:pPr>
        <w:pStyle w:val="6"/>
        <w:spacing w:before="17"/>
      </w:pPr>
    </w:p>
    <w:p w14:paraId="4381B27B">
      <w:pPr>
        <w:pStyle w:val="6"/>
        <w:ind w:left="928"/>
      </w:pPr>
      <w:r>
        <w:t>"""#</w:t>
      </w:r>
      <w:r>
        <w:rPr>
          <w:spacing w:val="-1"/>
        </w:rPr>
        <w:t xml:space="preserve"> </w:t>
      </w:r>
      <w:r>
        <w:t>Sentence</w:t>
      </w:r>
      <w:r>
        <w:rPr>
          <w:spacing w:val="-2"/>
        </w:rPr>
        <w:t xml:space="preserve"> Tokenization"""</w:t>
      </w:r>
    </w:p>
    <w:p w14:paraId="72C9A960">
      <w:pPr>
        <w:pStyle w:val="6"/>
        <w:spacing w:before="20"/>
      </w:pPr>
    </w:p>
    <w:p w14:paraId="32B53BAD">
      <w:pPr>
        <w:pStyle w:val="6"/>
        <w:ind w:left="928"/>
      </w:pPr>
      <w:r>
        <w:t xml:space="preserve">nlp = </w:t>
      </w:r>
      <w:r>
        <w:rPr>
          <w:spacing w:val="-2"/>
        </w:rPr>
        <w:t>spacy.load('en_core_web_sm')</w:t>
      </w:r>
    </w:p>
    <w:p w14:paraId="4CA4E129">
      <w:pPr>
        <w:pStyle w:val="6"/>
        <w:ind w:left="928" w:right="2987"/>
      </w:pPr>
      <w:r>
        <w:t>#</w:t>
      </w:r>
      <w:r>
        <w:rPr>
          <w:spacing w:val="-4"/>
        </w:rPr>
        <w:t xml:space="preserve"> </w:t>
      </w:r>
      <w:r>
        <w:t>Load</w:t>
      </w:r>
      <w:r>
        <w:rPr>
          <w:spacing w:val="-4"/>
        </w:rPr>
        <w:t xml:space="preserve"> </w:t>
      </w:r>
      <w:r>
        <w:t>English</w:t>
      </w:r>
      <w:r>
        <w:rPr>
          <w:spacing w:val="-4"/>
        </w:rPr>
        <w:t xml:space="preserve"> </w:t>
      </w:r>
      <w:r>
        <w:t>tokenizer,</w:t>
      </w:r>
      <w:r>
        <w:rPr>
          <w:spacing w:val="-4"/>
        </w:rPr>
        <w:t xml:space="preserve"> </w:t>
      </w:r>
      <w:r>
        <w:t>tager,</w:t>
      </w:r>
      <w:r>
        <w:rPr>
          <w:spacing w:val="-4"/>
        </w:rPr>
        <w:t xml:space="preserve"> </w:t>
      </w:r>
      <w:r>
        <w:t>parser,</w:t>
      </w:r>
      <w:r>
        <w:rPr>
          <w:spacing w:val="-4"/>
        </w:rPr>
        <w:t xml:space="preserve"> </w:t>
      </w:r>
      <w:r>
        <w:t>NER</w:t>
      </w:r>
      <w:r>
        <w:rPr>
          <w:spacing w:val="-3"/>
        </w:rPr>
        <w:t xml:space="preserve"> </w:t>
      </w:r>
      <w:r>
        <w:t>and</w:t>
      </w:r>
      <w:r>
        <w:rPr>
          <w:spacing w:val="-3"/>
        </w:rPr>
        <w:t xml:space="preserve"> </w:t>
      </w:r>
      <w:r>
        <w:t>word</w:t>
      </w:r>
      <w:r>
        <w:rPr>
          <w:spacing w:val="-4"/>
        </w:rPr>
        <w:t xml:space="preserve"> </w:t>
      </w:r>
      <w:r>
        <w:t>vectors nlp = English()</w:t>
      </w:r>
    </w:p>
    <w:p w14:paraId="78E6C057">
      <w:pPr>
        <w:pStyle w:val="6"/>
        <w:spacing w:before="19"/>
      </w:pPr>
    </w:p>
    <w:p w14:paraId="31324BAD">
      <w:pPr>
        <w:pStyle w:val="6"/>
        <w:ind w:left="928" w:right="4670"/>
      </w:pPr>
      <w:r>
        <w:t>#</w:t>
      </w:r>
      <w:r>
        <w:rPr>
          <w:spacing w:val="-6"/>
        </w:rPr>
        <w:t xml:space="preserve"> </w:t>
      </w:r>
      <w:r>
        <w:t>Create</w:t>
      </w:r>
      <w:r>
        <w:rPr>
          <w:spacing w:val="-6"/>
        </w:rPr>
        <w:t xml:space="preserve"> </w:t>
      </w:r>
      <w:r>
        <w:t>the</w:t>
      </w:r>
      <w:r>
        <w:rPr>
          <w:spacing w:val="-7"/>
        </w:rPr>
        <w:t xml:space="preserve"> </w:t>
      </w:r>
      <w:r>
        <w:t>pipeline</w:t>
      </w:r>
      <w:r>
        <w:rPr>
          <w:spacing w:val="-6"/>
        </w:rPr>
        <w:t xml:space="preserve"> </w:t>
      </w:r>
      <w:r>
        <w:t>'sentencizer'</w:t>
      </w:r>
      <w:r>
        <w:rPr>
          <w:spacing w:val="-6"/>
        </w:rPr>
        <w:t xml:space="preserve"> </w:t>
      </w:r>
      <w:r>
        <w:t>component #sbd = nlp.create_pipe('sentencizer')</w:t>
      </w:r>
    </w:p>
    <w:p w14:paraId="0C72AB68">
      <w:pPr>
        <w:spacing w:after="0"/>
        <w:sectPr>
          <w:pgSz w:w="11940" w:h="16860"/>
          <w:pgMar w:top="1460" w:right="1180" w:bottom="760" w:left="800" w:header="619" w:footer="563" w:gutter="0"/>
          <w:cols w:space="720" w:num="1"/>
        </w:sectPr>
      </w:pPr>
    </w:p>
    <w:p w14:paraId="466B6963">
      <w:pPr>
        <w:pStyle w:val="6"/>
        <w:spacing w:before="82"/>
        <w:ind w:left="928" w:right="5849"/>
      </w:pPr>
      <w:r>
        <w:t>#</w:t>
      </w:r>
      <w:r>
        <w:rPr>
          <w:spacing w:val="-6"/>
        </w:rPr>
        <w:t xml:space="preserve"> </w:t>
      </w:r>
      <w:r>
        <w:t>Add</w:t>
      </w:r>
      <w:r>
        <w:rPr>
          <w:spacing w:val="-6"/>
        </w:rPr>
        <w:t xml:space="preserve"> </w:t>
      </w:r>
      <w:r>
        <w:t>component</w:t>
      </w:r>
      <w:r>
        <w:rPr>
          <w:spacing w:val="-6"/>
        </w:rPr>
        <w:t xml:space="preserve"> </w:t>
      </w:r>
      <w:r>
        <w:t>to</w:t>
      </w:r>
      <w:r>
        <w:rPr>
          <w:spacing w:val="-6"/>
        </w:rPr>
        <w:t xml:space="preserve"> </w:t>
      </w:r>
      <w:r>
        <w:t>the</w:t>
      </w:r>
      <w:r>
        <w:rPr>
          <w:spacing w:val="-5"/>
        </w:rPr>
        <w:t xml:space="preserve"> </w:t>
      </w:r>
      <w:r>
        <w:t xml:space="preserve">pipeline </w:t>
      </w:r>
      <w:r>
        <w:rPr>
          <w:spacing w:val="-2"/>
        </w:rPr>
        <w:t>nlp.add_pipe('sentencizer')</w:t>
      </w:r>
    </w:p>
    <w:p w14:paraId="5E532BC2">
      <w:pPr>
        <w:pStyle w:val="6"/>
        <w:spacing w:before="19"/>
      </w:pPr>
    </w:p>
    <w:p w14:paraId="5AAE9083">
      <w:pPr>
        <w:pStyle w:val="6"/>
        <w:spacing w:line="271" w:lineRule="auto"/>
        <w:ind w:left="914" w:right="120"/>
        <w:jc w:val="both"/>
      </w:pPr>
      <w:r>
        <w:t>text</w:t>
      </w:r>
      <w:r>
        <w:rPr>
          <w:spacing w:val="-6"/>
        </w:rPr>
        <w:t xml:space="preserve"> </w:t>
      </w:r>
      <w:r>
        <w:t>=</w:t>
      </w:r>
      <w:r>
        <w:rPr>
          <w:spacing w:val="-7"/>
        </w:rPr>
        <w:t xml:space="preserve"> </w:t>
      </w:r>
      <w:r>
        <w:t>"""Characters</w:t>
      </w:r>
      <w:r>
        <w:rPr>
          <w:spacing w:val="-6"/>
        </w:rPr>
        <w:t xml:space="preserve"> </w:t>
      </w:r>
      <w:r>
        <w:t>like</w:t>
      </w:r>
      <w:r>
        <w:rPr>
          <w:spacing w:val="-9"/>
        </w:rPr>
        <w:t xml:space="preserve"> </w:t>
      </w:r>
      <w:r>
        <w:t>periods,</w:t>
      </w:r>
      <w:r>
        <w:rPr>
          <w:spacing w:val="-6"/>
        </w:rPr>
        <w:t xml:space="preserve"> </w:t>
      </w:r>
      <w:r>
        <w:t>exclamation</w:t>
      </w:r>
      <w:r>
        <w:rPr>
          <w:spacing w:val="-6"/>
        </w:rPr>
        <w:t xml:space="preserve"> </w:t>
      </w:r>
      <w:r>
        <w:t>point</w:t>
      </w:r>
      <w:r>
        <w:rPr>
          <w:spacing w:val="-5"/>
        </w:rPr>
        <w:t xml:space="preserve"> </w:t>
      </w:r>
      <w:r>
        <w:t>and</w:t>
      </w:r>
      <w:r>
        <w:rPr>
          <w:spacing w:val="-6"/>
        </w:rPr>
        <w:t xml:space="preserve"> </w:t>
      </w:r>
      <w:r>
        <w:t>newline</w:t>
      </w:r>
      <w:r>
        <w:rPr>
          <w:spacing w:val="-6"/>
        </w:rPr>
        <w:t xml:space="preserve"> </w:t>
      </w:r>
      <w:r>
        <w:t>char</w:t>
      </w:r>
      <w:r>
        <w:rPr>
          <w:spacing w:val="-7"/>
        </w:rPr>
        <w:t xml:space="preserve"> </w:t>
      </w:r>
      <w:r>
        <w:t>are</w:t>
      </w:r>
      <w:r>
        <w:rPr>
          <w:spacing w:val="-8"/>
        </w:rPr>
        <w:t xml:space="preserve"> </w:t>
      </w:r>
      <w:r>
        <w:t>used</w:t>
      </w:r>
      <w:r>
        <w:rPr>
          <w:spacing w:val="-6"/>
        </w:rPr>
        <w:t xml:space="preserve"> </w:t>
      </w:r>
      <w:r>
        <w:t>to</w:t>
      </w:r>
      <w:r>
        <w:rPr>
          <w:spacing w:val="-5"/>
        </w:rPr>
        <w:t xml:space="preserve"> </w:t>
      </w:r>
      <w:r>
        <w:t>separate</w:t>
      </w:r>
      <w:r>
        <w:rPr>
          <w:spacing w:val="-6"/>
        </w:rPr>
        <w:t xml:space="preserve"> </w:t>
      </w:r>
      <w:r>
        <w:t>the sentences.</w:t>
      </w:r>
      <w:r>
        <w:rPr>
          <w:spacing w:val="-12"/>
        </w:rPr>
        <w:t xml:space="preserve"> </w:t>
      </w:r>
      <w:r>
        <w:t>But</w:t>
      </w:r>
      <w:r>
        <w:rPr>
          <w:spacing w:val="-12"/>
        </w:rPr>
        <w:t xml:space="preserve"> </w:t>
      </w:r>
      <w:r>
        <w:t>one</w:t>
      </w:r>
      <w:r>
        <w:rPr>
          <w:spacing w:val="-13"/>
        </w:rPr>
        <w:t xml:space="preserve"> </w:t>
      </w:r>
      <w:r>
        <w:t>drawback</w:t>
      </w:r>
      <w:r>
        <w:rPr>
          <w:spacing w:val="-12"/>
        </w:rPr>
        <w:t xml:space="preserve"> </w:t>
      </w:r>
      <w:r>
        <w:t>with</w:t>
      </w:r>
      <w:r>
        <w:rPr>
          <w:spacing w:val="-12"/>
        </w:rPr>
        <w:t xml:space="preserve"> </w:t>
      </w:r>
      <w:r>
        <w:t>split()</w:t>
      </w:r>
      <w:r>
        <w:rPr>
          <w:spacing w:val="-13"/>
        </w:rPr>
        <w:t xml:space="preserve"> </w:t>
      </w:r>
      <w:r>
        <w:t>method,</w:t>
      </w:r>
      <w:r>
        <w:rPr>
          <w:spacing w:val="-12"/>
        </w:rPr>
        <w:t xml:space="preserve"> </w:t>
      </w:r>
      <w:r>
        <w:t>that</w:t>
      </w:r>
      <w:r>
        <w:rPr>
          <w:spacing w:val="-12"/>
        </w:rPr>
        <w:t xml:space="preserve"> </w:t>
      </w:r>
      <w:r>
        <w:t>we</w:t>
      </w:r>
      <w:r>
        <w:rPr>
          <w:spacing w:val="-14"/>
        </w:rPr>
        <w:t xml:space="preserve"> </w:t>
      </w:r>
      <w:r>
        <w:t>can</w:t>
      </w:r>
      <w:r>
        <w:rPr>
          <w:spacing w:val="-12"/>
        </w:rPr>
        <w:t xml:space="preserve"> </w:t>
      </w:r>
      <w:r>
        <w:t>only</w:t>
      </w:r>
      <w:r>
        <w:rPr>
          <w:spacing w:val="-12"/>
        </w:rPr>
        <w:t xml:space="preserve"> </w:t>
      </w:r>
      <w:r>
        <w:t>use</w:t>
      </w:r>
      <w:r>
        <w:rPr>
          <w:spacing w:val="-13"/>
        </w:rPr>
        <w:t xml:space="preserve"> </w:t>
      </w:r>
      <w:r>
        <w:t>one</w:t>
      </w:r>
      <w:r>
        <w:rPr>
          <w:spacing w:val="-13"/>
        </w:rPr>
        <w:t xml:space="preserve"> </w:t>
      </w:r>
      <w:r>
        <w:t>separator</w:t>
      </w:r>
      <w:r>
        <w:rPr>
          <w:spacing w:val="-13"/>
        </w:rPr>
        <w:t xml:space="preserve"> </w:t>
      </w:r>
      <w:r>
        <w:t>at</w:t>
      </w:r>
      <w:r>
        <w:rPr>
          <w:spacing w:val="-12"/>
        </w:rPr>
        <w:t xml:space="preserve"> </w:t>
      </w:r>
      <w:r>
        <w:t>a</w:t>
      </w:r>
      <w:r>
        <w:rPr>
          <w:spacing w:val="-13"/>
        </w:rPr>
        <w:t xml:space="preserve"> </w:t>
      </w:r>
      <w:r>
        <w:t>time! So sentence tokenization wont be foolproof with split() method."""</w:t>
      </w:r>
    </w:p>
    <w:p w14:paraId="62353519">
      <w:pPr>
        <w:pStyle w:val="6"/>
        <w:spacing w:before="24"/>
      </w:pPr>
    </w:p>
    <w:p w14:paraId="2CF6FC9F">
      <w:pPr>
        <w:pStyle w:val="6"/>
        <w:ind w:left="928" w:right="2297"/>
      </w:pPr>
      <w:r>
        <w:t>#</w:t>
      </w:r>
      <w:r>
        <w:rPr>
          <w:spacing w:val="-3"/>
        </w:rPr>
        <w:t xml:space="preserve"> </w:t>
      </w:r>
      <w:r>
        <w:t>nlp</w:t>
      </w:r>
      <w:r>
        <w:rPr>
          <w:spacing w:val="-3"/>
        </w:rPr>
        <w:t xml:space="preserve"> </w:t>
      </w:r>
      <w:r>
        <w:t>object</w:t>
      </w:r>
      <w:r>
        <w:rPr>
          <w:spacing w:val="-3"/>
        </w:rPr>
        <w:t xml:space="preserve"> </w:t>
      </w:r>
      <w:r>
        <w:t>is</w:t>
      </w:r>
      <w:r>
        <w:rPr>
          <w:spacing w:val="-3"/>
        </w:rPr>
        <w:t xml:space="preserve"> </w:t>
      </w:r>
      <w:r>
        <w:t>used</w:t>
      </w:r>
      <w:r>
        <w:rPr>
          <w:spacing w:val="-3"/>
        </w:rPr>
        <w:t xml:space="preserve"> </w:t>
      </w:r>
      <w:r>
        <w:t>to</w:t>
      </w:r>
      <w:r>
        <w:rPr>
          <w:spacing w:val="-3"/>
        </w:rPr>
        <w:t xml:space="preserve"> </w:t>
      </w:r>
      <w:r>
        <w:t>create</w:t>
      </w:r>
      <w:r>
        <w:rPr>
          <w:spacing w:val="-3"/>
        </w:rPr>
        <w:t xml:space="preserve"> </w:t>
      </w:r>
      <w:r>
        <w:t>documents</w:t>
      </w:r>
      <w:r>
        <w:rPr>
          <w:spacing w:val="-3"/>
        </w:rPr>
        <w:t xml:space="preserve"> </w:t>
      </w:r>
      <w:r>
        <w:t>with</w:t>
      </w:r>
      <w:r>
        <w:rPr>
          <w:spacing w:val="-3"/>
        </w:rPr>
        <w:t xml:space="preserve"> </w:t>
      </w:r>
      <w:r>
        <w:t>linguistic</w:t>
      </w:r>
      <w:r>
        <w:rPr>
          <w:spacing w:val="-4"/>
        </w:rPr>
        <w:t xml:space="preserve"> </w:t>
      </w:r>
      <w:r>
        <w:t>annotations doc = nlp(text)</w:t>
      </w:r>
    </w:p>
    <w:p w14:paraId="3F31569E">
      <w:pPr>
        <w:pStyle w:val="6"/>
        <w:spacing w:before="60" w:line="572" w:lineRule="exact"/>
        <w:ind w:left="928" w:right="5849"/>
      </w:pPr>
      <w:r>
        <w:t>#</w:t>
      </w:r>
      <w:r>
        <w:rPr>
          <w:spacing w:val="-6"/>
        </w:rPr>
        <w:t xml:space="preserve"> </w:t>
      </w:r>
      <w:r>
        <w:t>Create</w:t>
      </w:r>
      <w:r>
        <w:rPr>
          <w:spacing w:val="-6"/>
        </w:rPr>
        <w:t xml:space="preserve"> </w:t>
      </w:r>
      <w:r>
        <w:t>list</w:t>
      </w:r>
      <w:r>
        <w:rPr>
          <w:spacing w:val="-6"/>
        </w:rPr>
        <w:t xml:space="preserve"> </w:t>
      </w:r>
      <w:r>
        <w:t>of</w:t>
      </w:r>
      <w:r>
        <w:rPr>
          <w:spacing w:val="-6"/>
        </w:rPr>
        <w:t xml:space="preserve"> </w:t>
      </w:r>
      <w:r>
        <w:t>sentence</w:t>
      </w:r>
      <w:r>
        <w:rPr>
          <w:spacing w:val="-7"/>
        </w:rPr>
        <w:t xml:space="preserve"> </w:t>
      </w:r>
      <w:r>
        <w:t>tokens sentence_list =[]</w:t>
      </w:r>
    </w:p>
    <w:p w14:paraId="37DAA28F">
      <w:pPr>
        <w:pStyle w:val="6"/>
        <w:spacing w:line="213" w:lineRule="exact"/>
        <w:ind w:left="928"/>
      </w:pPr>
      <w:r>
        <w:t>for</w:t>
      </w:r>
      <w:r>
        <w:rPr>
          <w:spacing w:val="-5"/>
        </w:rPr>
        <w:t xml:space="preserve"> </w:t>
      </w:r>
      <w:r>
        <w:t>sentence</w:t>
      </w:r>
      <w:r>
        <w:rPr>
          <w:spacing w:val="-1"/>
        </w:rPr>
        <w:t xml:space="preserve"> </w:t>
      </w:r>
      <w:r>
        <w:t xml:space="preserve">in </w:t>
      </w:r>
      <w:r>
        <w:rPr>
          <w:spacing w:val="-2"/>
        </w:rPr>
        <w:t>doc.sents:</w:t>
      </w:r>
    </w:p>
    <w:p w14:paraId="48C2C8CB">
      <w:pPr>
        <w:pStyle w:val="6"/>
        <w:ind w:left="928" w:right="5357" w:firstLine="240"/>
      </w:pPr>
      <w:r>
        <w:rPr>
          <w:spacing w:val="-2"/>
        </w:rPr>
        <w:t>sentence_list.append(sentence.text) print(sentence_list)</w:t>
      </w:r>
    </w:p>
    <w:p w14:paraId="22AB46B9">
      <w:pPr>
        <w:pStyle w:val="6"/>
        <w:spacing w:before="19"/>
      </w:pPr>
    </w:p>
    <w:p w14:paraId="70DC852D">
      <w:pPr>
        <w:pStyle w:val="3"/>
        <w:numPr>
          <w:ilvl w:val="1"/>
          <w:numId w:val="2"/>
        </w:numPr>
        <w:tabs>
          <w:tab w:val="left" w:pos="827"/>
        </w:tabs>
        <w:spacing w:before="0" w:after="0" w:line="240" w:lineRule="auto"/>
        <w:ind w:left="827" w:right="0" w:hanging="360"/>
        <w:jc w:val="left"/>
      </w:pPr>
      <w:r>
        <w:t>Tokenization</w:t>
      </w:r>
      <w:r>
        <w:rPr>
          <w:spacing w:val="-2"/>
        </w:rPr>
        <w:t xml:space="preserve"> </w:t>
      </w:r>
      <w:r>
        <w:t>without</w:t>
      </w:r>
      <w:r>
        <w:rPr>
          <w:spacing w:val="-2"/>
        </w:rPr>
        <w:t xml:space="preserve"> </w:t>
      </w:r>
      <w:r>
        <w:t>any</w:t>
      </w:r>
      <w:r>
        <w:rPr>
          <w:spacing w:val="-1"/>
        </w:rPr>
        <w:t xml:space="preserve"> </w:t>
      </w:r>
      <w:r>
        <w:rPr>
          <w:spacing w:val="-4"/>
        </w:rPr>
        <w:t>Tool</w:t>
      </w:r>
    </w:p>
    <w:p w14:paraId="47051E08">
      <w:pPr>
        <w:pStyle w:val="6"/>
        <w:spacing w:before="48"/>
        <w:rPr>
          <w:b/>
        </w:rPr>
      </w:pPr>
    </w:p>
    <w:p w14:paraId="628963D2">
      <w:pPr>
        <w:pStyle w:val="6"/>
        <w:ind w:left="928"/>
      </w:pPr>
      <w:r>
        <w:t>#</w:t>
      </w:r>
      <w:r>
        <w:rPr>
          <w:spacing w:val="-1"/>
        </w:rPr>
        <w:t xml:space="preserve"> </w:t>
      </w:r>
      <w:r>
        <w:t xml:space="preserve">Word </w:t>
      </w:r>
      <w:r>
        <w:rPr>
          <w:spacing w:val="-2"/>
        </w:rPr>
        <w:t>Tokenization</w:t>
      </w:r>
    </w:p>
    <w:p w14:paraId="5FD18942">
      <w:pPr>
        <w:pStyle w:val="6"/>
        <w:spacing w:before="17"/>
      </w:pPr>
    </w:p>
    <w:p w14:paraId="122AB2D8">
      <w:pPr>
        <w:pStyle w:val="6"/>
        <w:ind w:left="928" w:right="931"/>
      </w:pPr>
      <w:r>
        <w:t>text = """There are multiple ways we can perform tokenization on given text data. We</w:t>
      </w:r>
      <w:r>
        <w:rPr>
          <w:spacing w:val="-4"/>
        </w:rPr>
        <w:t xml:space="preserve"> </w:t>
      </w:r>
      <w:r>
        <w:t>can</w:t>
      </w:r>
      <w:r>
        <w:rPr>
          <w:spacing w:val="-3"/>
        </w:rPr>
        <w:t xml:space="preserve"> </w:t>
      </w:r>
      <w:r>
        <w:t>choose</w:t>
      </w:r>
      <w:r>
        <w:rPr>
          <w:spacing w:val="-2"/>
        </w:rPr>
        <w:t xml:space="preserve"> </w:t>
      </w:r>
      <w:r>
        <w:t>any</w:t>
      </w:r>
      <w:r>
        <w:rPr>
          <w:spacing w:val="-3"/>
        </w:rPr>
        <w:t xml:space="preserve"> </w:t>
      </w:r>
      <w:r>
        <w:t>method</w:t>
      </w:r>
      <w:r>
        <w:rPr>
          <w:spacing w:val="-3"/>
        </w:rPr>
        <w:t xml:space="preserve"> </w:t>
      </w:r>
      <w:r>
        <w:t>based</w:t>
      </w:r>
      <w:r>
        <w:rPr>
          <w:spacing w:val="-3"/>
        </w:rPr>
        <w:t xml:space="preserve"> </w:t>
      </w:r>
      <w:r>
        <w:t>on</w:t>
      </w:r>
      <w:r>
        <w:rPr>
          <w:spacing w:val="-3"/>
        </w:rPr>
        <w:t xml:space="preserve"> </w:t>
      </w:r>
      <w:r>
        <w:t>langauge,</w:t>
      </w:r>
      <w:r>
        <w:rPr>
          <w:spacing w:val="-3"/>
        </w:rPr>
        <w:t xml:space="preserve"> </w:t>
      </w:r>
      <w:r>
        <w:t>library</w:t>
      </w:r>
      <w:r>
        <w:rPr>
          <w:spacing w:val="-3"/>
        </w:rPr>
        <w:t xml:space="preserve"> </w:t>
      </w:r>
      <w:r>
        <w:t>and</w:t>
      </w:r>
      <w:r>
        <w:rPr>
          <w:spacing w:val="-3"/>
        </w:rPr>
        <w:t xml:space="preserve"> </w:t>
      </w:r>
      <w:r>
        <w:t>purpose</w:t>
      </w:r>
      <w:r>
        <w:rPr>
          <w:spacing w:val="-5"/>
        </w:rPr>
        <w:t xml:space="preserve"> </w:t>
      </w:r>
      <w:r>
        <w:t>of</w:t>
      </w:r>
      <w:r>
        <w:rPr>
          <w:spacing w:val="-3"/>
        </w:rPr>
        <w:t xml:space="preserve"> </w:t>
      </w:r>
      <w:r>
        <w:t>modeling.""" # Split text by whitespace</w:t>
      </w:r>
    </w:p>
    <w:p w14:paraId="7BC9C44A">
      <w:pPr>
        <w:pStyle w:val="6"/>
        <w:ind w:left="928" w:right="6956"/>
      </w:pPr>
      <w:r>
        <w:t>tokens</w:t>
      </w:r>
      <w:r>
        <w:rPr>
          <w:spacing w:val="-13"/>
        </w:rPr>
        <w:t xml:space="preserve"> </w:t>
      </w:r>
      <w:r>
        <w:t>=</w:t>
      </w:r>
      <w:r>
        <w:rPr>
          <w:spacing w:val="-15"/>
        </w:rPr>
        <w:t xml:space="preserve"> </w:t>
      </w:r>
      <w:r>
        <w:t xml:space="preserve">text.split() </w:t>
      </w:r>
      <w:r>
        <w:rPr>
          <w:spacing w:val="-2"/>
        </w:rPr>
        <w:t>print(tokens)</w:t>
      </w:r>
    </w:p>
    <w:p w14:paraId="2144CE98">
      <w:pPr>
        <w:pStyle w:val="6"/>
        <w:spacing w:before="19"/>
      </w:pPr>
    </w:p>
    <w:p w14:paraId="24A0A699">
      <w:pPr>
        <w:pStyle w:val="6"/>
        <w:spacing w:before="1"/>
        <w:ind w:left="928"/>
      </w:pPr>
      <w:r>
        <w:t>"""#</w:t>
      </w:r>
      <w:r>
        <w:rPr>
          <w:spacing w:val="-1"/>
        </w:rPr>
        <w:t xml:space="preserve"> </w:t>
      </w:r>
      <w:r>
        <w:t>Sentence</w:t>
      </w:r>
      <w:r>
        <w:rPr>
          <w:spacing w:val="-2"/>
        </w:rPr>
        <w:t xml:space="preserve"> Tokenization"""</w:t>
      </w:r>
    </w:p>
    <w:p w14:paraId="5EA65786">
      <w:pPr>
        <w:pStyle w:val="6"/>
        <w:spacing w:before="19"/>
      </w:pPr>
    </w:p>
    <w:p w14:paraId="05520C56">
      <w:pPr>
        <w:pStyle w:val="6"/>
        <w:ind w:left="928"/>
      </w:pPr>
      <w:r>
        <w:t>#</w:t>
      </w:r>
      <w:r>
        <w:rPr>
          <w:spacing w:val="-1"/>
        </w:rPr>
        <w:t xml:space="preserve"> </w:t>
      </w:r>
      <w:r>
        <w:t>Lets split the</w:t>
      </w:r>
      <w:r>
        <w:rPr>
          <w:spacing w:val="-2"/>
        </w:rPr>
        <w:t xml:space="preserve"> </w:t>
      </w:r>
      <w:r>
        <w:t>given text by</w:t>
      </w:r>
      <w:r>
        <w:rPr>
          <w:spacing w:val="-1"/>
        </w:rPr>
        <w:t xml:space="preserve"> </w:t>
      </w:r>
      <w:r>
        <w:t xml:space="preserve">full stop </w:t>
      </w:r>
      <w:r>
        <w:rPr>
          <w:spacing w:val="-5"/>
        </w:rPr>
        <w:t>(.)</w:t>
      </w:r>
    </w:p>
    <w:p w14:paraId="3E0B034F">
      <w:pPr>
        <w:pStyle w:val="6"/>
        <w:ind w:left="928" w:right="201"/>
      </w:pPr>
      <w:r>
        <w:t>text</w:t>
      </w:r>
      <w:r>
        <w:rPr>
          <w:spacing w:val="-3"/>
        </w:rPr>
        <w:t xml:space="preserve"> </w:t>
      </w:r>
      <w:r>
        <w:t>=</w:t>
      </w:r>
      <w:r>
        <w:rPr>
          <w:spacing w:val="-4"/>
        </w:rPr>
        <w:t xml:space="preserve"> </w:t>
      </w:r>
      <w:r>
        <w:t>"""Characters</w:t>
      </w:r>
      <w:r>
        <w:rPr>
          <w:spacing w:val="-3"/>
        </w:rPr>
        <w:t xml:space="preserve"> </w:t>
      </w:r>
      <w:r>
        <w:t>like</w:t>
      </w:r>
      <w:r>
        <w:rPr>
          <w:spacing w:val="-2"/>
        </w:rPr>
        <w:t xml:space="preserve"> </w:t>
      </w:r>
      <w:r>
        <w:t>periods,</w:t>
      </w:r>
      <w:r>
        <w:rPr>
          <w:spacing w:val="-3"/>
        </w:rPr>
        <w:t xml:space="preserve"> </w:t>
      </w:r>
      <w:r>
        <w:t>exclamation</w:t>
      </w:r>
      <w:r>
        <w:rPr>
          <w:spacing w:val="-3"/>
        </w:rPr>
        <w:t xml:space="preserve"> </w:t>
      </w:r>
      <w:r>
        <w:t>point</w:t>
      </w:r>
      <w:r>
        <w:rPr>
          <w:spacing w:val="-3"/>
        </w:rPr>
        <w:t xml:space="preserve"> </w:t>
      </w:r>
      <w:r>
        <w:t>and</w:t>
      </w:r>
      <w:r>
        <w:rPr>
          <w:spacing w:val="-3"/>
        </w:rPr>
        <w:t xml:space="preserve"> </w:t>
      </w:r>
      <w:r>
        <w:t>newline</w:t>
      </w:r>
      <w:r>
        <w:rPr>
          <w:spacing w:val="-3"/>
        </w:rPr>
        <w:t xml:space="preserve"> </w:t>
      </w:r>
      <w:r>
        <w:t>char</w:t>
      </w:r>
      <w:r>
        <w:rPr>
          <w:spacing w:val="-3"/>
        </w:rPr>
        <w:t xml:space="preserve"> </w:t>
      </w:r>
      <w:r>
        <w:t>are</w:t>
      </w:r>
      <w:r>
        <w:rPr>
          <w:spacing w:val="-5"/>
        </w:rPr>
        <w:t xml:space="preserve"> </w:t>
      </w:r>
      <w:r>
        <w:t>used</w:t>
      </w:r>
      <w:r>
        <w:rPr>
          <w:spacing w:val="-3"/>
        </w:rPr>
        <w:t xml:space="preserve"> </w:t>
      </w:r>
      <w:r>
        <w:t>to</w:t>
      </w:r>
      <w:r>
        <w:rPr>
          <w:spacing w:val="-3"/>
        </w:rPr>
        <w:t xml:space="preserve"> </w:t>
      </w:r>
      <w:r>
        <w:t>separate the sentences. But one drawback with</w:t>
      </w:r>
    </w:p>
    <w:p w14:paraId="569E15C6">
      <w:pPr>
        <w:pStyle w:val="6"/>
        <w:spacing w:line="271" w:lineRule="auto"/>
        <w:ind w:left="914" w:right="201"/>
      </w:pPr>
      <w:r>
        <w:t>split() method, that we can only use one separator at a time! So sentence tonenization wont be foolproof with split() method. Try now.""" text.split(". ")</w:t>
      </w:r>
    </w:p>
    <w:p w14:paraId="61ECDB22">
      <w:pPr>
        <w:pStyle w:val="6"/>
        <w:spacing w:before="3" w:line="273" w:lineRule="auto"/>
        <w:ind w:left="914"/>
      </w:pPr>
      <w:r>
        <w:t xml:space="preserve"># Note the space after the full stop makes sure that we dont get empty element at the end of </w:t>
      </w:r>
      <w:r>
        <w:rPr>
          <w:spacing w:val="-2"/>
        </w:rPr>
        <w:t>list.</w:t>
      </w:r>
    </w:p>
    <w:p w14:paraId="40F90842">
      <w:pPr>
        <w:pStyle w:val="6"/>
        <w:spacing w:before="16"/>
      </w:pPr>
    </w:p>
    <w:p w14:paraId="2E0A47E5">
      <w:pPr>
        <w:pStyle w:val="6"/>
        <w:spacing w:before="1"/>
        <w:ind w:left="928"/>
      </w:pPr>
      <w:r>
        <w:t>"""#</w:t>
      </w:r>
      <w:r>
        <w:rPr>
          <w:spacing w:val="-1"/>
        </w:rPr>
        <w:t xml:space="preserve"> </w:t>
      </w:r>
      <w:r>
        <w:t>Tokenization</w:t>
      </w:r>
      <w:r>
        <w:rPr>
          <w:spacing w:val="-2"/>
        </w:rPr>
        <w:t xml:space="preserve"> </w:t>
      </w:r>
      <w:r>
        <w:t>Using</w:t>
      </w:r>
      <w:r>
        <w:rPr>
          <w:spacing w:val="-1"/>
        </w:rPr>
        <w:t xml:space="preserve"> </w:t>
      </w:r>
      <w:r>
        <w:t>Regular</w:t>
      </w:r>
      <w:r>
        <w:rPr>
          <w:spacing w:val="-2"/>
        </w:rPr>
        <w:t xml:space="preserve"> Expressions(RegEx)"""</w:t>
      </w:r>
    </w:p>
    <w:p w14:paraId="5B24FD0A">
      <w:pPr>
        <w:pStyle w:val="6"/>
        <w:spacing w:before="19"/>
      </w:pPr>
    </w:p>
    <w:p w14:paraId="3BBF4949">
      <w:pPr>
        <w:pStyle w:val="8"/>
        <w:numPr>
          <w:ilvl w:val="0"/>
          <w:numId w:val="3"/>
        </w:numPr>
        <w:tabs>
          <w:tab w:val="left" w:pos="1559"/>
        </w:tabs>
        <w:spacing w:before="0" w:after="0" w:line="240" w:lineRule="auto"/>
        <w:ind w:left="1559" w:right="0" w:hanging="358"/>
        <w:jc w:val="left"/>
        <w:rPr>
          <w:sz w:val="24"/>
        </w:rPr>
      </w:pPr>
      <w:r>
        <w:rPr>
          <w:sz w:val="24"/>
        </w:rPr>
        <w:t>A</w:t>
      </w:r>
      <w:r>
        <w:rPr>
          <w:spacing w:val="-3"/>
          <w:sz w:val="24"/>
        </w:rPr>
        <w:t xml:space="preserve"> </w:t>
      </w:r>
      <w:r>
        <w:rPr>
          <w:sz w:val="24"/>
        </w:rPr>
        <w:t>regular</w:t>
      </w:r>
      <w:r>
        <w:rPr>
          <w:spacing w:val="-1"/>
          <w:sz w:val="24"/>
        </w:rPr>
        <w:t xml:space="preserve"> </w:t>
      </w:r>
      <w:r>
        <w:rPr>
          <w:sz w:val="24"/>
        </w:rPr>
        <w:t>expression</w:t>
      </w:r>
      <w:r>
        <w:rPr>
          <w:spacing w:val="-1"/>
          <w:sz w:val="24"/>
        </w:rPr>
        <w:t xml:space="preserve"> </w:t>
      </w:r>
      <w:r>
        <w:rPr>
          <w:sz w:val="24"/>
        </w:rPr>
        <w:t>is</w:t>
      </w:r>
      <w:r>
        <w:rPr>
          <w:spacing w:val="-2"/>
          <w:sz w:val="24"/>
        </w:rPr>
        <w:t xml:space="preserve"> </w:t>
      </w:r>
      <w:r>
        <w:rPr>
          <w:sz w:val="24"/>
        </w:rPr>
        <w:t>a sequence</w:t>
      </w:r>
      <w:r>
        <w:rPr>
          <w:spacing w:val="-2"/>
          <w:sz w:val="24"/>
        </w:rPr>
        <w:t xml:space="preserve"> </w:t>
      </w:r>
      <w:r>
        <w:rPr>
          <w:sz w:val="24"/>
        </w:rPr>
        <w:t>of</w:t>
      </w:r>
      <w:r>
        <w:rPr>
          <w:spacing w:val="-1"/>
          <w:sz w:val="24"/>
        </w:rPr>
        <w:t xml:space="preserve"> </w:t>
      </w:r>
      <w:r>
        <w:rPr>
          <w:sz w:val="24"/>
        </w:rPr>
        <w:t>characters</w:t>
      </w:r>
      <w:r>
        <w:rPr>
          <w:spacing w:val="-1"/>
          <w:sz w:val="24"/>
        </w:rPr>
        <w:t xml:space="preserve"> </w:t>
      </w:r>
      <w:r>
        <w:rPr>
          <w:sz w:val="24"/>
        </w:rPr>
        <w:t>that</w:t>
      </w:r>
      <w:r>
        <w:rPr>
          <w:spacing w:val="-1"/>
          <w:sz w:val="24"/>
        </w:rPr>
        <w:t xml:space="preserve"> </w:t>
      </w:r>
      <w:r>
        <w:rPr>
          <w:sz w:val="24"/>
        </w:rPr>
        <w:t>define</w:t>
      </w:r>
      <w:r>
        <w:rPr>
          <w:spacing w:val="-1"/>
          <w:sz w:val="24"/>
        </w:rPr>
        <w:t xml:space="preserve"> </w:t>
      </w:r>
      <w:r>
        <w:rPr>
          <w:sz w:val="24"/>
        </w:rPr>
        <w:t>a</w:t>
      </w:r>
      <w:r>
        <w:rPr>
          <w:spacing w:val="-2"/>
          <w:sz w:val="24"/>
        </w:rPr>
        <w:t xml:space="preserve"> </w:t>
      </w:r>
      <w:r>
        <w:rPr>
          <w:sz w:val="24"/>
        </w:rPr>
        <w:t>search</w:t>
      </w:r>
      <w:r>
        <w:rPr>
          <w:spacing w:val="-1"/>
          <w:sz w:val="24"/>
        </w:rPr>
        <w:t xml:space="preserve"> </w:t>
      </w:r>
      <w:r>
        <w:rPr>
          <w:spacing w:val="-2"/>
          <w:sz w:val="24"/>
        </w:rPr>
        <w:t>pattern.</w:t>
      </w:r>
    </w:p>
    <w:p w14:paraId="4743EDFA">
      <w:pPr>
        <w:pStyle w:val="8"/>
        <w:numPr>
          <w:ilvl w:val="0"/>
          <w:numId w:val="3"/>
        </w:numPr>
        <w:tabs>
          <w:tab w:val="left" w:pos="1559"/>
        </w:tabs>
        <w:spacing w:before="31" w:after="0" w:line="268" w:lineRule="auto"/>
        <w:ind w:left="1201" w:right="1342" w:firstLine="0"/>
        <w:jc w:val="left"/>
        <w:rPr>
          <w:sz w:val="24"/>
        </w:rPr>
      </w:pPr>
      <w:r>
        <w:rPr>
          <w:sz w:val="24"/>
        </w:rPr>
        <w:t>Using</w:t>
      </w:r>
      <w:r>
        <w:rPr>
          <w:spacing w:val="-4"/>
          <w:sz w:val="24"/>
        </w:rPr>
        <w:t xml:space="preserve"> </w:t>
      </w:r>
      <w:r>
        <w:rPr>
          <w:sz w:val="24"/>
        </w:rPr>
        <w:t>RegEx</w:t>
      </w:r>
      <w:r>
        <w:rPr>
          <w:spacing w:val="-4"/>
          <w:sz w:val="24"/>
        </w:rPr>
        <w:t xml:space="preserve"> </w:t>
      </w:r>
      <w:r>
        <w:rPr>
          <w:sz w:val="24"/>
        </w:rPr>
        <w:t>we</w:t>
      </w:r>
      <w:r>
        <w:rPr>
          <w:spacing w:val="-5"/>
          <w:sz w:val="24"/>
        </w:rPr>
        <w:t xml:space="preserve"> </w:t>
      </w:r>
      <w:r>
        <w:rPr>
          <w:sz w:val="24"/>
        </w:rPr>
        <w:t>can</w:t>
      </w:r>
      <w:r>
        <w:rPr>
          <w:spacing w:val="-4"/>
          <w:sz w:val="24"/>
        </w:rPr>
        <w:t xml:space="preserve"> </w:t>
      </w:r>
      <w:r>
        <w:rPr>
          <w:sz w:val="24"/>
        </w:rPr>
        <w:t>match</w:t>
      </w:r>
      <w:r>
        <w:rPr>
          <w:spacing w:val="-4"/>
          <w:sz w:val="24"/>
        </w:rPr>
        <w:t xml:space="preserve"> </w:t>
      </w:r>
      <w:r>
        <w:rPr>
          <w:sz w:val="24"/>
        </w:rPr>
        <w:t>character</w:t>
      </w:r>
      <w:r>
        <w:rPr>
          <w:spacing w:val="-4"/>
          <w:sz w:val="24"/>
        </w:rPr>
        <w:t xml:space="preserve"> </w:t>
      </w:r>
      <w:r>
        <w:rPr>
          <w:sz w:val="24"/>
        </w:rPr>
        <w:t>combinations</w:t>
      </w:r>
      <w:r>
        <w:rPr>
          <w:spacing w:val="-4"/>
          <w:sz w:val="24"/>
        </w:rPr>
        <w:t xml:space="preserve"> </w:t>
      </w:r>
      <w:r>
        <w:rPr>
          <w:sz w:val="24"/>
        </w:rPr>
        <w:t>in</w:t>
      </w:r>
      <w:r>
        <w:rPr>
          <w:spacing w:val="-4"/>
          <w:sz w:val="24"/>
        </w:rPr>
        <w:t xml:space="preserve"> </w:t>
      </w:r>
      <w:r>
        <w:rPr>
          <w:sz w:val="24"/>
        </w:rPr>
        <w:t>string</w:t>
      </w:r>
      <w:r>
        <w:rPr>
          <w:spacing w:val="-4"/>
          <w:sz w:val="24"/>
        </w:rPr>
        <w:t xml:space="preserve"> </w:t>
      </w:r>
      <w:r>
        <w:rPr>
          <w:sz w:val="24"/>
        </w:rPr>
        <w:t>and</w:t>
      </w:r>
      <w:r>
        <w:rPr>
          <w:spacing w:val="-4"/>
          <w:sz w:val="24"/>
        </w:rPr>
        <w:t xml:space="preserve"> </w:t>
      </w:r>
      <w:r>
        <w:rPr>
          <w:sz w:val="24"/>
        </w:rPr>
        <w:t>perform word/sentence tokenization.</w:t>
      </w:r>
    </w:p>
    <w:p w14:paraId="2BA7C1B5">
      <w:pPr>
        <w:pStyle w:val="8"/>
        <w:numPr>
          <w:ilvl w:val="0"/>
          <w:numId w:val="3"/>
        </w:numPr>
        <w:tabs>
          <w:tab w:val="left" w:pos="1559"/>
        </w:tabs>
        <w:spacing w:before="0" w:after="0" w:line="281" w:lineRule="exact"/>
        <w:ind w:left="1559" w:right="0" w:hanging="358"/>
        <w:jc w:val="left"/>
        <w:rPr>
          <w:sz w:val="24"/>
        </w:rPr>
      </w:pPr>
      <w:r>
        <w:rPr>
          <w:sz w:val="24"/>
        </w:rPr>
        <w:t>We</w:t>
      </w:r>
      <w:r>
        <w:rPr>
          <w:spacing w:val="-4"/>
          <w:sz w:val="24"/>
        </w:rPr>
        <w:t xml:space="preserve"> </w:t>
      </w:r>
      <w:r>
        <w:rPr>
          <w:sz w:val="24"/>
        </w:rPr>
        <w:t>can</w:t>
      </w:r>
      <w:r>
        <w:rPr>
          <w:spacing w:val="-1"/>
          <w:sz w:val="24"/>
        </w:rPr>
        <w:t xml:space="preserve"> </w:t>
      </w:r>
      <w:r>
        <w:rPr>
          <w:sz w:val="24"/>
        </w:rPr>
        <w:t>use</w:t>
      </w:r>
      <w:r>
        <w:rPr>
          <w:spacing w:val="-1"/>
          <w:sz w:val="24"/>
        </w:rPr>
        <w:t xml:space="preserve"> </w:t>
      </w:r>
      <w:r>
        <w:rPr>
          <w:sz w:val="24"/>
        </w:rPr>
        <w:t>Python's</w:t>
      </w:r>
      <w:r>
        <w:rPr>
          <w:spacing w:val="-1"/>
          <w:sz w:val="24"/>
        </w:rPr>
        <w:t xml:space="preserve"> </w:t>
      </w:r>
      <w:r>
        <w:rPr>
          <w:sz w:val="24"/>
        </w:rPr>
        <w:t>re</w:t>
      </w:r>
      <w:r>
        <w:rPr>
          <w:spacing w:val="-2"/>
          <w:sz w:val="24"/>
        </w:rPr>
        <w:t xml:space="preserve"> </w:t>
      </w:r>
      <w:r>
        <w:rPr>
          <w:sz w:val="24"/>
        </w:rPr>
        <w:t>library</w:t>
      </w:r>
      <w:r>
        <w:rPr>
          <w:spacing w:val="-1"/>
          <w:sz w:val="24"/>
        </w:rPr>
        <w:t xml:space="preserve"> </w:t>
      </w:r>
      <w:r>
        <w:rPr>
          <w:sz w:val="24"/>
        </w:rPr>
        <w:t>for RegeEx related</w:t>
      </w:r>
      <w:r>
        <w:rPr>
          <w:spacing w:val="2"/>
          <w:sz w:val="24"/>
        </w:rPr>
        <w:t xml:space="preserve"> </w:t>
      </w:r>
      <w:r>
        <w:rPr>
          <w:spacing w:val="-2"/>
          <w:sz w:val="24"/>
        </w:rPr>
        <w:t>operations.</w:t>
      </w:r>
    </w:p>
    <w:p w14:paraId="2A73DDFD">
      <w:pPr>
        <w:spacing w:after="0" w:line="281" w:lineRule="exact"/>
        <w:jc w:val="left"/>
        <w:rPr>
          <w:sz w:val="24"/>
        </w:rPr>
        <w:sectPr>
          <w:pgSz w:w="11940" w:h="16860"/>
          <w:pgMar w:top="1460" w:right="1180" w:bottom="760" w:left="800" w:header="619" w:footer="563" w:gutter="0"/>
          <w:cols w:space="720" w:num="1"/>
        </w:sectPr>
      </w:pPr>
    </w:p>
    <w:p w14:paraId="3789604F">
      <w:pPr>
        <w:pStyle w:val="6"/>
        <w:spacing w:before="82"/>
        <w:ind w:left="928"/>
      </w:pPr>
      <w:r>
        <w:t>#</w:t>
      </w:r>
      <w:r>
        <w:rPr>
          <w:spacing w:val="-1"/>
        </w:rPr>
        <w:t xml:space="preserve"> </w:t>
      </w:r>
      <w:r>
        <w:t xml:space="preserve">Word </w:t>
      </w:r>
      <w:r>
        <w:rPr>
          <w:spacing w:val="-2"/>
        </w:rPr>
        <w:t>Tokenization</w:t>
      </w:r>
    </w:p>
    <w:p w14:paraId="54943DAD">
      <w:pPr>
        <w:pStyle w:val="6"/>
        <w:spacing w:before="19"/>
      </w:pPr>
    </w:p>
    <w:p w14:paraId="79F0ECE0">
      <w:pPr>
        <w:pStyle w:val="6"/>
        <w:ind w:left="928" w:right="6956"/>
      </w:pPr>
      <w:r>
        <w:t>#Split</w:t>
      </w:r>
      <w:r>
        <w:rPr>
          <w:spacing w:val="-15"/>
        </w:rPr>
        <w:t xml:space="preserve"> </w:t>
      </w:r>
      <w:r>
        <w:t>by</w:t>
      </w:r>
      <w:r>
        <w:rPr>
          <w:spacing w:val="-15"/>
        </w:rPr>
        <w:t xml:space="preserve"> </w:t>
      </w:r>
      <w:r>
        <w:t>Whitespace import re</w:t>
      </w:r>
    </w:p>
    <w:p w14:paraId="01AB1983">
      <w:pPr>
        <w:pStyle w:val="6"/>
        <w:spacing w:before="17"/>
      </w:pPr>
    </w:p>
    <w:p w14:paraId="095A6508">
      <w:pPr>
        <w:pStyle w:val="6"/>
        <w:ind w:left="928" w:right="89"/>
      </w:pPr>
      <w:r>
        <w:t>text</w:t>
      </w:r>
      <w:r>
        <w:rPr>
          <w:spacing w:val="-3"/>
        </w:rPr>
        <w:t xml:space="preserve"> </w:t>
      </w:r>
      <w:r>
        <w:t>=</w:t>
      </w:r>
      <w:r>
        <w:rPr>
          <w:spacing w:val="-3"/>
        </w:rPr>
        <w:t xml:space="preserve"> </w:t>
      </w:r>
      <w:r>
        <w:t>"""There</w:t>
      </w:r>
      <w:r>
        <w:rPr>
          <w:spacing w:val="-4"/>
        </w:rPr>
        <w:t xml:space="preserve"> </w:t>
      </w:r>
      <w:r>
        <w:t>are</w:t>
      </w:r>
      <w:r>
        <w:rPr>
          <w:spacing w:val="-4"/>
        </w:rPr>
        <w:t xml:space="preserve"> </w:t>
      </w:r>
      <w:r>
        <w:t>multiple</w:t>
      </w:r>
      <w:r>
        <w:rPr>
          <w:spacing w:val="-3"/>
        </w:rPr>
        <w:t xml:space="preserve"> </w:t>
      </w:r>
      <w:r>
        <w:t>ways</w:t>
      </w:r>
      <w:r>
        <w:rPr>
          <w:spacing w:val="-3"/>
        </w:rPr>
        <w:t xml:space="preserve"> </w:t>
      </w:r>
      <w:r>
        <w:t>we</w:t>
      </w:r>
      <w:r>
        <w:rPr>
          <w:spacing w:val="-3"/>
        </w:rPr>
        <w:t xml:space="preserve"> </w:t>
      </w:r>
      <w:r>
        <w:t>can</w:t>
      </w:r>
      <w:r>
        <w:rPr>
          <w:spacing w:val="-3"/>
        </w:rPr>
        <w:t xml:space="preserve"> </w:t>
      </w:r>
      <w:r>
        <w:t>perform</w:t>
      </w:r>
      <w:r>
        <w:rPr>
          <w:spacing w:val="-2"/>
        </w:rPr>
        <w:t xml:space="preserve"> </w:t>
      </w:r>
      <w:r>
        <w:t>tokenization</w:t>
      </w:r>
      <w:r>
        <w:rPr>
          <w:spacing w:val="-3"/>
        </w:rPr>
        <w:t xml:space="preserve"> </w:t>
      </w:r>
      <w:r>
        <w:t>on</w:t>
      </w:r>
      <w:r>
        <w:rPr>
          <w:spacing w:val="-3"/>
        </w:rPr>
        <w:t xml:space="preserve"> </w:t>
      </w:r>
      <w:r>
        <w:t>given</w:t>
      </w:r>
      <w:r>
        <w:rPr>
          <w:spacing w:val="-3"/>
        </w:rPr>
        <w:t xml:space="preserve"> </w:t>
      </w:r>
      <w:r>
        <w:t>text</w:t>
      </w:r>
      <w:r>
        <w:rPr>
          <w:spacing w:val="-3"/>
        </w:rPr>
        <w:t xml:space="preserve"> </w:t>
      </w:r>
      <w:r>
        <w:t>data.</w:t>
      </w:r>
      <w:r>
        <w:rPr>
          <w:spacing w:val="-3"/>
        </w:rPr>
        <w:t xml:space="preserve"> </w:t>
      </w:r>
      <w:r>
        <w:t>We</w:t>
      </w:r>
      <w:r>
        <w:rPr>
          <w:spacing w:val="-2"/>
        </w:rPr>
        <w:t xml:space="preserve"> </w:t>
      </w:r>
      <w:r>
        <w:t>can choose any method based on langauge, library and purpose of modeling."""</w:t>
      </w:r>
    </w:p>
    <w:p w14:paraId="3485094B">
      <w:pPr>
        <w:pStyle w:val="6"/>
        <w:ind w:left="928" w:right="5849"/>
      </w:pPr>
      <w:r>
        <w:t>tokens</w:t>
      </w:r>
      <w:r>
        <w:rPr>
          <w:spacing w:val="-9"/>
        </w:rPr>
        <w:t xml:space="preserve"> </w:t>
      </w:r>
      <w:r>
        <w:t>=</w:t>
      </w:r>
      <w:r>
        <w:rPr>
          <w:spacing w:val="-11"/>
        </w:rPr>
        <w:t xml:space="preserve"> </w:t>
      </w:r>
      <w:r>
        <w:t>re.findall("[\w]+",</w:t>
      </w:r>
      <w:r>
        <w:rPr>
          <w:spacing w:val="-9"/>
        </w:rPr>
        <w:t xml:space="preserve"> </w:t>
      </w:r>
      <w:r>
        <w:t xml:space="preserve">text) </w:t>
      </w:r>
      <w:r>
        <w:rPr>
          <w:spacing w:val="-2"/>
        </w:rPr>
        <w:t>print(tokens)</w:t>
      </w:r>
    </w:p>
    <w:p w14:paraId="08F9B21A">
      <w:pPr>
        <w:pStyle w:val="6"/>
        <w:spacing w:before="19"/>
      </w:pPr>
    </w:p>
    <w:p w14:paraId="6CCB8036">
      <w:pPr>
        <w:pStyle w:val="6"/>
        <w:ind w:left="928"/>
      </w:pPr>
      <w:r>
        <w:t xml:space="preserve">import </w:t>
      </w:r>
      <w:r>
        <w:rPr>
          <w:spacing w:val="-5"/>
        </w:rPr>
        <w:t>re</w:t>
      </w:r>
    </w:p>
    <w:p w14:paraId="0E5790CC">
      <w:pPr>
        <w:pStyle w:val="6"/>
        <w:ind w:left="928" w:right="4670"/>
      </w:pPr>
      <w:r>
        <w:t>text</w:t>
      </w:r>
      <w:r>
        <w:rPr>
          <w:spacing w:val="-3"/>
        </w:rPr>
        <w:t xml:space="preserve"> </w:t>
      </w:r>
      <w:r>
        <w:t>=</w:t>
      </w:r>
      <w:r>
        <w:rPr>
          <w:spacing w:val="-4"/>
        </w:rPr>
        <w:t xml:space="preserve"> </w:t>
      </w:r>
      <w:r>
        <w:t>'I\'m</w:t>
      </w:r>
      <w:r>
        <w:rPr>
          <w:spacing w:val="-3"/>
        </w:rPr>
        <w:t xml:space="preserve"> </w:t>
      </w:r>
      <w:r>
        <w:t>with</w:t>
      </w:r>
      <w:r>
        <w:rPr>
          <w:spacing w:val="-3"/>
        </w:rPr>
        <w:t xml:space="preserve"> </w:t>
      </w:r>
      <w:r>
        <w:t>you</w:t>
      </w:r>
      <w:r>
        <w:rPr>
          <w:spacing w:val="-3"/>
        </w:rPr>
        <w:t xml:space="preserve"> </w:t>
      </w:r>
      <w:r>
        <w:t>for</w:t>
      </w:r>
      <w:r>
        <w:rPr>
          <w:spacing w:val="-3"/>
        </w:rPr>
        <w:t xml:space="preserve"> </w:t>
      </w:r>
      <w:r>
        <w:t>entire</w:t>
      </w:r>
      <w:r>
        <w:rPr>
          <w:spacing w:val="-5"/>
        </w:rPr>
        <w:t xml:space="preserve"> </w:t>
      </w:r>
      <w:r>
        <w:t>life</w:t>
      </w:r>
      <w:r>
        <w:rPr>
          <w:spacing w:val="-5"/>
        </w:rPr>
        <w:t xml:space="preserve"> </w:t>
      </w:r>
      <w:r>
        <w:t>in</w:t>
      </w:r>
      <w:r>
        <w:rPr>
          <w:spacing w:val="-3"/>
        </w:rPr>
        <w:t xml:space="preserve"> </w:t>
      </w:r>
      <w:r>
        <w:t xml:space="preserve">M.P.!' words = re.split(r'\W+', text) </w:t>
      </w:r>
      <w:r>
        <w:rPr>
          <w:spacing w:val="-2"/>
        </w:rPr>
        <w:t>print(words[:100])</w:t>
      </w:r>
    </w:p>
    <w:p w14:paraId="5AF40BAA">
      <w:pPr>
        <w:pStyle w:val="6"/>
        <w:spacing w:before="20"/>
      </w:pPr>
    </w:p>
    <w:p w14:paraId="7099C469">
      <w:pPr>
        <w:pStyle w:val="6"/>
        <w:spacing w:line="275" w:lineRule="exact"/>
        <w:ind w:left="928"/>
      </w:pPr>
      <w:r>
        <w:t>#Select</w:t>
      </w:r>
      <w:r>
        <w:rPr>
          <w:spacing w:val="-3"/>
        </w:rPr>
        <w:t xml:space="preserve"> </w:t>
      </w:r>
      <w:r>
        <w:rPr>
          <w:spacing w:val="-2"/>
        </w:rPr>
        <w:t>Words</w:t>
      </w:r>
    </w:p>
    <w:p w14:paraId="4AFFB336">
      <w:pPr>
        <w:pStyle w:val="6"/>
        <w:ind w:left="928" w:right="5849"/>
      </w:pPr>
      <w:r>
        <w:t>words</w:t>
      </w:r>
      <w:r>
        <w:rPr>
          <w:spacing w:val="-10"/>
        </w:rPr>
        <w:t xml:space="preserve"> </w:t>
      </w:r>
      <w:r>
        <w:t>=</w:t>
      </w:r>
      <w:r>
        <w:rPr>
          <w:spacing w:val="-10"/>
        </w:rPr>
        <w:t xml:space="preserve"> </w:t>
      </w:r>
      <w:r>
        <w:t>re.split(r'\W+',</w:t>
      </w:r>
      <w:r>
        <w:rPr>
          <w:spacing w:val="-10"/>
        </w:rPr>
        <w:t xml:space="preserve"> </w:t>
      </w:r>
      <w:r>
        <w:t xml:space="preserve">text) </w:t>
      </w:r>
      <w:r>
        <w:rPr>
          <w:spacing w:val="-2"/>
        </w:rPr>
        <w:t>print(words[:100])</w:t>
      </w:r>
    </w:p>
    <w:p w14:paraId="676FCD30">
      <w:pPr>
        <w:pStyle w:val="6"/>
        <w:spacing w:before="18"/>
      </w:pPr>
    </w:p>
    <w:p w14:paraId="01F42269">
      <w:pPr>
        <w:pStyle w:val="6"/>
        <w:ind w:left="928" w:right="7455"/>
      </w:pPr>
      <w:r>
        <w:t>import</w:t>
      </w:r>
      <w:r>
        <w:rPr>
          <w:spacing w:val="-15"/>
        </w:rPr>
        <w:t xml:space="preserve"> </w:t>
      </w:r>
      <w:r>
        <w:t>string import re</w:t>
      </w:r>
    </w:p>
    <w:p w14:paraId="06D6C56A">
      <w:pPr>
        <w:pStyle w:val="6"/>
        <w:ind w:left="928" w:right="5849"/>
      </w:pPr>
      <w:r>
        <w:t>#</w:t>
      </w:r>
      <w:r>
        <w:rPr>
          <w:spacing w:val="-6"/>
        </w:rPr>
        <w:t xml:space="preserve"> </w:t>
      </w:r>
      <w:r>
        <w:t>split</w:t>
      </w:r>
      <w:r>
        <w:rPr>
          <w:spacing w:val="-6"/>
        </w:rPr>
        <w:t xml:space="preserve"> </w:t>
      </w:r>
      <w:r>
        <w:t>into</w:t>
      </w:r>
      <w:r>
        <w:rPr>
          <w:spacing w:val="-6"/>
        </w:rPr>
        <w:t xml:space="preserve"> </w:t>
      </w:r>
      <w:r>
        <w:t>words</w:t>
      </w:r>
      <w:r>
        <w:rPr>
          <w:spacing w:val="-6"/>
        </w:rPr>
        <w:t xml:space="preserve"> </w:t>
      </w:r>
      <w:r>
        <w:t>by</w:t>
      </w:r>
      <w:r>
        <w:rPr>
          <w:spacing w:val="-6"/>
        </w:rPr>
        <w:t xml:space="preserve"> </w:t>
      </w:r>
      <w:r>
        <w:t>white</w:t>
      </w:r>
      <w:r>
        <w:rPr>
          <w:spacing w:val="-6"/>
        </w:rPr>
        <w:t xml:space="preserve"> </w:t>
      </w:r>
      <w:r>
        <w:t>space words = text.split()</w:t>
      </w:r>
    </w:p>
    <w:p w14:paraId="4BE401F6">
      <w:pPr>
        <w:pStyle w:val="6"/>
        <w:ind w:left="928"/>
      </w:pPr>
      <w:r>
        <w:t>#</w:t>
      </w:r>
      <w:r>
        <w:rPr>
          <w:spacing w:val="-3"/>
        </w:rPr>
        <w:t xml:space="preserve"> </w:t>
      </w:r>
      <w:r>
        <w:t>prepare</w:t>
      </w:r>
      <w:r>
        <w:rPr>
          <w:spacing w:val="-2"/>
        </w:rPr>
        <w:t xml:space="preserve"> </w:t>
      </w:r>
      <w:r>
        <w:t>regex for</w:t>
      </w:r>
      <w:r>
        <w:rPr>
          <w:spacing w:val="-1"/>
        </w:rPr>
        <w:t xml:space="preserve"> </w:t>
      </w:r>
      <w:r>
        <w:t xml:space="preserve">char </w:t>
      </w:r>
      <w:r>
        <w:rPr>
          <w:spacing w:val="-2"/>
        </w:rPr>
        <w:t>filtering</w:t>
      </w:r>
    </w:p>
    <w:p w14:paraId="4ADA6447">
      <w:pPr>
        <w:pStyle w:val="6"/>
        <w:spacing w:before="1"/>
        <w:ind w:left="914" w:right="3115" w:firstLine="14"/>
      </w:pPr>
      <w:r>
        <w:t>re_punc</w:t>
      </w:r>
      <w:r>
        <w:rPr>
          <w:spacing w:val="-8"/>
        </w:rPr>
        <w:t xml:space="preserve"> </w:t>
      </w:r>
      <w:r>
        <w:t>=</w:t>
      </w:r>
      <w:r>
        <w:rPr>
          <w:spacing w:val="-7"/>
        </w:rPr>
        <w:t xml:space="preserve"> </w:t>
      </w:r>
      <w:r>
        <w:t>re.compile('[%s]'</w:t>
      </w:r>
      <w:r>
        <w:rPr>
          <w:spacing w:val="-8"/>
        </w:rPr>
        <w:t xml:space="preserve"> </w:t>
      </w:r>
      <w:r>
        <w:t>%</w:t>
      </w:r>
      <w:r>
        <w:rPr>
          <w:spacing w:val="-9"/>
        </w:rPr>
        <w:t xml:space="preserve"> </w:t>
      </w:r>
      <w:r>
        <w:t>re.escape(string.punctuation)) # remove punctuation from each word</w:t>
      </w:r>
    </w:p>
    <w:p w14:paraId="63C18B07">
      <w:pPr>
        <w:pStyle w:val="6"/>
        <w:spacing w:before="38" w:line="273" w:lineRule="auto"/>
        <w:ind w:left="914" w:right="2987"/>
      </w:pPr>
      <w:r>
        <w:t>stripped</w:t>
      </w:r>
      <w:r>
        <w:rPr>
          <w:spacing w:val="-4"/>
        </w:rPr>
        <w:t xml:space="preserve"> </w:t>
      </w:r>
      <w:r>
        <w:t>=</w:t>
      </w:r>
      <w:r>
        <w:rPr>
          <w:spacing w:val="-6"/>
        </w:rPr>
        <w:t xml:space="preserve"> </w:t>
      </w:r>
      <w:r>
        <w:t>[re_punc.sub('',</w:t>
      </w:r>
      <w:r>
        <w:rPr>
          <w:spacing w:val="-4"/>
        </w:rPr>
        <w:t xml:space="preserve"> </w:t>
      </w:r>
      <w:r>
        <w:t>w)</w:t>
      </w:r>
      <w:r>
        <w:rPr>
          <w:spacing w:val="-6"/>
        </w:rPr>
        <w:t xml:space="preserve"> </w:t>
      </w:r>
      <w:r>
        <w:t>for</w:t>
      </w:r>
      <w:r>
        <w:rPr>
          <w:spacing w:val="-6"/>
        </w:rPr>
        <w:t xml:space="preserve"> </w:t>
      </w:r>
      <w:r>
        <w:t>w</w:t>
      </w:r>
      <w:r>
        <w:rPr>
          <w:spacing w:val="-4"/>
        </w:rPr>
        <w:t xml:space="preserve"> </w:t>
      </w:r>
      <w:r>
        <w:t>in</w:t>
      </w:r>
      <w:r>
        <w:rPr>
          <w:spacing w:val="-4"/>
        </w:rPr>
        <w:t xml:space="preserve"> </w:t>
      </w:r>
      <w:r>
        <w:t xml:space="preserve">words] </w:t>
      </w:r>
      <w:r>
        <w:rPr>
          <w:spacing w:val="-2"/>
        </w:rPr>
        <w:t>print(stripped[:100])</w:t>
      </w:r>
    </w:p>
    <w:p w14:paraId="17B4DB6F">
      <w:pPr>
        <w:pStyle w:val="6"/>
        <w:spacing w:before="16"/>
      </w:pPr>
    </w:p>
    <w:p w14:paraId="365364B1">
      <w:pPr>
        <w:pStyle w:val="6"/>
        <w:ind w:left="928"/>
      </w:pPr>
      <w:r>
        <w:t>#</w:t>
      </w:r>
      <w:r>
        <w:rPr>
          <w:spacing w:val="-1"/>
        </w:rPr>
        <w:t xml:space="preserve"> </w:t>
      </w:r>
      <w:r>
        <w:t>string.printable</w:t>
      </w:r>
      <w:r>
        <w:rPr>
          <w:spacing w:val="-1"/>
        </w:rPr>
        <w:t xml:space="preserve"> </w:t>
      </w:r>
      <w:r>
        <w:t>inverse</w:t>
      </w:r>
      <w:r>
        <w:rPr>
          <w:spacing w:val="-1"/>
        </w:rPr>
        <w:t xml:space="preserve"> </w:t>
      </w:r>
      <w:r>
        <w:t xml:space="preserve">of </w:t>
      </w:r>
      <w:r>
        <w:rPr>
          <w:spacing w:val="-2"/>
        </w:rPr>
        <w:t>string.punctuation</w:t>
      </w:r>
    </w:p>
    <w:p w14:paraId="5C64B45A">
      <w:pPr>
        <w:pStyle w:val="6"/>
        <w:ind w:left="928" w:right="2987"/>
      </w:pPr>
      <w:r>
        <w:t>re_print</w:t>
      </w:r>
      <w:r>
        <w:rPr>
          <w:spacing w:val="-8"/>
        </w:rPr>
        <w:t xml:space="preserve"> </w:t>
      </w:r>
      <w:r>
        <w:t>=</w:t>
      </w:r>
      <w:r>
        <w:rPr>
          <w:spacing w:val="-9"/>
        </w:rPr>
        <w:t xml:space="preserve"> </w:t>
      </w:r>
      <w:r>
        <w:t>re.compile('[^%s]'</w:t>
      </w:r>
      <w:r>
        <w:rPr>
          <w:spacing w:val="-8"/>
        </w:rPr>
        <w:t xml:space="preserve"> </w:t>
      </w:r>
      <w:r>
        <w:t>%</w:t>
      </w:r>
      <w:r>
        <w:rPr>
          <w:spacing w:val="-10"/>
        </w:rPr>
        <w:t xml:space="preserve"> </w:t>
      </w:r>
      <w:r>
        <w:t>re.escape(string.printable)) result = [re_print.sub('', w) for w in words]</w:t>
      </w:r>
    </w:p>
    <w:p w14:paraId="6FB1B176">
      <w:pPr>
        <w:pStyle w:val="6"/>
        <w:ind w:left="928"/>
      </w:pPr>
      <w:r>
        <w:rPr>
          <w:spacing w:val="-2"/>
        </w:rPr>
        <w:t>print(result)</w:t>
      </w:r>
    </w:p>
    <w:p w14:paraId="6D04D855">
      <w:pPr>
        <w:pStyle w:val="6"/>
        <w:spacing w:before="20"/>
      </w:pPr>
    </w:p>
    <w:p w14:paraId="1094350C">
      <w:pPr>
        <w:pStyle w:val="6"/>
        <w:ind w:left="928"/>
      </w:pPr>
      <w:r>
        <w:t>#</w:t>
      </w:r>
      <w:r>
        <w:rPr>
          <w:spacing w:val="-1"/>
        </w:rPr>
        <w:t xml:space="preserve"> </w:t>
      </w:r>
      <w:r>
        <w:t>Normalizing</w:t>
      </w:r>
      <w:r>
        <w:rPr>
          <w:spacing w:val="-1"/>
        </w:rPr>
        <w:t xml:space="preserve"> </w:t>
      </w:r>
      <w:r>
        <w:rPr>
          <w:spacing w:val="-4"/>
        </w:rPr>
        <w:t>Case</w:t>
      </w:r>
    </w:p>
    <w:p w14:paraId="4426EC12">
      <w:pPr>
        <w:pStyle w:val="6"/>
        <w:spacing w:before="17"/>
      </w:pPr>
    </w:p>
    <w:p w14:paraId="052ADCAB">
      <w:pPr>
        <w:pStyle w:val="6"/>
        <w:ind w:left="928"/>
      </w:pPr>
      <w:r>
        <w:t>#</w:t>
      </w:r>
      <w:r>
        <w:rPr>
          <w:spacing w:val="-1"/>
        </w:rPr>
        <w:t xml:space="preserve"> </w:t>
      </w:r>
      <w:r>
        <w:t>split</w:t>
      </w:r>
      <w:r>
        <w:rPr>
          <w:spacing w:val="-1"/>
        </w:rPr>
        <w:t xml:space="preserve"> </w:t>
      </w:r>
      <w:r>
        <w:t>into</w:t>
      </w:r>
      <w:r>
        <w:rPr>
          <w:spacing w:val="-1"/>
        </w:rPr>
        <w:t xml:space="preserve"> </w:t>
      </w:r>
      <w:r>
        <w:t>words</w:t>
      </w:r>
      <w:r>
        <w:rPr>
          <w:spacing w:val="-1"/>
        </w:rPr>
        <w:t xml:space="preserve"> </w:t>
      </w:r>
      <w:r>
        <w:t>by</w:t>
      </w:r>
      <w:r>
        <w:rPr>
          <w:spacing w:val="-1"/>
        </w:rPr>
        <w:t xml:space="preserve"> </w:t>
      </w:r>
      <w:r>
        <w:t xml:space="preserve">white </w:t>
      </w:r>
      <w:r>
        <w:rPr>
          <w:spacing w:val="-4"/>
        </w:rPr>
        <w:t>space</w:t>
      </w:r>
    </w:p>
    <w:p w14:paraId="29840FF8">
      <w:pPr>
        <w:pStyle w:val="6"/>
        <w:ind w:left="928" w:right="4670"/>
      </w:pPr>
      <w:r>
        <w:t>words</w:t>
      </w:r>
      <w:r>
        <w:rPr>
          <w:spacing w:val="-5"/>
        </w:rPr>
        <w:t xml:space="preserve"> </w:t>
      </w:r>
      <w:r>
        <w:t>=</w:t>
      </w:r>
      <w:r>
        <w:rPr>
          <w:spacing w:val="-5"/>
        </w:rPr>
        <w:t xml:space="preserve"> </w:t>
      </w:r>
      <w:r>
        <w:t>text.split()</w:t>
      </w:r>
      <w:r>
        <w:rPr>
          <w:spacing w:val="-7"/>
        </w:rPr>
        <w:t xml:space="preserve"> </w:t>
      </w:r>
      <w:r>
        <w:t>#</w:t>
      </w:r>
      <w:r>
        <w:rPr>
          <w:spacing w:val="-5"/>
        </w:rPr>
        <w:t xml:space="preserve"> </w:t>
      </w:r>
      <w:r>
        <w:t>convert</w:t>
      </w:r>
      <w:r>
        <w:rPr>
          <w:spacing w:val="-5"/>
        </w:rPr>
        <w:t xml:space="preserve"> </w:t>
      </w:r>
      <w:r>
        <w:t>to</w:t>
      </w:r>
      <w:r>
        <w:rPr>
          <w:spacing w:val="-5"/>
        </w:rPr>
        <w:t xml:space="preserve"> </w:t>
      </w:r>
      <w:r>
        <w:t>lower</w:t>
      </w:r>
      <w:r>
        <w:rPr>
          <w:spacing w:val="-5"/>
        </w:rPr>
        <w:t xml:space="preserve"> </w:t>
      </w:r>
      <w:r>
        <w:t xml:space="preserve">case words = [word.lower() for word in words] </w:t>
      </w:r>
      <w:r>
        <w:rPr>
          <w:spacing w:val="-2"/>
        </w:rPr>
        <w:t>print(words[:100])</w:t>
      </w:r>
    </w:p>
    <w:p w14:paraId="1DD2C6D4">
      <w:pPr>
        <w:pStyle w:val="6"/>
        <w:spacing w:before="19"/>
      </w:pPr>
    </w:p>
    <w:p w14:paraId="728C5337">
      <w:pPr>
        <w:pStyle w:val="6"/>
        <w:ind w:left="928"/>
      </w:pPr>
      <w:r>
        <w:t>"""#</w:t>
      </w:r>
      <w:r>
        <w:rPr>
          <w:spacing w:val="-1"/>
        </w:rPr>
        <w:t xml:space="preserve"> </w:t>
      </w:r>
      <w:r>
        <w:t>Sentence</w:t>
      </w:r>
      <w:r>
        <w:rPr>
          <w:spacing w:val="-2"/>
        </w:rPr>
        <w:t xml:space="preserve"> Tokenization"""</w:t>
      </w:r>
    </w:p>
    <w:p w14:paraId="542A3EC5">
      <w:pPr>
        <w:pStyle w:val="6"/>
        <w:spacing w:before="20"/>
      </w:pPr>
    </w:p>
    <w:p w14:paraId="3407E749">
      <w:pPr>
        <w:pStyle w:val="6"/>
        <w:spacing w:line="271" w:lineRule="auto"/>
        <w:ind w:left="914" w:right="120"/>
        <w:jc w:val="both"/>
      </w:pPr>
      <w:r>
        <w:t>text</w:t>
      </w:r>
      <w:r>
        <w:rPr>
          <w:spacing w:val="-6"/>
        </w:rPr>
        <w:t xml:space="preserve"> </w:t>
      </w:r>
      <w:r>
        <w:t>=</w:t>
      </w:r>
      <w:r>
        <w:rPr>
          <w:spacing w:val="-7"/>
        </w:rPr>
        <w:t xml:space="preserve"> </w:t>
      </w:r>
      <w:r>
        <w:t>"""Characters</w:t>
      </w:r>
      <w:r>
        <w:rPr>
          <w:spacing w:val="-6"/>
        </w:rPr>
        <w:t xml:space="preserve"> </w:t>
      </w:r>
      <w:r>
        <w:t>like</w:t>
      </w:r>
      <w:r>
        <w:rPr>
          <w:spacing w:val="-9"/>
        </w:rPr>
        <w:t xml:space="preserve"> </w:t>
      </w:r>
      <w:r>
        <w:t>periods,</w:t>
      </w:r>
      <w:r>
        <w:rPr>
          <w:spacing w:val="-6"/>
        </w:rPr>
        <w:t xml:space="preserve"> </w:t>
      </w:r>
      <w:r>
        <w:t>exclamation</w:t>
      </w:r>
      <w:r>
        <w:rPr>
          <w:spacing w:val="-6"/>
        </w:rPr>
        <w:t xml:space="preserve"> </w:t>
      </w:r>
      <w:r>
        <w:t>point</w:t>
      </w:r>
      <w:r>
        <w:rPr>
          <w:spacing w:val="-5"/>
        </w:rPr>
        <w:t xml:space="preserve"> </w:t>
      </w:r>
      <w:r>
        <w:t>and</w:t>
      </w:r>
      <w:r>
        <w:rPr>
          <w:spacing w:val="-6"/>
        </w:rPr>
        <w:t xml:space="preserve"> </w:t>
      </w:r>
      <w:r>
        <w:t>newline</w:t>
      </w:r>
      <w:r>
        <w:rPr>
          <w:spacing w:val="-6"/>
        </w:rPr>
        <w:t xml:space="preserve"> </w:t>
      </w:r>
      <w:r>
        <w:t>char</w:t>
      </w:r>
      <w:r>
        <w:rPr>
          <w:spacing w:val="-7"/>
        </w:rPr>
        <w:t xml:space="preserve"> </w:t>
      </w:r>
      <w:r>
        <w:t>are</w:t>
      </w:r>
      <w:r>
        <w:rPr>
          <w:spacing w:val="-8"/>
        </w:rPr>
        <w:t xml:space="preserve"> </w:t>
      </w:r>
      <w:r>
        <w:t>used</w:t>
      </w:r>
      <w:r>
        <w:rPr>
          <w:spacing w:val="-6"/>
        </w:rPr>
        <w:t xml:space="preserve"> </w:t>
      </w:r>
      <w:r>
        <w:t>to</w:t>
      </w:r>
      <w:r>
        <w:rPr>
          <w:spacing w:val="-5"/>
        </w:rPr>
        <w:t xml:space="preserve"> </w:t>
      </w:r>
      <w:r>
        <w:t>separate</w:t>
      </w:r>
      <w:r>
        <w:rPr>
          <w:spacing w:val="-6"/>
        </w:rPr>
        <w:t xml:space="preserve"> </w:t>
      </w:r>
      <w:r>
        <w:t>the sentences.</w:t>
      </w:r>
      <w:r>
        <w:rPr>
          <w:spacing w:val="-12"/>
        </w:rPr>
        <w:t xml:space="preserve"> </w:t>
      </w:r>
      <w:r>
        <w:t>But</w:t>
      </w:r>
      <w:r>
        <w:rPr>
          <w:spacing w:val="-12"/>
        </w:rPr>
        <w:t xml:space="preserve"> </w:t>
      </w:r>
      <w:r>
        <w:t>one</w:t>
      </w:r>
      <w:r>
        <w:rPr>
          <w:spacing w:val="-13"/>
        </w:rPr>
        <w:t xml:space="preserve"> </w:t>
      </w:r>
      <w:r>
        <w:t>drawback</w:t>
      </w:r>
      <w:r>
        <w:rPr>
          <w:spacing w:val="-12"/>
        </w:rPr>
        <w:t xml:space="preserve"> </w:t>
      </w:r>
      <w:r>
        <w:t>with</w:t>
      </w:r>
      <w:r>
        <w:rPr>
          <w:spacing w:val="-12"/>
        </w:rPr>
        <w:t xml:space="preserve"> </w:t>
      </w:r>
      <w:r>
        <w:t>split()</w:t>
      </w:r>
      <w:r>
        <w:rPr>
          <w:spacing w:val="-13"/>
        </w:rPr>
        <w:t xml:space="preserve"> </w:t>
      </w:r>
      <w:r>
        <w:t>method,</w:t>
      </w:r>
      <w:r>
        <w:rPr>
          <w:spacing w:val="-12"/>
        </w:rPr>
        <w:t xml:space="preserve"> </w:t>
      </w:r>
      <w:r>
        <w:t>that</w:t>
      </w:r>
      <w:r>
        <w:rPr>
          <w:spacing w:val="-12"/>
        </w:rPr>
        <w:t xml:space="preserve"> </w:t>
      </w:r>
      <w:r>
        <w:t>we</w:t>
      </w:r>
      <w:r>
        <w:rPr>
          <w:spacing w:val="-14"/>
        </w:rPr>
        <w:t xml:space="preserve"> </w:t>
      </w:r>
      <w:r>
        <w:t>can</w:t>
      </w:r>
      <w:r>
        <w:rPr>
          <w:spacing w:val="-12"/>
        </w:rPr>
        <w:t xml:space="preserve"> </w:t>
      </w:r>
      <w:r>
        <w:t>only</w:t>
      </w:r>
      <w:r>
        <w:rPr>
          <w:spacing w:val="-12"/>
        </w:rPr>
        <w:t xml:space="preserve"> </w:t>
      </w:r>
      <w:r>
        <w:t>use</w:t>
      </w:r>
      <w:r>
        <w:rPr>
          <w:spacing w:val="-13"/>
        </w:rPr>
        <w:t xml:space="preserve"> </w:t>
      </w:r>
      <w:r>
        <w:t>one</w:t>
      </w:r>
      <w:r>
        <w:rPr>
          <w:spacing w:val="-13"/>
        </w:rPr>
        <w:t xml:space="preserve"> </w:t>
      </w:r>
      <w:r>
        <w:t>separator</w:t>
      </w:r>
      <w:r>
        <w:rPr>
          <w:spacing w:val="-13"/>
        </w:rPr>
        <w:t xml:space="preserve"> </w:t>
      </w:r>
      <w:r>
        <w:t>at</w:t>
      </w:r>
      <w:r>
        <w:rPr>
          <w:spacing w:val="-12"/>
        </w:rPr>
        <w:t xml:space="preserve"> </w:t>
      </w:r>
      <w:r>
        <w:t>a</w:t>
      </w:r>
      <w:r>
        <w:rPr>
          <w:spacing w:val="-13"/>
        </w:rPr>
        <w:t xml:space="preserve"> </w:t>
      </w:r>
      <w:r>
        <w:t>time! So sentence tonenization wont be foolproof with split() method."""</w:t>
      </w:r>
    </w:p>
    <w:p w14:paraId="1202474E">
      <w:pPr>
        <w:pStyle w:val="6"/>
        <w:spacing w:before="5"/>
        <w:ind w:left="914"/>
        <w:jc w:val="both"/>
      </w:pPr>
      <w:r>
        <w:t>tokens_sent</w:t>
      </w:r>
      <w:r>
        <w:rPr>
          <w:spacing w:val="-2"/>
        </w:rPr>
        <w:t xml:space="preserve"> </w:t>
      </w:r>
      <w:r>
        <w:t>=</w:t>
      </w:r>
      <w:r>
        <w:rPr>
          <w:spacing w:val="-2"/>
        </w:rPr>
        <w:t xml:space="preserve"> </w:t>
      </w:r>
      <w:r>
        <w:t>re.compile('[.!?]</w:t>
      </w:r>
      <w:r>
        <w:rPr>
          <w:spacing w:val="-2"/>
        </w:rPr>
        <w:t xml:space="preserve"> ').split(text)</w:t>
      </w:r>
    </w:p>
    <w:p w14:paraId="57AB1281">
      <w:pPr>
        <w:spacing w:after="0"/>
        <w:jc w:val="both"/>
        <w:sectPr>
          <w:pgSz w:w="11940" w:h="16860"/>
          <w:pgMar w:top="1460" w:right="1180" w:bottom="760" w:left="800" w:header="619" w:footer="563" w:gutter="0"/>
          <w:cols w:space="720" w:num="1"/>
        </w:sectPr>
      </w:pPr>
    </w:p>
    <w:p w14:paraId="7DC22116">
      <w:pPr>
        <w:pStyle w:val="6"/>
        <w:spacing w:before="82" w:line="273" w:lineRule="auto"/>
        <w:ind w:left="914" w:right="2987"/>
      </w:pPr>
      <w:r>
        <w:t>#</w:t>
      </w:r>
      <w:r>
        <w:rPr>
          <w:spacing w:val="-5"/>
        </w:rPr>
        <w:t xml:space="preserve"> </w:t>
      </w:r>
      <w:r>
        <w:t>Using</w:t>
      </w:r>
      <w:r>
        <w:rPr>
          <w:spacing w:val="-5"/>
        </w:rPr>
        <w:t xml:space="preserve"> </w:t>
      </w:r>
      <w:r>
        <w:t>compile</w:t>
      </w:r>
      <w:r>
        <w:rPr>
          <w:spacing w:val="-5"/>
        </w:rPr>
        <w:t xml:space="preserve"> </w:t>
      </w:r>
      <w:r>
        <w:t>method</w:t>
      </w:r>
      <w:r>
        <w:rPr>
          <w:spacing w:val="-5"/>
        </w:rPr>
        <w:t xml:space="preserve"> </w:t>
      </w:r>
      <w:r>
        <w:t>to</w:t>
      </w:r>
      <w:r>
        <w:rPr>
          <w:spacing w:val="-5"/>
        </w:rPr>
        <w:t xml:space="preserve"> </w:t>
      </w:r>
      <w:r>
        <w:t>combine</w:t>
      </w:r>
      <w:r>
        <w:rPr>
          <w:spacing w:val="-6"/>
        </w:rPr>
        <w:t xml:space="preserve"> </w:t>
      </w:r>
      <w:r>
        <w:t>RegEx</w:t>
      </w:r>
      <w:r>
        <w:rPr>
          <w:spacing w:val="-5"/>
        </w:rPr>
        <w:t xml:space="preserve"> </w:t>
      </w:r>
      <w:r>
        <w:t xml:space="preserve">patterns </w:t>
      </w:r>
      <w:r>
        <w:rPr>
          <w:spacing w:val="-2"/>
        </w:rPr>
        <w:t>tokens_sent</w:t>
      </w:r>
    </w:p>
    <w:p w14:paraId="1A43F6EE">
      <w:pPr>
        <w:pStyle w:val="6"/>
      </w:pPr>
    </w:p>
    <w:p w14:paraId="4D29E709">
      <w:pPr>
        <w:pStyle w:val="6"/>
        <w:spacing w:before="35"/>
      </w:pPr>
    </w:p>
    <w:p w14:paraId="4B28291B">
      <w:pPr>
        <w:pStyle w:val="3"/>
        <w:numPr>
          <w:ilvl w:val="1"/>
          <w:numId w:val="2"/>
        </w:numPr>
        <w:tabs>
          <w:tab w:val="left" w:pos="1156"/>
        </w:tabs>
        <w:spacing w:before="0" w:after="0" w:line="240" w:lineRule="auto"/>
        <w:ind w:left="1156" w:right="0" w:hanging="360"/>
        <w:jc w:val="left"/>
      </w:pPr>
      <w:r>
        <w:t>To</w:t>
      </w:r>
      <w:r>
        <w:rPr>
          <w:spacing w:val="-4"/>
        </w:rPr>
        <w:t xml:space="preserve"> </w:t>
      </w:r>
      <w:r>
        <w:t>comprehend</w:t>
      </w:r>
      <w:r>
        <w:rPr>
          <w:spacing w:val="-1"/>
        </w:rPr>
        <w:t xml:space="preserve"> </w:t>
      </w:r>
      <w:r>
        <w:t>the</w:t>
      </w:r>
      <w:r>
        <w:rPr>
          <w:spacing w:val="-6"/>
        </w:rPr>
        <w:t xml:space="preserve"> </w:t>
      </w:r>
      <w:r>
        <w:t>difference</w:t>
      </w:r>
      <w:r>
        <w:rPr>
          <w:spacing w:val="-2"/>
        </w:rPr>
        <w:t xml:space="preserve"> </w:t>
      </w:r>
      <w:r>
        <w:t>between</w:t>
      </w:r>
      <w:r>
        <w:rPr>
          <w:spacing w:val="-2"/>
        </w:rPr>
        <w:t xml:space="preserve"> </w:t>
      </w:r>
      <w:r>
        <w:t>stemming</w:t>
      </w:r>
      <w:r>
        <w:rPr>
          <w:spacing w:val="-1"/>
        </w:rPr>
        <w:t xml:space="preserve"> </w:t>
      </w:r>
      <w:r>
        <w:t>and</w:t>
      </w:r>
      <w:r>
        <w:rPr>
          <w:spacing w:val="-1"/>
        </w:rPr>
        <w:t xml:space="preserve"> </w:t>
      </w:r>
      <w:r>
        <w:rPr>
          <w:spacing w:val="-2"/>
        </w:rPr>
        <w:t>lemmatization:</w:t>
      </w:r>
    </w:p>
    <w:p w14:paraId="68FF7A13">
      <w:pPr>
        <w:pStyle w:val="6"/>
        <w:spacing w:before="77"/>
        <w:rPr>
          <w:b/>
        </w:rPr>
      </w:pPr>
    </w:p>
    <w:p w14:paraId="374C80F8">
      <w:pPr>
        <w:pStyle w:val="6"/>
        <w:spacing w:line="271" w:lineRule="auto"/>
        <w:ind w:left="856" w:right="7455" w:hanging="60"/>
      </w:pPr>
      <w:r>
        <w:rPr>
          <w:spacing w:val="-2"/>
        </w:rPr>
        <w:t xml:space="preserve">#Stemming </w:t>
      </w:r>
      <w:r>
        <w:t>import</w:t>
      </w:r>
      <w:r>
        <w:rPr>
          <w:spacing w:val="-2"/>
        </w:rPr>
        <w:t xml:space="preserve"> </w:t>
      </w:r>
      <w:r>
        <w:rPr>
          <w:spacing w:val="-4"/>
        </w:rPr>
        <w:t>nltk</w:t>
      </w:r>
    </w:p>
    <w:p w14:paraId="5B80D1EF">
      <w:pPr>
        <w:pStyle w:val="6"/>
        <w:spacing w:before="3"/>
        <w:ind w:left="856"/>
      </w:pPr>
      <w:r>
        <w:rPr>
          <w:spacing w:val="-2"/>
        </w:rPr>
        <w:t>nltk.download('punkt')</w:t>
      </w:r>
    </w:p>
    <w:p w14:paraId="2BFF3271">
      <w:pPr>
        <w:pStyle w:val="6"/>
        <w:spacing w:before="38" w:line="273" w:lineRule="auto"/>
        <w:ind w:left="856" w:right="4670"/>
      </w:pPr>
      <w:r>
        <w:t>from</w:t>
      </w:r>
      <w:r>
        <w:rPr>
          <w:spacing w:val="-11"/>
        </w:rPr>
        <w:t xml:space="preserve"> </w:t>
      </w:r>
      <w:r>
        <w:t>nltk.stem.porter</w:t>
      </w:r>
      <w:r>
        <w:rPr>
          <w:spacing w:val="-11"/>
        </w:rPr>
        <w:t xml:space="preserve"> </w:t>
      </w:r>
      <w:r>
        <w:t>import</w:t>
      </w:r>
      <w:r>
        <w:rPr>
          <w:spacing w:val="-11"/>
        </w:rPr>
        <w:t xml:space="preserve"> </w:t>
      </w:r>
      <w:r>
        <w:t>PorterStemmer porter_stemmer</w:t>
      </w:r>
      <w:r>
        <w:rPr>
          <w:spacing w:val="40"/>
        </w:rPr>
        <w:t xml:space="preserve"> </w:t>
      </w:r>
      <w:r>
        <w:t>= PorterStemmer()</w:t>
      </w:r>
    </w:p>
    <w:p w14:paraId="38C73AFB">
      <w:pPr>
        <w:pStyle w:val="6"/>
        <w:spacing w:line="271" w:lineRule="auto"/>
        <w:ind w:left="856" w:right="5053"/>
      </w:pPr>
      <w:r>
        <w:t>text = "studies studying cries cry" tokenization</w:t>
      </w:r>
      <w:r>
        <w:rPr>
          <w:spacing w:val="-15"/>
        </w:rPr>
        <w:t xml:space="preserve"> </w:t>
      </w:r>
      <w:r>
        <w:t>=</w:t>
      </w:r>
      <w:r>
        <w:rPr>
          <w:spacing w:val="-15"/>
        </w:rPr>
        <w:t xml:space="preserve"> </w:t>
      </w:r>
      <w:r>
        <w:t>nltk.word_tokenize(text) for w in tokenization:</w:t>
      </w:r>
    </w:p>
    <w:p w14:paraId="1AF0FE0C">
      <w:pPr>
        <w:pStyle w:val="6"/>
        <w:spacing w:before="6"/>
        <w:ind w:left="1048"/>
      </w:pPr>
      <w:r>
        <w:t>print("Stemming</w:t>
      </w:r>
      <w:r>
        <w:rPr>
          <w:spacing w:val="-3"/>
        </w:rPr>
        <w:t xml:space="preserve"> </w:t>
      </w:r>
      <w:r>
        <w:t xml:space="preserve">for {} is </w:t>
      </w:r>
      <w:r>
        <w:rPr>
          <w:spacing w:val="-2"/>
        </w:rPr>
        <w:t>{}".format(w,porter_stemmer.stem(w)))</w:t>
      </w:r>
    </w:p>
    <w:p w14:paraId="6506B165">
      <w:pPr>
        <w:pStyle w:val="6"/>
        <w:spacing w:before="19"/>
      </w:pPr>
    </w:p>
    <w:p w14:paraId="7570D397">
      <w:pPr>
        <w:pStyle w:val="6"/>
        <w:ind w:left="928" w:right="6956" w:hanging="89"/>
      </w:pPr>
      <w:r>
        <w:rPr>
          <w:spacing w:val="-2"/>
        </w:rPr>
        <w:t xml:space="preserve">#Lemmatization </w:t>
      </w:r>
      <w:r>
        <w:t>import nltk</w:t>
      </w:r>
    </w:p>
    <w:p w14:paraId="396FC0EB">
      <w:pPr>
        <w:pStyle w:val="6"/>
        <w:ind w:left="928"/>
      </w:pPr>
      <w:r>
        <w:rPr>
          <w:spacing w:val="-2"/>
        </w:rPr>
        <w:t>nltk.download('wordnet')</w:t>
      </w:r>
    </w:p>
    <w:p w14:paraId="1682F0D2">
      <w:pPr>
        <w:pStyle w:val="6"/>
        <w:ind w:left="928" w:right="4581"/>
      </w:pPr>
      <w:r>
        <w:t>from nltk.stem import WordNetLemmatizer wordnet_lemmatizer</w:t>
      </w:r>
      <w:r>
        <w:rPr>
          <w:spacing w:val="-15"/>
        </w:rPr>
        <w:t xml:space="preserve"> </w:t>
      </w:r>
      <w:r>
        <w:t>=</w:t>
      </w:r>
      <w:r>
        <w:rPr>
          <w:spacing w:val="-15"/>
        </w:rPr>
        <w:t xml:space="preserve"> </w:t>
      </w:r>
      <w:r>
        <w:t>WordNetLemmatizer() text = "studies studying cries cry"</w:t>
      </w:r>
      <w:r>
        <w:rPr>
          <w:spacing w:val="40"/>
        </w:rPr>
        <w:t xml:space="preserve"> </w:t>
      </w:r>
      <w:r>
        <w:t>tokenization = nltk.word_tokenize(text)</w:t>
      </w:r>
    </w:p>
    <w:p w14:paraId="71B0A954">
      <w:pPr>
        <w:pStyle w:val="6"/>
        <w:ind w:left="928"/>
      </w:pPr>
      <w:r>
        <w:t>for</w:t>
      </w:r>
      <w:r>
        <w:rPr>
          <w:spacing w:val="-2"/>
        </w:rPr>
        <w:t xml:space="preserve"> </w:t>
      </w:r>
      <w:r>
        <w:t xml:space="preserve">w in </w:t>
      </w:r>
      <w:r>
        <w:rPr>
          <w:spacing w:val="-2"/>
        </w:rPr>
        <w:t>tokenization:</w:t>
      </w:r>
    </w:p>
    <w:p w14:paraId="6FA3568A">
      <w:pPr>
        <w:pStyle w:val="6"/>
        <w:ind w:left="1048"/>
      </w:pPr>
      <w:r>
        <w:t>print("Lemma</w:t>
      </w:r>
      <w:r>
        <w:rPr>
          <w:spacing w:val="-4"/>
        </w:rPr>
        <w:t xml:space="preserve"> </w:t>
      </w:r>
      <w:r>
        <w:t>for</w:t>
      </w:r>
      <w:r>
        <w:rPr>
          <w:spacing w:val="-3"/>
        </w:rPr>
        <w:t xml:space="preserve"> </w:t>
      </w:r>
      <w:r>
        <w:t>{}</w:t>
      </w:r>
      <w:r>
        <w:rPr>
          <w:spacing w:val="-1"/>
        </w:rPr>
        <w:t xml:space="preserve"> </w:t>
      </w:r>
      <w:r>
        <w:t>is</w:t>
      </w:r>
      <w:r>
        <w:rPr>
          <w:spacing w:val="1"/>
        </w:rPr>
        <w:t xml:space="preserve"> </w:t>
      </w:r>
      <w:r>
        <w:t xml:space="preserve">{}".format(w, </w:t>
      </w:r>
      <w:r>
        <w:rPr>
          <w:spacing w:val="-2"/>
        </w:rPr>
        <w:t>wordnet_lemmatizer.lemmatize(w)))</w:t>
      </w:r>
    </w:p>
    <w:p w14:paraId="62334D20">
      <w:pPr>
        <w:pStyle w:val="6"/>
        <w:spacing w:before="17"/>
      </w:pPr>
    </w:p>
    <w:p w14:paraId="550FA938">
      <w:pPr>
        <w:pStyle w:val="3"/>
        <w:numPr>
          <w:ilvl w:val="1"/>
          <w:numId w:val="2"/>
        </w:numPr>
        <w:tabs>
          <w:tab w:val="left" w:pos="1156"/>
        </w:tabs>
        <w:spacing w:before="0" w:after="0" w:line="240" w:lineRule="auto"/>
        <w:ind w:left="1156" w:right="0" w:hanging="360"/>
        <w:jc w:val="left"/>
      </w:pPr>
      <w:r>
        <w:t>To</w:t>
      </w:r>
      <w:r>
        <w:rPr>
          <w:spacing w:val="-2"/>
        </w:rPr>
        <w:t xml:space="preserve"> </w:t>
      </w:r>
      <w:r>
        <w:t>count</w:t>
      </w:r>
      <w:r>
        <w:rPr>
          <w:spacing w:val="-1"/>
        </w:rPr>
        <w:t xml:space="preserve"> </w:t>
      </w:r>
      <w:r>
        <w:t>frequency</w:t>
      </w:r>
      <w:r>
        <w:rPr>
          <w:spacing w:val="-1"/>
        </w:rPr>
        <w:t xml:space="preserve"> </w:t>
      </w:r>
      <w:r>
        <w:t>of</w:t>
      </w:r>
      <w:r>
        <w:rPr>
          <w:spacing w:val="-1"/>
        </w:rPr>
        <w:t xml:space="preserve"> </w:t>
      </w:r>
      <w:r>
        <w:t>each</w:t>
      </w:r>
      <w:r>
        <w:rPr>
          <w:spacing w:val="-2"/>
        </w:rPr>
        <w:t xml:space="preserve"> </w:t>
      </w:r>
      <w:r>
        <w:t>word</w:t>
      </w:r>
      <w:r>
        <w:rPr>
          <w:spacing w:val="-1"/>
        </w:rPr>
        <w:t xml:space="preserve"> </w:t>
      </w:r>
      <w:r>
        <w:t>in the</w:t>
      </w:r>
      <w:r>
        <w:rPr>
          <w:spacing w:val="-1"/>
        </w:rPr>
        <w:t xml:space="preserve"> </w:t>
      </w:r>
      <w:r>
        <w:t>given</w:t>
      </w:r>
      <w:r>
        <w:rPr>
          <w:spacing w:val="-1"/>
        </w:rPr>
        <w:t xml:space="preserve"> </w:t>
      </w:r>
      <w:r>
        <w:rPr>
          <w:spacing w:val="-2"/>
        </w:rPr>
        <w:t>document</w:t>
      </w:r>
    </w:p>
    <w:p w14:paraId="4E0AB603">
      <w:pPr>
        <w:pStyle w:val="6"/>
        <w:rPr>
          <w:b/>
        </w:rPr>
      </w:pPr>
    </w:p>
    <w:p w14:paraId="6DD3E054">
      <w:pPr>
        <w:pStyle w:val="6"/>
        <w:ind w:left="928" w:right="6956" w:hanging="29"/>
      </w:pPr>
      <w:r>
        <w:t xml:space="preserve">import nltk </w:t>
      </w:r>
      <w:r>
        <w:rPr>
          <w:spacing w:val="-2"/>
        </w:rPr>
        <w:t>nltk.download()</w:t>
      </w:r>
    </w:p>
    <w:p w14:paraId="5D6185E3">
      <w:pPr>
        <w:pStyle w:val="6"/>
        <w:ind w:left="928"/>
      </w:pPr>
      <w:r>
        <w:t>from</w:t>
      </w:r>
      <w:r>
        <w:rPr>
          <w:spacing w:val="-3"/>
        </w:rPr>
        <w:t xml:space="preserve"> </w:t>
      </w:r>
      <w:r>
        <w:t>nltk.probability</w:t>
      </w:r>
      <w:r>
        <w:rPr>
          <w:spacing w:val="-2"/>
        </w:rPr>
        <w:t xml:space="preserve"> </w:t>
      </w:r>
      <w:r>
        <w:t>import</w:t>
      </w:r>
      <w:r>
        <w:rPr>
          <w:spacing w:val="-2"/>
        </w:rPr>
        <w:t xml:space="preserve"> FreqDist</w:t>
      </w:r>
    </w:p>
    <w:p w14:paraId="208D792B">
      <w:pPr>
        <w:pStyle w:val="6"/>
        <w:spacing w:before="19"/>
      </w:pPr>
    </w:p>
    <w:p w14:paraId="27032FA9">
      <w:pPr>
        <w:pStyle w:val="6"/>
        <w:spacing w:before="1"/>
        <w:ind w:left="928" w:right="201"/>
      </w:pPr>
      <w:r>
        <w:t>text1</w:t>
      </w:r>
      <w:r>
        <w:rPr>
          <w:spacing w:val="-2"/>
        </w:rPr>
        <w:t xml:space="preserve"> </w:t>
      </w:r>
      <w:r>
        <w:t>=</w:t>
      </w:r>
      <w:r>
        <w:rPr>
          <w:spacing w:val="-3"/>
        </w:rPr>
        <w:t xml:space="preserve"> </w:t>
      </w:r>
      <w:r>
        <w:t>"""</w:t>
      </w:r>
      <w:r>
        <w:rPr>
          <w:spacing w:val="-2"/>
        </w:rPr>
        <w:t xml:space="preserve"> </w:t>
      </w:r>
      <w:r>
        <w:t>I</w:t>
      </w:r>
      <w:r>
        <w:rPr>
          <w:spacing w:val="-5"/>
        </w:rPr>
        <w:t xml:space="preserve"> </w:t>
      </w:r>
      <w:r>
        <w:t>have</w:t>
      </w:r>
      <w:r>
        <w:rPr>
          <w:spacing w:val="-3"/>
        </w:rPr>
        <w:t xml:space="preserve"> </w:t>
      </w:r>
      <w:r>
        <w:t>three</w:t>
      </w:r>
      <w:r>
        <w:rPr>
          <w:spacing w:val="-3"/>
        </w:rPr>
        <w:t xml:space="preserve"> </w:t>
      </w:r>
      <w:r>
        <w:t>visions</w:t>
      </w:r>
      <w:r>
        <w:rPr>
          <w:spacing w:val="-2"/>
        </w:rPr>
        <w:t xml:space="preserve"> </w:t>
      </w:r>
      <w:r>
        <w:t>for</w:t>
      </w:r>
      <w:r>
        <w:rPr>
          <w:spacing w:val="-4"/>
        </w:rPr>
        <w:t xml:space="preserve"> </w:t>
      </w:r>
      <w:r>
        <w:t>India. In</w:t>
      </w:r>
      <w:r>
        <w:rPr>
          <w:spacing w:val="-2"/>
        </w:rPr>
        <w:t xml:space="preserve"> </w:t>
      </w:r>
      <w:r>
        <w:t>3000 years</w:t>
      </w:r>
      <w:r>
        <w:rPr>
          <w:spacing w:val="-2"/>
        </w:rPr>
        <w:t xml:space="preserve"> </w:t>
      </w:r>
      <w:r>
        <w:t>of</w:t>
      </w:r>
      <w:r>
        <w:rPr>
          <w:spacing w:val="-4"/>
        </w:rPr>
        <w:t xml:space="preserve"> </w:t>
      </w:r>
      <w:r>
        <w:t>our</w:t>
      </w:r>
      <w:r>
        <w:rPr>
          <w:spacing w:val="-2"/>
        </w:rPr>
        <w:t xml:space="preserve"> </w:t>
      </w:r>
      <w:r>
        <w:t>history,</w:t>
      </w:r>
      <w:r>
        <w:rPr>
          <w:spacing w:val="-2"/>
        </w:rPr>
        <w:t xml:space="preserve"> </w:t>
      </w:r>
      <w:r>
        <w:t>people</w:t>
      </w:r>
      <w:r>
        <w:rPr>
          <w:spacing w:val="-2"/>
        </w:rPr>
        <w:t xml:space="preserve"> </w:t>
      </w:r>
      <w:r>
        <w:t>from</w:t>
      </w:r>
      <w:r>
        <w:rPr>
          <w:spacing w:val="-2"/>
        </w:rPr>
        <w:t xml:space="preserve"> </w:t>
      </w:r>
      <w:r>
        <w:t>all</w:t>
      </w:r>
      <w:r>
        <w:rPr>
          <w:spacing w:val="-2"/>
        </w:rPr>
        <w:t xml:space="preserve"> </w:t>
      </w:r>
      <w:r>
        <w:t>over the world have come and invaded us, captured our lands, conquered our minds. From Alexander onwards, the Greeks, the Turks, the Moguls, the Portuguese, the British, the French, the Dutch, all of them came and looted us, took over what was ours. Yet we have not done this to any other nation. We have not conquered anyone. We have not grabbed their land, their culture, their history and tried to enforce our way of life on them. Why?</w:t>
      </w:r>
    </w:p>
    <w:p w14:paraId="36340749">
      <w:pPr>
        <w:pStyle w:val="6"/>
        <w:ind w:left="928" w:right="142"/>
      </w:pPr>
      <w:r>
        <w:t>Because we respect the freedom of others.That is why my first vision is that of freedom. I believe that India got its first vision of this in 1857, when we started the War of Independence. It</w:t>
      </w:r>
      <w:r>
        <w:rPr>
          <w:spacing w:val="-2"/>
        </w:rPr>
        <w:t xml:space="preserve"> </w:t>
      </w:r>
      <w:r>
        <w:t>is</w:t>
      </w:r>
      <w:r>
        <w:rPr>
          <w:spacing w:val="-2"/>
        </w:rPr>
        <w:t xml:space="preserve"> </w:t>
      </w:r>
      <w:r>
        <w:t>this</w:t>
      </w:r>
      <w:r>
        <w:rPr>
          <w:spacing w:val="-2"/>
        </w:rPr>
        <w:t xml:space="preserve"> </w:t>
      </w:r>
      <w:r>
        <w:t>freedom</w:t>
      </w:r>
      <w:r>
        <w:rPr>
          <w:spacing w:val="-2"/>
        </w:rPr>
        <w:t xml:space="preserve"> </w:t>
      </w:r>
      <w:r>
        <w:t>that</w:t>
      </w:r>
      <w:r>
        <w:rPr>
          <w:spacing w:val="-2"/>
        </w:rPr>
        <w:t xml:space="preserve"> </w:t>
      </w:r>
      <w:r>
        <w:t>we</w:t>
      </w:r>
      <w:r>
        <w:rPr>
          <w:spacing w:val="-3"/>
        </w:rPr>
        <w:t xml:space="preserve"> </w:t>
      </w:r>
      <w:r>
        <w:t>must</w:t>
      </w:r>
      <w:r>
        <w:rPr>
          <w:spacing w:val="-2"/>
        </w:rPr>
        <w:t xml:space="preserve"> </w:t>
      </w:r>
      <w:r>
        <w:t>protect</w:t>
      </w:r>
      <w:r>
        <w:rPr>
          <w:spacing w:val="-2"/>
        </w:rPr>
        <w:t xml:space="preserve"> </w:t>
      </w:r>
      <w:r>
        <w:t>and</w:t>
      </w:r>
      <w:r>
        <w:rPr>
          <w:spacing w:val="-2"/>
        </w:rPr>
        <w:t xml:space="preserve"> </w:t>
      </w:r>
      <w:r>
        <w:t>nurture</w:t>
      </w:r>
      <w:r>
        <w:rPr>
          <w:spacing w:val="-3"/>
        </w:rPr>
        <w:t xml:space="preserve"> </w:t>
      </w:r>
      <w:r>
        <w:t>and</w:t>
      </w:r>
      <w:r>
        <w:rPr>
          <w:spacing w:val="-2"/>
        </w:rPr>
        <w:t xml:space="preserve"> </w:t>
      </w:r>
      <w:r>
        <w:t>build on.</w:t>
      </w:r>
      <w:r>
        <w:rPr>
          <w:spacing w:val="-2"/>
        </w:rPr>
        <w:t xml:space="preserve"> </w:t>
      </w:r>
      <w:r>
        <w:t>If</w:t>
      </w:r>
      <w:r>
        <w:rPr>
          <w:spacing w:val="-2"/>
        </w:rPr>
        <w:t xml:space="preserve"> </w:t>
      </w:r>
      <w:r>
        <w:t>we</w:t>
      </w:r>
      <w:r>
        <w:rPr>
          <w:spacing w:val="-1"/>
        </w:rPr>
        <w:t xml:space="preserve"> </w:t>
      </w:r>
      <w:r>
        <w:t>are</w:t>
      </w:r>
      <w:r>
        <w:rPr>
          <w:spacing w:val="-4"/>
        </w:rPr>
        <w:t xml:space="preserve"> </w:t>
      </w:r>
      <w:r>
        <w:t>not free, no one will respect us. My second vision for India’s development. For fifty years we have been a developing nation. It is time we see ourselves as a developed nation. We are among the top 5 nations of the world in terms of GDP. We have a 10 percent growth rate in most areas. Our poverty levels are falling. Our achievements are being globally recognised today. Yet we lack the self-confidence to see ourselves as a developed nation, self-reliant and self-assured. Isn’t this incorrect? I</w:t>
      </w:r>
      <w:r>
        <w:rPr>
          <w:spacing w:val="-3"/>
        </w:rPr>
        <w:t xml:space="preserve"> </w:t>
      </w:r>
      <w:r>
        <w:t>have a third vision. India must stand up to the world.</w:t>
      </w:r>
    </w:p>
    <w:p w14:paraId="0A222BFE">
      <w:pPr>
        <w:spacing w:after="0"/>
        <w:sectPr>
          <w:pgSz w:w="11940" w:h="16860"/>
          <w:pgMar w:top="1460" w:right="1180" w:bottom="760" w:left="800" w:header="619" w:footer="563" w:gutter="0"/>
          <w:cols w:space="720" w:num="1"/>
        </w:sectPr>
      </w:pPr>
    </w:p>
    <w:p w14:paraId="5945EBDC">
      <w:pPr>
        <w:pStyle w:val="6"/>
        <w:spacing w:before="82"/>
        <w:ind w:left="928" w:right="201"/>
      </w:pPr>
      <w:r>
        <w:t>Because I believe that unless India stands up to the world, no one will respect us. Only strength respects strength. We must be strong not only as a military power but also as an economic power. Both must go hand-in-hand. My good fortune was to have worked with three great minds. Dr. Vikram Sarabhai of the Dept. of space, Professor Satish Dhawan, who</w:t>
      </w:r>
      <w:r>
        <w:rPr>
          <w:spacing w:val="-3"/>
        </w:rPr>
        <w:t xml:space="preserve"> </w:t>
      </w:r>
      <w:r>
        <w:t>succeeded</w:t>
      </w:r>
      <w:r>
        <w:rPr>
          <w:spacing w:val="-3"/>
        </w:rPr>
        <w:t xml:space="preserve"> </w:t>
      </w:r>
      <w:r>
        <w:t>him</w:t>
      </w:r>
      <w:r>
        <w:rPr>
          <w:spacing w:val="-3"/>
        </w:rPr>
        <w:t xml:space="preserve"> </w:t>
      </w:r>
      <w:r>
        <w:t>and</w:t>
      </w:r>
      <w:r>
        <w:rPr>
          <w:spacing w:val="-1"/>
        </w:rPr>
        <w:t xml:space="preserve"> </w:t>
      </w:r>
      <w:r>
        <w:t>Dr.</w:t>
      </w:r>
      <w:r>
        <w:rPr>
          <w:spacing w:val="-3"/>
        </w:rPr>
        <w:t xml:space="preserve"> </w:t>
      </w:r>
      <w:r>
        <w:t>Brahm</w:t>
      </w:r>
      <w:r>
        <w:rPr>
          <w:spacing w:val="-3"/>
        </w:rPr>
        <w:t xml:space="preserve"> </w:t>
      </w:r>
      <w:r>
        <w:t>Prakash,</w:t>
      </w:r>
      <w:r>
        <w:rPr>
          <w:spacing w:val="-1"/>
        </w:rPr>
        <w:t xml:space="preserve"> </w:t>
      </w:r>
      <w:r>
        <w:t>father</w:t>
      </w:r>
      <w:r>
        <w:rPr>
          <w:spacing w:val="-3"/>
        </w:rPr>
        <w:t xml:space="preserve"> </w:t>
      </w:r>
      <w:r>
        <w:t>of</w:t>
      </w:r>
      <w:r>
        <w:rPr>
          <w:spacing w:val="-5"/>
        </w:rPr>
        <w:t xml:space="preserve"> </w:t>
      </w:r>
      <w:r>
        <w:t>nuclear</w:t>
      </w:r>
      <w:r>
        <w:rPr>
          <w:spacing w:val="-3"/>
        </w:rPr>
        <w:t xml:space="preserve"> </w:t>
      </w:r>
      <w:r>
        <w:t>material.</w:t>
      </w:r>
      <w:r>
        <w:rPr>
          <w:spacing w:val="-1"/>
        </w:rPr>
        <w:t xml:space="preserve"> </w:t>
      </w:r>
      <w:r>
        <w:t>I</w:t>
      </w:r>
      <w:r>
        <w:rPr>
          <w:spacing w:val="-7"/>
        </w:rPr>
        <w:t xml:space="preserve"> </w:t>
      </w:r>
      <w:r>
        <w:t>was</w:t>
      </w:r>
      <w:r>
        <w:rPr>
          <w:spacing w:val="-3"/>
        </w:rPr>
        <w:t xml:space="preserve"> </w:t>
      </w:r>
      <w:r>
        <w:t>lucky</w:t>
      </w:r>
      <w:r>
        <w:rPr>
          <w:spacing w:val="-3"/>
        </w:rPr>
        <w:t xml:space="preserve"> </w:t>
      </w:r>
      <w:r>
        <w:t>to</w:t>
      </w:r>
      <w:r>
        <w:rPr>
          <w:spacing w:val="-3"/>
        </w:rPr>
        <w:t xml:space="preserve"> </w:t>
      </w:r>
      <w:r>
        <w:t>have worked with all three of them closely and consider this the great opportunity of my life. I see four milestones in my career</w:t>
      </w:r>
    </w:p>
    <w:p w14:paraId="2FA6645F">
      <w:pPr>
        <w:spacing w:before="0"/>
        <w:ind w:left="928" w:right="0" w:firstLine="0"/>
        <w:jc w:val="left"/>
        <w:rPr>
          <w:sz w:val="24"/>
        </w:rPr>
      </w:pPr>
      <w:r>
        <w:rPr>
          <w:spacing w:val="-5"/>
          <w:sz w:val="24"/>
        </w:rPr>
        <w:t>"""</w:t>
      </w:r>
    </w:p>
    <w:p w14:paraId="6D5804FF">
      <w:pPr>
        <w:pStyle w:val="6"/>
        <w:spacing w:before="19"/>
      </w:pPr>
    </w:p>
    <w:p w14:paraId="6164788A">
      <w:pPr>
        <w:pStyle w:val="6"/>
        <w:ind w:left="928"/>
      </w:pPr>
      <w:r>
        <w:rPr>
          <w:spacing w:val="-2"/>
        </w:rPr>
        <w:t>print(text1)</w:t>
      </w:r>
    </w:p>
    <w:p w14:paraId="74381396">
      <w:pPr>
        <w:pStyle w:val="6"/>
        <w:spacing w:before="17"/>
      </w:pPr>
    </w:p>
    <w:p w14:paraId="43295D95">
      <w:pPr>
        <w:pStyle w:val="6"/>
        <w:ind w:left="914"/>
      </w:pPr>
      <w:r>
        <w:t>#</w:t>
      </w:r>
      <w:r>
        <w:rPr>
          <w:spacing w:val="-1"/>
        </w:rPr>
        <w:t xml:space="preserve"> </w:t>
      </w:r>
      <w:r>
        <w:t>Tokenizing</w:t>
      </w:r>
      <w:r>
        <w:rPr>
          <w:spacing w:val="-1"/>
        </w:rPr>
        <w:t xml:space="preserve"> </w:t>
      </w:r>
      <w:r>
        <w:rPr>
          <w:spacing w:val="-2"/>
        </w:rPr>
        <w:t>words</w:t>
      </w:r>
    </w:p>
    <w:p w14:paraId="4B21A7A3">
      <w:pPr>
        <w:pStyle w:val="6"/>
        <w:spacing w:before="39" w:line="273" w:lineRule="auto"/>
        <w:ind w:left="914" w:right="5357"/>
      </w:pPr>
      <w:r>
        <w:t>words</w:t>
      </w:r>
      <w:r>
        <w:rPr>
          <w:spacing w:val="-15"/>
        </w:rPr>
        <w:t xml:space="preserve"> </w:t>
      </w:r>
      <w:r>
        <w:t>=</w:t>
      </w:r>
      <w:r>
        <w:rPr>
          <w:spacing w:val="-15"/>
        </w:rPr>
        <w:t xml:space="preserve"> </w:t>
      </w:r>
      <w:r>
        <w:t xml:space="preserve">nltk.word_tokenize(text1) </w:t>
      </w:r>
      <w:r>
        <w:rPr>
          <w:spacing w:val="-2"/>
        </w:rPr>
        <w:t>print(words)</w:t>
      </w:r>
    </w:p>
    <w:p w14:paraId="1286B182">
      <w:pPr>
        <w:pStyle w:val="6"/>
        <w:spacing w:before="16"/>
      </w:pPr>
    </w:p>
    <w:p w14:paraId="29A44B8F">
      <w:pPr>
        <w:pStyle w:val="6"/>
        <w:ind w:left="928"/>
      </w:pPr>
      <w:r>
        <w:rPr>
          <w:spacing w:val="-2"/>
        </w:rPr>
        <w:t>len(words)</w:t>
      </w:r>
    </w:p>
    <w:p w14:paraId="554BCE33">
      <w:pPr>
        <w:pStyle w:val="6"/>
        <w:spacing w:before="19"/>
      </w:pPr>
    </w:p>
    <w:p w14:paraId="4C00CAD1">
      <w:pPr>
        <w:pStyle w:val="6"/>
        <w:spacing w:before="1"/>
        <w:ind w:left="928" w:right="5357"/>
      </w:pPr>
      <w:r>
        <w:t>#Frequency</w:t>
      </w:r>
      <w:r>
        <w:rPr>
          <w:spacing w:val="-10"/>
        </w:rPr>
        <w:t xml:space="preserve"> </w:t>
      </w:r>
      <w:r>
        <w:t>Distribution</w:t>
      </w:r>
      <w:r>
        <w:rPr>
          <w:spacing w:val="-10"/>
        </w:rPr>
        <w:t xml:space="preserve"> </w:t>
      </w:r>
      <w:r>
        <w:t>of</w:t>
      </w:r>
      <w:r>
        <w:rPr>
          <w:spacing w:val="-11"/>
        </w:rPr>
        <w:t xml:space="preserve"> </w:t>
      </w:r>
      <w:r>
        <w:t>"words" word2 = FreqDist(words)</w:t>
      </w:r>
    </w:p>
    <w:p w14:paraId="57412C27">
      <w:pPr>
        <w:pStyle w:val="6"/>
        <w:spacing w:before="19"/>
      </w:pPr>
    </w:p>
    <w:p w14:paraId="0E901B2E">
      <w:pPr>
        <w:pStyle w:val="6"/>
        <w:spacing w:line="494" w:lineRule="auto"/>
        <w:ind w:left="928" w:right="6956"/>
      </w:pPr>
      <w:r>
        <w:rPr>
          <w:spacing w:val="-2"/>
        </w:rPr>
        <w:t>print(word2) len(word2)</w:t>
      </w:r>
    </w:p>
    <w:p w14:paraId="124C6C86">
      <w:pPr>
        <w:pStyle w:val="6"/>
        <w:spacing w:before="3"/>
        <w:ind w:left="928" w:right="2987"/>
      </w:pPr>
      <w:r>
        <w:t>#10</w:t>
      </w:r>
      <w:r>
        <w:rPr>
          <w:spacing w:val="-5"/>
        </w:rPr>
        <w:t xml:space="preserve"> </w:t>
      </w:r>
      <w:r>
        <w:t>most</w:t>
      </w:r>
      <w:r>
        <w:rPr>
          <w:spacing w:val="-5"/>
        </w:rPr>
        <w:t xml:space="preserve"> </w:t>
      </w:r>
      <w:r>
        <w:t>common</w:t>
      </w:r>
      <w:r>
        <w:rPr>
          <w:spacing w:val="-5"/>
        </w:rPr>
        <w:t xml:space="preserve"> </w:t>
      </w:r>
      <w:r>
        <w:t>words</w:t>
      </w:r>
      <w:r>
        <w:rPr>
          <w:spacing w:val="-5"/>
        </w:rPr>
        <w:t xml:space="preserve"> </w:t>
      </w:r>
      <w:r>
        <w:t>and</w:t>
      </w:r>
      <w:r>
        <w:rPr>
          <w:spacing w:val="-5"/>
        </w:rPr>
        <w:t xml:space="preserve"> </w:t>
      </w:r>
      <w:r>
        <w:t>their</w:t>
      </w:r>
      <w:r>
        <w:rPr>
          <w:spacing w:val="-5"/>
        </w:rPr>
        <w:t xml:space="preserve"> </w:t>
      </w:r>
      <w:r>
        <w:t xml:space="preserve">occurrence </w:t>
      </w:r>
      <w:r>
        <w:rPr>
          <w:spacing w:val="-2"/>
        </w:rPr>
        <w:t>word2.most_common(10)</w:t>
      </w:r>
    </w:p>
    <w:p w14:paraId="3A9CC1AC">
      <w:pPr>
        <w:pStyle w:val="6"/>
        <w:spacing w:before="17"/>
      </w:pPr>
    </w:p>
    <w:p w14:paraId="64C8E378">
      <w:pPr>
        <w:pStyle w:val="6"/>
        <w:ind w:left="928" w:right="5849"/>
      </w:pPr>
      <w:r>
        <w:t>#Frequency</w:t>
      </w:r>
      <w:r>
        <w:rPr>
          <w:spacing w:val="-10"/>
        </w:rPr>
        <w:t xml:space="preserve"> </w:t>
      </w:r>
      <w:r>
        <w:t>of</w:t>
      </w:r>
      <w:r>
        <w:rPr>
          <w:spacing w:val="-10"/>
        </w:rPr>
        <w:t xml:space="preserve"> </w:t>
      </w:r>
      <w:r>
        <w:t>particular</w:t>
      </w:r>
      <w:r>
        <w:rPr>
          <w:spacing w:val="-10"/>
        </w:rPr>
        <w:t xml:space="preserve"> </w:t>
      </w:r>
      <w:r>
        <w:t xml:space="preserve">word </w:t>
      </w:r>
      <w:r>
        <w:rPr>
          <w:spacing w:val="-2"/>
        </w:rPr>
        <w:t>word2.freq("and")</w:t>
      </w:r>
    </w:p>
    <w:p w14:paraId="0F76A147">
      <w:pPr>
        <w:pStyle w:val="6"/>
        <w:spacing w:before="1"/>
      </w:pPr>
    </w:p>
    <w:p w14:paraId="468B5A12">
      <w:pPr>
        <w:pStyle w:val="2"/>
        <w:spacing w:before="0"/>
        <w:ind w:left="119" w:right="0"/>
        <w:jc w:val="left"/>
      </w:pPr>
      <w:r>
        <w:rPr>
          <w:spacing w:val="-2"/>
        </w:rPr>
        <w:t>Output:</w:t>
      </w:r>
    </w:p>
    <w:p w14:paraId="0E907379">
      <w:pPr>
        <w:pStyle w:val="6"/>
        <w:spacing w:before="23"/>
        <w:rPr>
          <w:b/>
          <w:sz w:val="20"/>
        </w:rPr>
      </w:pPr>
      <w:r>
        <w:drawing>
          <wp:anchor distT="0" distB="0" distL="0" distR="0" simplePos="0" relativeHeight="251668480" behindDoc="1" locked="0" layoutInCell="1" allowOverlap="1">
            <wp:simplePos x="0" y="0"/>
            <wp:positionH relativeFrom="page">
              <wp:posOffset>584200</wp:posOffset>
            </wp:positionH>
            <wp:positionV relativeFrom="paragraph">
              <wp:posOffset>175260</wp:posOffset>
            </wp:positionV>
            <wp:extent cx="6080125" cy="279336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stretch>
                      <a:fillRect/>
                    </a:stretch>
                  </pic:blipFill>
                  <pic:spPr>
                    <a:xfrm>
                      <a:off x="0" y="0"/>
                      <a:ext cx="6080017" cy="2793301"/>
                    </a:xfrm>
                    <a:prstGeom prst="rect">
                      <a:avLst/>
                    </a:prstGeom>
                  </pic:spPr>
                </pic:pic>
              </a:graphicData>
            </a:graphic>
          </wp:anchor>
        </w:drawing>
      </w:r>
    </w:p>
    <w:p w14:paraId="2F2DFF4F">
      <w:pPr>
        <w:spacing w:after="0"/>
        <w:rPr>
          <w:sz w:val="20"/>
        </w:rPr>
        <w:sectPr>
          <w:pgSz w:w="11940" w:h="16860"/>
          <w:pgMar w:top="1460" w:right="1180" w:bottom="760" w:left="800" w:header="619" w:footer="563" w:gutter="0"/>
          <w:cols w:space="720" w:num="1"/>
        </w:sectPr>
      </w:pPr>
    </w:p>
    <w:p w14:paraId="02C81EB1">
      <w:pPr>
        <w:spacing w:before="83"/>
        <w:ind w:left="92" w:right="91" w:firstLine="0"/>
        <w:jc w:val="center"/>
        <w:rPr>
          <w:b/>
          <w:sz w:val="28"/>
        </w:rPr>
      </w:pPr>
      <w:r>
        <w:rPr>
          <w:b/>
          <w:sz w:val="28"/>
        </w:rPr>
        <w:t>Experiment</w:t>
      </w:r>
      <w:r>
        <w:rPr>
          <w:b/>
          <w:spacing w:val="-7"/>
          <w:sz w:val="28"/>
        </w:rPr>
        <w:t xml:space="preserve"> </w:t>
      </w:r>
      <w:r>
        <w:rPr>
          <w:b/>
          <w:sz w:val="28"/>
        </w:rPr>
        <w:t>No:</w:t>
      </w:r>
      <w:r>
        <w:rPr>
          <w:b/>
          <w:spacing w:val="-3"/>
          <w:sz w:val="28"/>
        </w:rPr>
        <w:t xml:space="preserve"> </w:t>
      </w:r>
      <w:r>
        <w:rPr>
          <w:b/>
          <w:spacing w:val="-10"/>
          <w:sz w:val="28"/>
        </w:rPr>
        <w:t>2</w:t>
      </w:r>
    </w:p>
    <w:p w14:paraId="05EC4F2A">
      <w:pPr>
        <w:pStyle w:val="6"/>
        <w:spacing w:before="274"/>
        <w:ind w:left="537"/>
      </w:pPr>
      <w:r>
        <w:rPr>
          <w:b/>
        </w:rPr>
        <w:t>Aim:</w:t>
      </w:r>
      <w:r>
        <w:rPr>
          <w:b/>
          <w:spacing w:val="-3"/>
        </w:rPr>
        <w:t xml:space="preserve"> </w:t>
      </w:r>
      <w:r>
        <w:t>Text</w:t>
      </w:r>
      <w:r>
        <w:rPr>
          <w:spacing w:val="-2"/>
        </w:rPr>
        <w:t xml:space="preserve"> </w:t>
      </w:r>
      <w:r>
        <w:t>pre-processing</w:t>
      </w:r>
      <w:r>
        <w:rPr>
          <w:spacing w:val="-1"/>
        </w:rPr>
        <w:t xml:space="preserve"> </w:t>
      </w:r>
      <w:r>
        <w:t>level-</w:t>
      </w:r>
      <w:r>
        <w:rPr>
          <w:spacing w:val="-10"/>
        </w:rPr>
        <w:t>2</w:t>
      </w:r>
    </w:p>
    <w:p w14:paraId="1ABA6D1E">
      <w:pPr>
        <w:pStyle w:val="6"/>
        <w:spacing w:before="2"/>
      </w:pPr>
    </w:p>
    <w:p w14:paraId="0F89474D">
      <w:pPr>
        <w:spacing w:before="1"/>
        <w:ind w:left="537" w:right="0" w:firstLine="0"/>
        <w:jc w:val="left"/>
        <w:rPr>
          <w:sz w:val="24"/>
        </w:rPr>
      </w:pPr>
      <w:r>
        <w:rPr>
          <w:b/>
          <w:sz w:val="24"/>
        </w:rPr>
        <w:t>Software:</w:t>
      </w:r>
      <w:r>
        <w:rPr>
          <w:b/>
          <w:spacing w:val="-2"/>
          <w:sz w:val="24"/>
        </w:rPr>
        <w:t xml:space="preserve"> </w:t>
      </w:r>
      <w:r>
        <w:rPr>
          <w:sz w:val="24"/>
        </w:rPr>
        <w:t>Sypder/</w:t>
      </w:r>
      <w:r>
        <w:rPr>
          <w:spacing w:val="-1"/>
          <w:sz w:val="24"/>
        </w:rPr>
        <w:t xml:space="preserve"> </w:t>
      </w:r>
      <w:r>
        <w:rPr>
          <w:sz w:val="24"/>
        </w:rPr>
        <w:t>Jupyter</w:t>
      </w:r>
      <w:r>
        <w:rPr>
          <w:spacing w:val="-3"/>
          <w:sz w:val="24"/>
        </w:rPr>
        <w:t xml:space="preserve"> </w:t>
      </w:r>
      <w:r>
        <w:rPr>
          <w:sz w:val="24"/>
        </w:rPr>
        <w:t>Notebook/ Google</w:t>
      </w:r>
      <w:r>
        <w:rPr>
          <w:spacing w:val="-2"/>
          <w:sz w:val="24"/>
        </w:rPr>
        <w:t xml:space="preserve"> Colab</w:t>
      </w:r>
    </w:p>
    <w:p w14:paraId="18191092">
      <w:pPr>
        <w:pStyle w:val="6"/>
        <w:spacing w:before="2"/>
      </w:pPr>
    </w:p>
    <w:p w14:paraId="59D53D83">
      <w:pPr>
        <w:pStyle w:val="3"/>
        <w:ind w:left="537"/>
      </w:pPr>
      <w:r>
        <w:rPr>
          <w:spacing w:val="-2"/>
        </w:rPr>
        <w:t>Code:</w:t>
      </w:r>
    </w:p>
    <w:p w14:paraId="3A766238">
      <w:pPr>
        <w:pStyle w:val="6"/>
        <w:spacing w:before="2"/>
        <w:rPr>
          <w:b/>
        </w:rPr>
      </w:pPr>
    </w:p>
    <w:p w14:paraId="201D171D">
      <w:pPr>
        <w:pStyle w:val="8"/>
        <w:numPr>
          <w:ilvl w:val="1"/>
          <w:numId w:val="4"/>
        </w:numPr>
        <w:tabs>
          <w:tab w:val="left" w:pos="1257"/>
        </w:tabs>
        <w:spacing w:before="1" w:after="0" w:line="240" w:lineRule="auto"/>
        <w:ind w:left="1257" w:right="0" w:hanging="600"/>
        <w:jc w:val="left"/>
        <w:rPr>
          <w:b/>
          <w:sz w:val="24"/>
        </w:rPr>
      </w:pPr>
      <w:r>
        <w:rPr>
          <w:b/>
          <w:sz w:val="24"/>
        </w:rPr>
        <w:t>To</w:t>
      </w:r>
      <w:r>
        <w:rPr>
          <w:b/>
          <w:spacing w:val="-4"/>
          <w:sz w:val="24"/>
        </w:rPr>
        <w:t xml:space="preserve"> </w:t>
      </w:r>
      <w:r>
        <w:rPr>
          <w:b/>
          <w:sz w:val="24"/>
        </w:rPr>
        <w:t>implement</w:t>
      </w:r>
      <w:r>
        <w:rPr>
          <w:b/>
          <w:spacing w:val="-1"/>
          <w:sz w:val="24"/>
        </w:rPr>
        <w:t xml:space="preserve"> </w:t>
      </w:r>
      <w:r>
        <w:rPr>
          <w:b/>
          <w:sz w:val="24"/>
        </w:rPr>
        <w:t>label</w:t>
      </w:r>
      <w:r>
        <w:rPr>
          <w:b/>
          <w:spacing w:val="-1"/>
          <w:sz w:val="24"/>
        </w:rPr>
        <w:t xml:space="preserve"> </w:t>
      </w:r>
      <w:r>
        <w:rPr>
          <w:b/>
          <w:sz w:val="24"/>
        </w:rPr>
        <w:t>encoding</w:t>
      </w:r>
      <w:r>
        <w:rPr>
          <w:b/>
          <w:spacing w:val="-2"/>
          <w:sz w:val="24"/>
        </w:rPr>
        <w:t xml:space="preserve"> </w:t>
      </w:r>
      <w:r>
        <w:rPr>
          <w:b/>
          <w:sz w:val="24"/>
        </w:rPr>
        <w:t>and</w:t>
      </w:r>
      <w:r>
        <w:rPr>
          <w:b/>
          <w:spacing w:val="-1"/>
          <w:sz w:val="24"/>
        </w:rPr>
        <w:t xml:space="preserve"> </w:t>
      </w:r>
      <w:r>
        <w:rPr>
          <w:b/>
          <w:sz w:val="24"/>
        </w:rPr>
        <w:t>one</w:t>
      </w:r>
      <w:r>
        <w:rPr>
          <w:b/>
          <w:spacing w:val="-2"/>
          <w:sz w:val="24"/>
        </w:rPr>
        <w:t xml:space="preserve"> </w:t>
      </w:r>
      <w:r>
        <w:rPr>
          <w:b/>
          <w:sz w:val="24"/>
        </w:rPr>
        <w:t>hot</w:t>
      </w:r>
      <w:r>
        <w:rPr>
          <w:b/>
          <w:spacing w:val="-2"/>
          <w:sz w:val="24"/>
        </w:rPr>
        <w:t xml:space="preserve"> </w:t>
      </w:r>
      <w:r>
        <w:rPr>
          <w:b/>
          <w:sz w:val="24"/>
        </w:rPr>
        <w:t>encoding</w:t>
      </w:r>
      <w:r>
        <w:rPr>
          <w:b/>
          <w:spacing w:val="-1"/>
          <w:sz w:val="24"/>
        </w:rPr>
        <w:t xml:space="preserve"> </w:t>
      </w:r>
      <w:r>
        <w:rPr>
          <w:b/>
          <w:sz w:val="24"/>
        </w:rPr>
        <w:t>on</w:t>
      </w:r>
      <w:r>
        <w:rPr>
          <w:b/>
          <w:spacing w:val="-1"/>
          <w:sz w:val="24"/>
        </w:rPr>
        <w:t xml:space="preserve"> </w:t>
      </w:r>
      <w:r>
        <w:rPr>
          <w:b/>
          <w:sz w:val="24"/>
        </w:rPr>
        <w:t>textual</w:t>
      </w:r>
      <w:r>
        <w:rPr>
          <w:b/>
          <w:spacing w:val="-1"/>
          <w:sz w:val="24"/>
        </w:rPr>
        <w:t xml:space="preserve"> </w:t>
      </w:r>
      <w:r>
        <w:rPr>
          <w:b/>
          <w:spacing w:val="-4"/>
          <w:sz w:val="24"/>
        </w:rPr>
        <w:t>data</w:t>
      </w:r>
    </w:p>
    <w:p w14:paraId="4D2C1020">
      <w:pPr>
        <w:pStyle w:val="6"/>
        <w:spacing w:before="59"/>
        <w:rPr>
          <w:b/>
        </w:rPr>
      </w:pPr>
    </w:p>
    <w:p w14:paraId="23DBC6C5">
      <w:pPr>
        <w:pStyle w:val="6"/>
        <w:spacing w:before="1"/>
        <w:ind w:left="722"/>
      </w:pPr>
      <w:r>
        <w:t>#Label</w:t>
      </w:r>
      <w:r>
        <w:rPr>
          <w:spacing w:val="-5"/>
        </w:rPr>
        <w:t xml:space="preserve"> </w:t>
      </w:r>
      <w:r>
        <w:rPr>
          <w:spacing w:val="-2"/>
        </w:rPr>
        <w:t>Encoding</w:t>
      </w:r>
    </w:p>
    <w:p w14:paraId="297B6B44">
      <w:pPr>
        <w:pStyle w:val="6"/>
        <w:spacing w:before="28" w:line="489" w:lineRule="auto"/>
        <w:ind w:left="722" w:right="2157"/>
      </w:pPr>
      <w:r>
        <w:t>#for</w:t>
      </w:r>
      <w:r>
        <w:rPr>
          <w:spacing w:val="-5"/>
        </w:rPr>
        <w:t xml:space="preserve"> </w:t>
      </w:r>
      <w:r>
        <w:t>label</w:t>
      </w:r>
      <w:r>
        <w:rPr>
          <w:spacing w:val="-4"/>
        </w:rPr>
        <w:t xml:space="preserve"> </w:t>
      </w:r>
      <w:r>
        <w:t>encoding</w:t>
      </w:r>
      <w:r>
        <w:rPr>
          <w:spacing w:val="-4"/>
        </w:rPr>
        <w:t xml:space="preserve"> </w:t>
      </w:r>
      <w:r>
        <w:t>we</w:t>
      </w:r>
      <w:r>
        <w:rPr>
          <w:spacing w:val="-4"/>
        </w:rPr>
        <w:t xml:space="preserve"> </w:t>
      </w:r>
      <w:r>
        <w:t>import</w:t>
      </w:r>
      <w:r>
        <w:rPr>
          <w:spacing w:val="-4"/>
        </w:rPr>
        <w:t xml:space="preserve"> </w:t>
      </w:r>
      <w:r>
        <w:t>LabelEncoder</w:t>
      </w:r>
      <w:r>
        <w:rPr>
          <w:spacing w:val="-4"/>
        </w:rPr>
        <w:t xml:space="preserve"> </w:t>
      </w:r>
      <w:r>
        <w:t>module</w:t>
      </w:r>
      <w:r>
        <w:rPr>
          <w:spacing w:val="-4"/>
        </w:rPr>
        <w:t xml:space="preserve"> </w:t>
      </w:r>
      <w:r>
        <w:t>from</w:t>
      </w:r>
      <w:r>
        <w:rPr>
          <w:spacing w:val="-4"/>
        </w:rPr>
        <w:t xml:space="preserve"> </w:t>
      </w:r>
      <w:r>
        <w:t>sklearn</w:t>
      </w:r>
      <w:r>
        <w:rPr>
          <w:spacing w:val="-4"/>
        </w:rPr>
        <w:t xml:space="preserve"> </w:t>
      </w:r>
      <w:r>
        <w:t>library from sklearn.preprocessing import LabelEncoder path=r"D:\NMIMS\NLP Material\Lab Work\Code\DataSet\Data1.xlsx"</w:t>
      </w:r>
    </w:p>
    <w:p w14:paraId="6EBC9FD2">
      <w:pPr>
        <w:pStyle w:val="6"/>
        <w:ind w:left="722" w:right="4143"/>
      </w:pPr>
      <w:r>
        <w:t>#loading</w:t>
      </w:r>
      <w:r>
        <w:rPr>
          <w:spacing w:val="-5"/>
        </w:rPr>
        <w:t xml:space="preserve"> </w:t>
      </w:r>
      <w:r>
        <w:t>excel</w:t>
      </w:r>
      <w:r>
        <w:rPr>
          <w:spacing w:val="-5"/>
        </w:rPr>
        <w:t xml:space="preserve"> </w:t>
      </w:r>
      <w:r>
        <w:t>into</w:t>
      </w:r>
      <w:r>
        <w:rPr>
          <w:spacing w:val="-5"/>
        </w:rPr>
        <w:t xml:space="preserve"> </w:t>
      </w:r>
      <w:r>
        <w:t>a</w:t>
      </w:r>
      <w:r>
        <w:rPr>
          <w:spacing w:val="-5"/>
        </w:rPr>
        <w:t xml:space="preserve"> </w:t>
      </w:r>
      <w:r>
        <w:t>dataset</w:t>
      </w:r>
      <w:r>
        <w:rPr>
          <w:spacing w:val="-5"/>
        </w:rPr>
        <w:t xml:space="preserve"> </w:t>
      </w:r>
      <w:r>
        <w:t>variable</w:t>
      </w:r>
      <w:r>
        <w:rPr>
          <w:spacing w:val="-6"/>
        </w:rPr>
        <w:t xml:space="preserve"> </w:t>
      </w:r>
      <w:r>
        <w:t>using</w:t>
      </w:r>
      <w:r>
        <w:rPr>
          <w:spacing w:val="-5"/>
        </w:rPr>
        <w:t xml:space="preserve"> </w:t>
      </w:r>
      <w:r>
        <w:t>pandas dataset = pd.read_csv(path)</w:t>
      </w:r>
    </w:p>
    <w:p w14:paraId="289746CB">
      <w:pPr>
        <w:pStyle w:val="6"/>
        <w:spacing w:before="263"/>
        <w:ind w:left="722" w:right="5849"/>
      </w:pPr>
      <w:r>
        <w:t xml:space="preserve">#print top 5 rows </w:t>
      </w:r>
      <w:r>
        <w:rPr>
          <w:spacing w:val="-2"/>
        </w:rPr>
        <w:t>print(dataset.head())</w:t>
      </w:r>
    </w:p>
    <w:p w14:paraId="5746CCED">
      <w:pPr>
        <w:pStyle w:val="6"/>
        <w:spacing w:before="19"/>
      </w:pPr>
    </w:p>
    <w:p w14:paraId="15FEF20C">
      <w:pPr>
        <w:pStyle w:val="6"/>
        <w:spacing w:before="1"/>
        <w:ind w:left="722" w:right="5849"/>
      </w:pPr>
      <w:r>
        <w:t>#print</w:t>
      </w:r>
      <w:r>
        <w:rPr>
          <w:spacing w:val="-10"/>
        </w:rPr>
        <w:t xml:space="preserve"> </w:t>
      </w:r>
      <w:r>
        <w:t>bottom</w:t>
      </w:r>
      <w:r>
        <w:rPr>
          <w:spacing w:val="-10"/>
        </w:rPr>
        <w:t xml:space="preserve"> </w:t>
      </w:r>
      <w:r>
        <w:t>5</w:t>
      </w:r>
      <w:r>
        <w:rPr>
          <w:spacing w:val="-10"/>
        </w:rPr>
        <w:t xml:space="preserve"> </w:t>
      </w:r>
      <w:r>
        <w:t xml:space="preserve">rows </w:t>
      </w:r>
      <w:r>
        <w:rPr>
          <w:spacing w:val="-2"/>
        </w:rPr>
        <w:t>print(dataset.tail())</w:t>
      </w:r>
    </w:p>
    <w:p w14:paraId="4D83FEC9">
      <w:pPr>
        <w:pStyle w:val="6"/>
        <w:spacing w:before="17"/>
      </w:pPr>
    </w:p>
    <w:p w14:paraId="3B1DB2A8">
      <w:pPr>
        <w:pStyle w:val="6"/>
        <w:ind w:left="722" w:right="5849"/>
      </w:pPr>
      <w:r>
        <w:t>#datatypes</w:t>
      </w:r>
      <w:r>
        <w:rPr>
          <w:spacing w:val="-15"/>
        </w:rPr>
        <w:t xml:space="preserve"> </w:t>
      </w:r>
      <w:r>
        <w:t>of</w:t>
      </w:r>
      <w:r>
        <w:rPr>
          <w:spacing w:val="-15"/>
        </w:rPr>
        <w:t xml:space="preserve"> </w:t>
      </w:r>
      <w:r>
        <w:t xml:space="preserve">varialbes </w:t>
      </w:r>
      <w:r>
        <w:rPr>
          <w:spacing w:val="-2"/>
        </w:rPr>
        <w:t>print(dataset.dtypes)</w:t>
      </w:r>
    </w:p>
    <w:p w14:paraId="2D88AFF0">
      <w:pPr>
        <w:pStyle w:val="6"/>
        <w:spacing w:before="19"/>
      </w:pPr>
    </w:p>
    <w:p w14:paraId="10E6F472">
      <w:pPr>
        <w:pStyle w:val="6"/>
        <w:ind w:left="722" w:right="2987"/>
      </w:pPr>
      <w:r>
        <w:t>#lets</w:t>
      </w:r>
      <w:r>
        <w:rPr>
          <w:spacing w:val="-5"/>
        </w:rPr>
        <w:t xml:space="preserve"> </w:t>
      </w:r>
      <w:r>
        <w:t>print</w:t>
      </w:r>
      <w:r>
        <w:rPr>
          <w:spacing w:val="-5"/>
        </w:rPr>
        <w:t xml:space="preserve"> </w:t>
      </w:r>
      <w:r>
        <w:t>unique</w:t>
      </w:r>
      <w:r>
        <w:rPr>
          <w:spacing w:val="-6"/>
        </w:rPr>
        <w:t xml:space="preserve"> </w:t>
      </w:r>
      <w:r>
        <w:t>values</w:t>
      </w:r>
      <w:r>
        <w:rPr>
          <w:spacing w:val="-5"/>
        </w:rPr>
        <w:t xml:space="preserve"> </w:t>
      </w:r>
      <w:r>
        <w:t>of</w:t>
      </w:r>
      <w:r>
        <w:rPr>
          <w:spacing w:val="-6"/>
        </w:rPr>
        <w:t xml:space="preserve"> </w:t>
      </w:r>
      <w:r>
        <w:t>"State"</w:t>
      </w:r>
      <w:r>
        <w:rPr>
          <w:spacing w:val="-5"/>
        </w:rPr>
        <w:t xml:space="preserve"> </w:t>
      </w:r>
      <w:r>
        <w:t xml:space="preserve">variable </w:t>
      </w:r>
      <w:r>
        <w:rPr>
          <w:spacing w:val="-2"/>
        </w:rPr>
        <w:t>print(dataset["State"].unique())</w:t>
      </w:r>
    </w:p>
    <w:p w14:paraId="5C90155A">
      <w:pPr>
        <w:pStyle w:val="6"/>
        <w:spacing w:before="17"/>
      </w:pPr>
    </w:p>
    <w:p w14:paraId="2E22DE35">
      <w:pPr>
        <w:pStyle w:val="6"/>
        <w:ind w:left="1050" w:hanging="339"/>
      </w:pPr>
      <w:r>
        <w:t>#dataset.mean()</w:t>
      </w:r>
      <w:r>
        <w:rPr>
          <w:spacing w:val="-4"/>
        </w:rPr>
        <w:t xml:space="preserve"> </w:t>
      </w:r>
      <w:r>
        <w:t>will</w:t>
      </w:r>
      <w:r>
        <w:rPr>
          <w:spacing w:val="-2"/>
        </w:rPr>
        <w:t xml:space="preserve"> </w:t>
      </w:r>
      <w:r>
        <w:t>get</w:t>
      </w:r>
      <w:r>
        <w:rPr>
          <w:spacing w:val="-2"/>
        </w:rPr>
        <w:t xml:space="preserve"> </w:t>
      </w:r>
      <w:r>
        <w:t>the</w:t>
      </w:r>
      <w:r>
        <w:rPr>
          <w:spacing w:val="-3"/>
        </w:rPr>
        <w:t xml:space="preserve"> </w:t>
      </w:r>
      <w:r>
        <w:t>mean</w:t>
      </w:r>
      <w:r>
        <w:rPr>
          <w:spacing w:val="-2"/>
        </w:rPr>
        <w:t xml:space="preserve"> </w:t>
      </w:r>
      <w:r>
        <w:t>of</w:t>
      </w:r>
      <w:r>
        <w:rPr>
          <w:spacing w:val="-2"/>
        </w:rPr>
        <w:t xml:space="preserve"> </w:t>
      </w:r>
      <w:r>
        <w:t>the</w:t>
      </w:r>
      <w:r>
        <w:rPr>
          <w:spacing w:val="-2"/>
        </w:rPr>
        <w:t xml:space="preserve"> </w:t>
      </w:r>
      <w:r>
        <w:t>columns</w:t>
      </w:r>
      <w:r>
        <w:rPr>
          <w:spacing w:val="-2"/>
        </w:rPr>
        <w:t xml:space="preserve"> </w:t>
      </w:r>
      <w:r>
        <w:t>(only</w:t>
      </w:r>
      <w:r>
        <w:rPr>
          <w:spacing w:val="-2"/>
        </w:rPr>
        <w:t xml:space="preserve"> </w:t>
      </w:r>
      <w:r>
        <w:t>those</w:t>
      </w:r>
      <w:r>
        <w:rPr>
          <w:spacing w:val="-3"/>
        </w:rPr>
        <w:t xml:space="preserve"> </w:t>
      </w:r>
      <w:r>
        <w:t>columns</w:t>
      </w:r>
      <w:r>
        <w:rPr>
          <w:spacing w:val="-2"/>
        </w:rPr>
        <w:t xml:space="preserve"> </w:t>
      </w:r>
      <w:r>
        <w:t>which</w:t>
      </w:r>
      <w:r>
        <w:rPr>
          <w:spacing w:val="-2"/>
        </w:rPr>
        <w:t xml:space="preserve"> </w:t>
      </w:r>
      <w:r>
        <w:t>has</w:t>
      </w:r>
      <w:r>
        <w:rPr>
          <w:spacing w:val="-2"/>
        </w:rPr>
        <w:t xml:space="preserve"> </w:t>
      </w:r>
      <w:r>
        <w:t>the</w:t>
      </w:r>
      <w:r>
        <w:rPr>
          <w:spacing w:val="-2"/>
        </w:rPr>
        <w:t xml:space="preserve"> </w:t>
      </w:r>
      <w:r>
        <w:t xml:space="preserve">numeric </w:t>
      </w:r>
      <w:r>
        <w:rPr>
          <w:spacing w:val="-2"/>
        </w:rPr>
        <w:t>values)</w:t>
      </w:r>
    </w:p>
    <w:p w14:paraId="6175FBBA">
      <w:pPr>
        <w:pStyle w:val="6"/>
        <w:ind w:left="722" w:right="201" w:hanging="10"/>
      </w:pPr>
      <w:r>
        <w:t>#dataset.fillna()</w:t>
      </w:r>
      <w:r>
        <w:rPr>
          <w:spacing w:val="-2"/>
        </w:rPr>
        <w:t xml:space="preserve"> </w:t>
      </w:r>
      <w:r>
        <w:t>will</w:t>
      </w:r>
      <w:r>
        <w:rPr>
          <w:spacing w:val="-3"/>
        </w:rPr>
        <w:t xml:space="preserve"> </w:t>
      </w:r>
      <w:r>
        <w:t>replace</w:t>
      </w:r>
      <w:r>
        <w:rPr>
          <w:spacing w:val="-4"/>
        </w:rPr>
        <w:t xml:space="preserve"> </w:t>
      </w:r>
      <w:r>
        <w:t>the</w:t>
      </w:r>
      <w:r>
        <w:rPr>
          <w:spacing w:val="-3"/>
        </w:rPr>
        <w:t xml:space="preserve"> </w:t>
      </w:r>
      <w:r>
        <w:t>"nan"</w:t>
      </w:r>
      <w:r>
        <w:rPr>
          <w:spacing w:val="-3"/>
        </w:rPr>
        <w:t xml:space="preserve"> </w:t>
      </w:r>
      <w:r>
        <w:t>values</w:t>
      </w:r>
      <w:r>
        <w:rPr>
          <w:spacing w:val="-3"/>
        </w:rPr>
        <w:t xml:space="preserve"> </w:t>
      </w:r>
      <w:r>
        <w:t>with</w:t>
      </w:r>
      <w:r>
        <w:rPr>
          <w:spacing w:val="-1"/>
        </w:rPr>
        <w:t xml:space="preserve"> </w:t>
      </w:r>
      <w:r>
        <w:t>whatever</w:t>
      </w:r>
      <w:r>
        <w:rPr>
          <w:spacing w:val="-2"/>
        </w:rPr>
        <w:t xml:space="preserve"> </w:t>
      </w:r>
      <w:r>
        <w:t>we</w:t>
      </w:r>
      <w:r>
        <w:rPr>
          <w:spacing w:val="-5"/>
        </w:rPr>
        <w:t xml:space="preserve"> </w:t>
      </w:r>
      <w:r>
        <w:t>have</w:t>
      </w:r>
      <w:r>
        <w:rPr>
          <w:spacing w:val="-4"/>
        </w:rPr>
        <w:t xml:space="preserve"> </w:t>
      </w:r>
      <w:r>
        <w:t>written</w:t>
      </w:r>
      <w:r>
        <w:rPr>
          <w:spacing w:val="-3"/>
        </w:rPr>
        <w:t xml:space="preserve"> </w:t>
      </w:r>
      <w:r>
        <w:t>as</w:t>
      </w:r>
      <w:r>
        <w:rPr>
          <w:spacing w:val="-3"/>
        </w:rPr>
        <w:t xml:space="preserve"> </w:t>
      </w:r>
      <w:r>
        <w:t>argument dataset = dataset.fillna(dataset.mean())</w:t>
      </w:r>
    </w:p>
    <w:p w14:paraId="72791014">
      <w:pPr>
        <w:pStyle w:val="6"/>
        <w:spacing w:before="1"/>
        <w:ind w:left="722"/>
      </w:pPr>
      <w:r>
        <w:t>dataset_new</w:t>
      </w:r>
      <w:r>
        <w:rPr>
          <w:spacing w:val="-1"/>
        </w:rPr>
        <w:t xml:space="preserve"> </w:t>
      </w:r>
      <w:r>
        <w:t>=</w:t>
      </w:r>
      <w:r>
        <w:rPr>
          <w:spacing w:val="-2"/>
        </w:rPr>
        <w:t xml:space="preserve"> dataset.copy()</w:t>
      </w:r>
    </w:p>
    <w:p w14:paraId="4C57ECF6">
      <w:pPr>
        <w:pStyle w:val="6"/>
        <w:spacing w:before="19"/>
      </w:pPr>
    </w:p>
    <w:p w14:paraId="42550E9B">
      <w:pPr>
        <w:pStyle w:val="6"/>
        <w:ind w:left="722" w:right="2157"/>
      </w:pPr>
      <w:r>
        <w:t>#create</w:t>
      </w:r>
      <w:r>
        <w:rPr>
          <w:spacing w:val="-4"/>
        </w:rPr>
        <w:t xml:space="preserve"> </w:t>
      </w:r>
      <w:r>
        <w:t>an</w:t>
      </w:r>
      <w:r>
        <w:rPr>
          <w:spacing w:val="-3"/>
        </w:rPr>
        <w:t xml:space="preserve"> </w:t>
      </w:r>
      <w:r>
        <w:t>object</w:t>
      </w:r>
      <w:r>
        <w:rPr>
          <w:spacing w:val="-3"/>
        </w:rPr>
        <w:t xml:space="preserve"> </w:t>
      </w:r>
      <w:r>
        <w:t>of</w:t>
      </w:r>
      <w:r>
        <w:rPr>
          <w:spacing w:val="-3"/>
        </w:rPr>
        <w:t xml:space="preserve"> </w:t>
      </w:r>
      <w:r>
        <w:t>Class</w:t>
      </w:r>
      <w:r>
        <w:rPr>
          <w:spacing w:val="-3"/>
        </w:rPr>
        <w:t xml:space="preserve"> </w:t>
      </w:r>
      <w:r>
        <w:t>LabelEncoder</w:t>
      </w:r>
      <w:r>
        <w:rPr>
          <w:spacing w:val="-3"/>
        </w:rPr>
        <w:t xml:space="preserve"> </w:t>
      </w:r>
      <w:r>
        <w:t>and</w:t>
      </w:r>
      <w:r>
        <w:rPr>
          <w:spacing w:val="-3"/>
        </w:rPr>
        <w:t xml:space="preserve"> </w:t>
      </w:r>
      <w:r>
        <w:t>save</w:t>
      </w:r>
      <w:r>
        <w:rPr>
          <w:spacing w:val="-2"/>
        </w:rPr>
        <w:t xml:space="preserve"> </w:t>
      </w:r>
      <w:r>
        <w:t>the</w:t>
      </w:r>
      <w:r>
        <w:rPr>
          <w:spacing w:val="-3"/>
        </w:rPr>
        <w:t xml:space="preserve"> </w:t>
      </w:r>
      <w:r>
        <w:t>value</w:t>
      </w:r>
      <w:r>
        <w:rPr>
          <w:spacing w:val="-3"/>
        </w:rPr>
        <w:t xml:space="preserve"> </w:t>
      </w:r>
      <w:r>
        <w:t>in</w:t>
      </w:r>
      <w:r>
        <w:rPr>
          <w:spacing w:val="-3"/>
        </w:rPr>
        <w:t xml:space="preserve"> </w:t>
      </w:r>
      <w:r>
        <w:t>a</w:t>
      </w:r>
      <w:r>
        <w:rPr>
          <w:spacing w:val="-4"/>
        </w:rPr>
        <w:t xml:space="preserve"> </w:t>
      </w:r>
      <w:r>
        <w:t>variable label_encoder = LabelEncoder()</w:t>
      </w:r>
    </w:p>
    <w:p w14:paraId="6D52D871">
      <w:pPr>
        <w:pStyle w:val="6"/>
        <w:spacing w:before="19"/>
      </w:pPr>
    </w:p>
    <w:p w14:paraId="3728F83C">
      <w:pPr>
        <w:pStyle w:val="6"/>
        <w:ind w:left="722"/>
      </w:pPr>
      <w:r>
        <w:t xml:space="preserve">#Label encoding for "State column" </w:t>
      </w:r>
      <w:r>
        <w:rPr>
          <w:spacing w:val="-2"/>
        </w:rPr>
        <w:t>dataset_new["State_new"]=label_encoder.fit_transform(dataset_new["State"])</w:t>
      </w:r>
    </w:p>
    <w:p w14:paraId="55A035CE">
      <w:pPr>
        <w:pStyle w:val="6"/>
        <w:spacing w:before="17"/>
      </w:pPr>
    </w:p>
    <w:p w14:paraId="210F2CE3">
      <w:pPr>
        <w:pStyle w:val="6"/>
        <w:ind w:left="722"/>
      </w:pPr>
      <w:r>
        <w:t xml:space="preserve">#Label encoding for "Purchase column" </w:t>
      </w:r>
      <w:r>
        <w:rPr>
          <w:spacing w:val="-2"/>
        </w:rPr>
        <w:t>dataset_new["Purchase_new"]=label_encoder.fit_transform(dataset_new["Purchase"])</w:t>
      </w:r>
    </w:p>
    <w:p w14:paraId="1EDCE59D">
      <w:pPr>
        <w:spacing w:after="0"/>
        <w:sectPr>
          <w:pgSz w:w="11940" w:h="16860"/>
          <w:pgMar w:top="1460" w:right="1180" w:bottom="760" w:left="800" w:header="619" w:footer="563" w:gutter="0"/>
          <w:cols w:space="720" w:num="1"/>
        </w:sectPr>
      </w:pPr>
    </w:p>
    <w:p w14:paraId="6DB4799E">
      <w:pPr>
        <w:pStyle w:val="6"/>
        <w:spacing w:before="82"/>
        <w:ind w:left="722"/>
      </w:pPr>
      <w:r>
        <w:t>#One</w:t>
      </w:r>
      <w:r>
        <w:rPr>
          <w:spacing w:val="-2"/>
        </w:rPr>
        <w:t xml:space="preserve"> </w:t>
      </w:r>
      <w:r>
        <w:t xml:space="preserve">Hot </w:t>
      </w:r>
      <w:r>
        <w:rPr>
          <w:spacing w:val="-2"/>
        </w:rPr>
        <w:t>Encoding</w:t>
      </w:r>
    </w:p>
    <w:p w14:paraId="748202E5">
      <w:pPr>
        <w:pStyle w:val="6"/>
        <w:spacing w:before="276" w:line="256" w:lineRule="auto"/>
        <w:ind w:left="722" w:right="6956"/>
      </w:pPr>
      <w:r>
        <w:t>import</w:t>
      </w:r>
      <w:r>
        <w:rPr>
          <w:spacing w:val="-10"/>
        </w:rPr>
        <w:t xml:space="preserve"> </w:t>
      </w:r>
      <w:r>
        <w:t>pandas</w:t>
      </w:r>
      <w:r>
        <w:rPr>
          <w:spacing w:val="-10"/>
        </w:rPr>
        <w:t xml:space="preserve"> </w:t>
      </w:r>
      <w:r>
        <w:t>as</w:t>
      </w:r>
      <w:r>
        <w:rPr>
          <w:spacing w:val="-10"/>
        </w:rPr>
        <w:t xml:space="preserve"> </w:t>
      </w:r>
      <w:r>
        <w:t xml:space="preserve">pd import numpy as </w:t>
      </w:r>
      <w:r>
        <w:rPr>
          <w:spacing w:val="-5"/>
        </w:rPr>
        <w:t>np</w:t>
      </w:r>
    </w:p>
    <w:p w14:paraId="36AEE1B8">
      <w:pPr>
        <w:pStyle w:val="6"/>
        <w:spacing w:before="16"/>
      </w:pPr>
    </w:p>
    <w:p w14:paraId="25CE2AD4">
      <w:pPr>
        <w:pStyle w:val="6"/>
        <w:ind w:left="722" w:right="2157"/>
      </w:pPr>
      <w:r>
        <w:t>#for</w:t>
      </w:r>
      <w:r>
        <w:rPr>
          <w:spacing w:val="-5"/>
        </w:rPr>
        <w:t xml:space="preserve"> </w:t>
      </w:r>
      <w:r>
        <w:t>label</w:t>
      </w:r>
      <w:r>
        <w:rPr>
          <w:spacing w:val="-4"/>
        </w:rPr>
        <w:t xml:space="preserve"> </w:t>
      </w:r>
      <w:r>
        <w:t>encoding</w:t>
      </w:r>
      <w:r>
        <w:rPr>
          <w:spacing w:val="-4"/>
        </w:rPr>
        <w:t xml:space="preserve"> </w:t>
      </w:r>
      <w:r>
        <w:t>we</w:t>
      </w:r>
      <w:r>
        <w:rPr>
          <w:spacing w:val="-4"/>
        </w:rPr>
        <w:t xml:space="preserve"> </w:t>
      </w:r>
      <w:r>
        <w:t>import</w:t>
      </w:r>
      <w:r>
        <w:rPr>
          <w:spacing w:val="-4"/>
        </w:rPr>
        <w:t xml:space="preserve"> </w:t>
      </w:r>
      <w:r>
        <w:t>LabelEncoder</w:t>
      </w:r>
      <w:r>
        <w:rPr>
          <w:spacing w:val="-4"/>
        </w:rPr>
        <w:t xml:space="preserve"> </w:t>
      </w:r>
      <w:r>
        <w:t>module</w:t>
      </w:r>
      <w:r>
        <w:rPr>
          <w:spacing w:val="-4"/>
        </w:rPr>
        <w:t xml:space="preserve"> </w:t>
      </w:r>
      <w:r>
        <w:t>from</w:t>
      </w:r>
      <w:r>
        <w:rPr>
          <w:spacing w:val="-4"/>
        </w:rPr>
        <w:t xml:space="preserve"> </w:t>
      </w:r>
      <w:r>
        <w:t>sklearn</w:t>
      </w:r>
      <w:r>
        <w:rPr>
          <w:spacing w:val="-4"/>
        </w:rPr>
        <w:t xml:space="preserve"> </w:t>
      </w:r>
      <w:r>
        <w:t>library from sklearn.preprocessing import OneHotEncoder</w:t>
      </w:r>
    </w:p>
    <w:p w14:paraId="234CD5C8">
      <w:pPr>
        <w:pStyle w:val="6"/>
        <w:spacing w:before="19"/>
      </w:pPr>
    </w:p>
    <w:p w14:paraId="249C49E3">
      <w:pPr>
        <w:pStyle w:val="6"/>
        <w:spacing w:before="1"/>
        <w:ind w:left="722" w:right="2157"/>
      </w:pPr>
      <w:r>
        <w:t>path=r"D:\MU\NLP</w:t>
      </w:r>
      <w:r>
        <w:rPr>
          <w:spacing w:val="-15"/>
        </w:rPr>
        <w:t xml:space="preserve"> </w:t>
      </w:r>
      <w:r>
        <w:t>Material\Lab</w:t>
      </w:r>
      <w:r>
        <w:rPr>
          <w:spacing w:val="-15"/>
        </w:rPr>
        <w:t xml:space="preserve"> </w:t>
      </w:r>
      <w:r>
        <w:t>Work\Code\DataSet\Data1.xlsx" #loading excel into a dataset variable using pandas</w:t>
      </w:r>
    </w:p>
    <w:p w14:paraId="20901509">
      <w:pPr>
        <w:pStyle w:val="6"/>
        <w:ind w:left="722" w:right="5849"/>
      </w:pPr>
      <w:r>
        <w:t>dataset</w:t>
      </w:r>
      <w:r>
        <w:rPr>
          <w:spacing w:val="-15"/>
        </w:rPr>
        <w:t xml:space="preserve"> </w:t>
      </w:r>
      <w:r>
        <w:t>=</w:t>
      </w:r>
      <w:r>
        <w:rPr>
          <w:spacing w:val="-15"/>
        </w:rPr>
        <w:t xml:space="preserve"> </w:t>
      </w:r>
      <w:r>
        <w:t xml:space="preserve">pd.read_excel(path) </w:t>
      </w:r>
      <w:r>
        <w:rPr>
          <w:spacing w:val="-2"/>
        </w:rPr>
        <w:t>print(dataset)</w:t>
      </w:r>
    </w:p>
    <w:p w14:paraId="148EE097">
      <w:pPr>
        <w:pStyle w:val="6"/>
        <w:spacing w:before="17"/>
      </w:pPr>
    </w:p>
    <w:p w14:paraId="62373846">
      <w:pPr>
        <w:pStyle w:val="6"/>
        <w:spacing w:line="256" w:lineRule="auto"/>
        <w:ind w:left="712" w:right="89" w:firstLine="60"/>
      </w:pPr>
      <w:r>
        <w:t>#dataset.mean()</w:t>
      </w:r>
      <w:r>
        <w:rPr>
          <w:spacing w:val="-5"/>
        </w:rPr>
        <w:t xml:space="preserve"> </w:t>
      </w:r>
      <w:r>
        <w:t>will</w:t>
      </w:r>
      <w:r>
        <w:rPr>
          <w:spacing w:val="-3"/>
        </w:rPr>
        <w:t xml:space="preserve"> </w:t>
      </w:r>
      <w:r>
        <w:t>get</w:t>
      </w:r>
      <w:r>
        <w:rPr>
          <w:spacing w:val="-1"/>
        </w:rPr>
        <w:t xml:space="preserve"> </w:t>
      </w:r>
      <w:r>
        <w:t>the</w:t>
      </w:r>
      <w:r>
        <w:rPr>
          <w:spacing w:val="-3"/>
        </w:rPr>
        <w:t xml:space="preserve"> </w:t>
      </w:r>
      <w:r>
        <w:t>mean</w:t>
      </w:r>
      <w:r>
        <w:rPr>
          <w:spacing w:val="-3"/>
        </w:rPr>
        <w:t xml:space="preserve"> </w:t>
      </w:r>
      <w:r>
        <w:t>of</w:t>
      </w:r>
      <w:r>
        <w:rPr>
          <w:spacing w:val="-3"/>
        </w:rPr>
        <w:t xml:space="preserve"> </w:t>
      </w:r>
      <w:r>
        <w:t>the</w:t>
      </w:r>
      <w:r>
        <w:rPr>
          <w:spacing w:val="-3"/>
        </w:rPr>
        <w:t xml:space="preserve"> </w:t>
      </w:r>
      <w:r>
        <w:t>columns</w:t>
      </w:r>
      <w:r>
        <w:rPr>
          <w:spacing w:val="-3"/>
        </w:rPr>
        <w:t xml:space="preserve"> </w:t>
      </w:r>
      <w:r>
        <w:t>(only</w:t>
      </w:r>
      <w:r>
        <w:rPr>
          <w:spacing w:val="-3"/>
        </w:rPr>
        <w:t xml:space="preserve"> </w:t>
      </w:r>
      <w:r>
        <w:t>those</w:t>
      </w:r>
      <w:r>
        <w:rPr>
          <w:spacing w:val="-3"/>
        </w:rPr>
        <w:t xml:space="preserve"> </w:t>
      </w:r>
      <w:r>
        <w:t>columns</w:t>
      </w:r>
      <w:r>
        <w:rPr>
          <w:spacing w:val="-3"/>
        </w:rPr>
        <w:t xml:space="preserve"> </w:t>
      </w:r>
      <w:r>
        <w:t>which</w:t>
      </w:r>
      <w:r>
        <w:rPr>
          <w:spacing w:val="-3"/>
        </w:rPr>
        <w:t xml:space="preserve"> </w:t>
      </w:r>
      <w:r>
        <w:t>has</w:t>
      </w:r>
      <w:r>
        <w:rPr>
          <w:spacing w:val="-3"/>
        </w:rPr>
        <w:t xml:space="preserve"> </w:t>
      </w:r>
      <w:r>
        <w:t>the</w:t>
      </w:r>
      <w:r>
        <w:rPr>
          <w:spacing w:val="-3"/>
        </w:rPr>
        <w:t xml:space="preserve"> </w:t>
      </w:r>
      <w:r>
        <w:t xml:space="preserve">numeric </w:t>
      </w:r>
      <w:r>
        <w:rPr>
          <w:spacing w:val="-2"/>
        </w:rPr>
        <w:t>values)</w:t>
      </w:r>
    </w:p>
    <w:p w14:paraId="00E10062">
      <w:pPr>
        <w:pStyle w:val="6"/>
        <w:spacing w:before="2" w:line="237" w:lineRule="auto"/>
        <w:ind w:left="722" w:right="201" w:hanging="10"/>
      </w:pPr>
      <w:r>
        <w:t>#dataset.fillna()</w:t>
      </w:r>
      <w:r>
        <w:rPr>
          <w:spacing w:val="-2"/>
        </w:rPr>
        <w:t xml:space="preserve"> </w:t>
      </w:r>
      <w:r>
        <w:t>will</w:t>
      </w:r>
      <w:r>
        <w:rPr>
          <w:spacing w:val="-3"/>
        </w:rPr>
        <w:t xml:space="preserve"> </w:t>
      </w:r>
      <w:r>
        <w:t>replace</w:t>
      </w:r>
      <w:r>
        <w:rPr>
          <w:spacing w:val="-4"/>
        </w:rPr>
        <w:t xml:space="preserve"> </w:t>
      </w:r>
      <w:r>
        <w:t>the</w:t>
      </w:r>
      <w:r>
        <w:rPr>
          <w:spacing w:val="-3"/>
        </w:rPr>
        <w:t xml:space="preserve"> </w:t>
      </w:r>
      <w:r>
        <w:t>"nan"</w:t>
      </w:r>
      <w:r>
        <w:rPr>
          <w:spacing w:val="-3"/>
        </w:rPr>
        <w:t xml:space="preserve"> </w:t>
      </w:r>
      <w:r>
        <w:t>values</w:t>
      </w:r>
      <w:r>
        <w:rPr>
          <w:spacing w:val="-3"/>
        </w:rPr>
        <w:t xml:space="preserve"> </w:t>
      </w:r>
      <w:r>
        <w:t>with</w:t>
      </w:r>
      <w:r>
        <w:rPr>
          <w:spacing w:val="-1"/>
        </w:rPr>
        <w:t xml:space="preserve"> </w:t>
      </w:r>
      <w:r>
        <w:t>whatever</w:t>
      </w:r>
      <w:r>
        <w:rPr>
          <w:spacing w:val="-2"/>
        </w:rPr>
        <w:t xml:space="preserve"> </w:t>
      </w:r>
      <w:r>
        <w:t>we</w:t>
      </w:r>
      <w:r>
        <w:rPr>
          <w:spacing w:val="-5"/>
        </w:rPr>
        <w:t xml:space="preserve"> </w:t>
      </w:r>
      <w:r>
        <w:t>have</w:t>
      </w:r>
      <w:r>
        <w:rPr>
          <w:spacing w:val="-4"/>
        </w:rPr>
        <w:t xml:space="preserve"> </w:t>
      </w:r>
      <w:r>
        <w:t>written</w:t>
      </w:r>
      <w:r>
        <w:rPr>
          <w:spacing w:val="-3"/>
        </w:rPr>
        <w:t xml:space="preserve"> </w:t>
      </w:r>
      <w:r>
        <w:t>as</w:t>
      </w:r>
      <w:r>
        <w:rPr>
          <w:spacing w:val="-3"/>
        </w:rPr>
        <w:t xml:space="preserve"> </w:t>
      </w:r>
      <w:r>
        <w:t>argument dataset = dataset.fillna(dataset.mean()) dataset_new = dataset.copy()</w:t>
      </w:r>
    </w:p>
    <w:p w14:paraId="7B95777E">
      <w:pPr>
        <w:pStyle w:val="6"/>
        <w:spacing w:before="20"/>
      </w:pPr>
    </w:p>
    <w:p w14:paraId="0ADA3BBC">
      <w:pPr>
        <w:pStyle w:val="6"/>
        <w:ind w:left="722"/>
      </w:pPr>
      <w:r>
        <w:t>#One</w:t>
      </w:r>
      <w:r>
        <w:rPr>
          <w:spacing w:val="-3"/>
        </w:rPr>
        <w:t xml:space="preserve"> </w:t>
      </w:r>
      <w:r>
        <w:t xml:space="preserve">hot encoding for column </w:t>
      </w:r>
      <w:r>
        <w:rPr>
          <w:spacing w:val="-2"/>
        </w:rPr>
        <w:t>"State"</w:t>
      </w:r>
    </w:p>
    <w:p w14:paraId="17F77D41">
      <w:pPr>
        <w:pStyle w:val="6"/>
        <w:ind w:left="722"/>
      </w:pPr>
      <w:r>
        <w:t>df_dummies</w:t>
      </w:r>
      <w:r>
        <w:rPr>
          <w:spacing w:val="-4"/>
        </w:rPr>
        <w:t xml:space="preserve"> </w:t>
      </w:r>
      <w:r>
        <w:t>=</w:t>
      </w:r>
      <w:r>
        <w:rPr>
          <w:spacing w:val="-3"/>
        </w:rPr>
        <w:t xml:space="preserve"> </w:t>
      </w:r>
      <w:r>
        <w:t>pd.get_dummies(dataset_new,</w:t>
      </w:r>
      <w:r>
        <w:rPr>
          <w:spacing w:val="1"/>
        </w:rPr>
        <w:t xml:space="preserve"> </w:t>
      </w:r>
      <w:r>
        <w:t>columns</w:t>
      </w:r>
      <w:r>
        <w:rPr>
          <w:spacing w:val="-1"/>
        </w:rPr>
        <w:t xml:space="preserve"> </w:t>
      </w:r>
      <w:r>
        <w:t>=</w:t>
      </w:r>
      <w:r>
        <w:rPr>
          <w:spacing w:val="-1"/>
        </w:rPr>
        <w:t xml:space="preserve"> </w:t>
      </w:r>
      <w:r>
        <w:rPr>
          <w:spacing w:val="-2"/>
        </w:rPr>
        <w:t>["State"])</w:t>
      </w:r>
    </w:p>
    <w:p w14:paraId="6EABC3F1">
      <w:pPr>
        <w:pStyle w:val="6"/>
        <w:spacing w:before="19"/>
      </w:pPr>
    </w:p>
    <w:p w14:paraId="1860DD4A">
      <w:pPr>
        <w:pStyle w:val="6"/>
        <w:spacing w:before="1"/>
        <w:ind w:left="722"/>
      </w:pPr>
      <w:r>
        <w:t>#to</w:t>
      </w:r>
      <w:r>
        <w:rPr>
          <w:spacing w:val="-2"/>
        </w:rPr>
        <w:t xml:space="preserve"> </w:t>
      </w:r>
      <w:r>
        <w:t>remove</w:t>
      </w:r>
      <w:r>
        <w:rPr>
          <w:spacing w:val="-1"/>
        </w:rPr>
        <w:t xml:space="preserve"> </w:t>
      </w:r>
      <w:r>
        <w:t>prefix</w:t>
      </w:r>
      <w:r>
        <w:rPr>
          <w:spacing w:val="-1"/>
        </w:rPr>
        <w:t xml:space="preserve"> </w:t>
      </w:r>
      <w:r>
        <w:t>from</w:t>
      </w:r>
      <w:r>
        <w:rPr>
          <w:spacing w:val="-1"/>
        </w:rPr>
        <w:t xml:space="preserve"> </w:t>
      </w:r>
      <w:r>
        <w:t>State-</w:t>
      </w:r>
      <w:r>
        <w:rPr>
          <w:spacing w:val="-2"/>
        </w:rPr>
        <w:t>Names</w:t>
      </w:r>
    </w:p>
    <w:p w14:paraId="339FAD5B">
      <w:pPr>
        <w:pStyle w:val="6"/>
        <w:ind w:left="722"/>
      </w:pPr>
      <w:r>
        <w:t>df_dummies</w:t>
      </w:r>
      <w:r>
        <w:rPr>
          <w:spacing w:val="-4"/>
        </w:rPr>
        <w:t xml:space="preserve"> </w:t>
      </w:r>
      <w:r>
        <w:t>=</w:t>
      </w:r>
      <w:r>
        <w:rPr>
          <w:spacing w:val="-3"/>
        </w:rPr>
        <w:t xml:space="preserve"> </w:t>
      </w:r>
      <w:r>
        <w:t>pd.get_dummies(dataset_new,</w:t>
      </w:r>
      <w:r>
        <w:rPr>
          <w:spacing w:val="1"/>
        </w:rPr>
        <w:t xml:space="preserve"> </w:t>
      </w:r>
      <w:r>
        <w:t>columns</w:t>
      </w:r>
      <w:r>
        <w:rPr>
          <w:spacing w:val="-2"/>
        </w:rPr>
        <w:t xml:space="preserve"> </w:t>
      </w:r>
      <w:r>
        <w:t>=</w:t>
      </w:r>
      <w:r>
        <w:rPr>
          <w:spacing w:val="-1"/>
        </w:rPr>
        <w:t xml:space="preserve"> </w:t>
      </w:r>
      <w:r>
        <w:t>["State"],</w:t>
      </w:r>
      <w:r>
        <w:rPr>
          <w:spacing w:val="-1"/>
        </w:rPr>
        <w:t xml:space="preserve"> </w:t>
      </w:r>
      <w:r>
        <w:rPr>
          <w:spacing w:val="-2"/>
        </w:rPr>
        <w:t>prefix="")</w:t>
      </w:r>
    </w:p>
    <w:p w14:paraId="41DA16B7">
      <w:pPr>
        <w:pStyle w:val="6"/>
        <w:spacing w:before="17"/>
      </w:pPr>
    </w:p>
    <w:p w14:paraId="43D19083">
      <w:pPr>
        <w:pStyle w:val="6"/>
        <w:ind w:left="722"/>
      </w:pPr>
      <w:r>
        <w:t>#to</w:t>
      </w:r>
      <w:r>
        <w:rPr>
          <w:spacing w:val="-3"/>
        </w:rPr>
        <w:t xml:space="preserve"> </w:t>
      </w:r>
      <w:r>
        <w:t>remove</w:t>
      </w:r>
      <w:r>
        <w:rPr>
          <w:spacing w:val="-1"/>
        </w:rPr>
        <w:t xml:space="preserve"> </w:t>
      </w:r>
      <w:r>
        <w:t>"_"</w:t>
      </w:r>
      <w:r>
        <w:rPr>
          <w:spacing w:val="-1"/>
        </w:rPr>
        <w:t xml:space="preserve"> </w:t>
      </w:r>
      <w:r>
        <w:t>from State-</w:t>
      </w:r>
      <w:r>
        <w:rPr>
          <w:spacing w:val="-2"/>
        </w:rPr>
        <w:t>Names</w:t>
      </w:r>
    </w:p>
    <w:p w14:paraId="23B44D01">
      <w:pPr>
        <w:pStyle w:val="6"/>
        <w:ind w:left="722" w:hanging="10"/>
      </w:pPr>
      <w:r>
        <w:t>df_dummies</w:t>
      </w:r>
      <w:r>
        <w:rPr>
          <w:spacing w:val="-5"/>
        </w:rPr>
        <w:t xml:space="preserve"> </w:t>
      </w:r>
      <w:r>
        <w:t>=</w:t>
      </w:r>
      <w:r>
        <w:rPr>
          <w:spacing w:val="-7"/>
        </w:rPr>
        <w:t xml:space="preserve"> </w:t>
      </w:r>
      <w:r>
        <w:t>pd.get_dummies(dataset_new,</w:t>
      </w:r>
      <w:r>
        <w:rPr>
          <w:spacing w:val="-3"/>
        </w:rPr>
        <w:t xml:space="preserve"> </w:t>
      </w:r>
      <w:r>
        <w:t>columns</w:t>
      </w:r>
      <w:r>
        <w:rPr>
          <w:spacing w:val="-5"/>
        </w:rPr>
        <w:t xml:space="preserve"> </w:t>
      </w:r>
      <w:r>
        <w:t>=</w:t>
      </w:r>
      <w:r>
        <w:rPr>
          <w:spacing w:val="-5"/>
        </w:rPr>
        <w:t xml:space="preserve"> </w:t>
      </w:r>
      <w:r>
        <w:t>["State"],</w:t>
      </w:r>
      <w:r>
        <w:rPr>
          <w:spacing w:val="-5"/>
        </w:rPr>
        <w:t xml:space="preserve"> </w:t>
      </w:r>
      <w:r>
        <w:t>prefix="",</w:t>
      </w:r>
      <w:r>
        <w:rPr>
          <w:spacing w:val="-5"/>
        </w:rPr>
        <w:t xml:space="preserve"> </w:t>
      </w:r>
      <w:r>
        <w:t xml:space="preserve">prefix_sep="") </w:t>
      </w:r>
      <w:r>
        <w:rPr>
          <w:spacing w:val="-2"/>
        </w:rPr>
        <w:t>print(df_dummies)</w:t>
      </w:r>
    </w:p>
    <w:p w14:paraId="4F81B19B">
      <w:pPr>
        <w:pStyle w:val="6"/>
        <w:spacing w:before="19"/>
      </w:pPr>
    </w:p>
    <w:p w14:paraId="728F25D4">
      <w:pPr>
        <w:pStyle w:val="3"/>
        <w:numPr>
          <w:ilvl w:val="1"/>
          <w:numId w:val="4"/>
        </w:numPr>
        <w:tabs>
          <w:tab w:val="left" w:pos="899"/>
        </w:tabs>
        <w:spacing w:before="0" w:after="0" w:line="240" w:lineRule="auto"/>
        <w:ind w:left="899" w:right="0" w:hanging="360"/>
        <w:jc w:val="left"/>
      </w:pPr>
      <w:r>
        <w:t>To</w:t>
      </w:r>
      <w:r>
        <w:rPr>
          <w:spacing w:val="-2"/>
        </w:rPr>
        <w:t xml:space="preserve"> </w:t>
      </w:r>
      <w:r>
        <w:t>implement</w:t>
      </w:r>
      <w:r>
        <w:rPr>
          <w:spacing w:val="-1"/>
        </w:rPr>
        <w:t xml:space="preserve"> </w:t>
      </w:r>
      <w:r>
        <w:t>Bag</w:t>
      </w:r>
      <w:r>
        <w:rPr>
          <w:spacing w:val="-1"/>
        </w:rPr>
        <w:t xml:space="preserve"> </w:t>
      </w:r>
      <w:r>
        <w:t>of</w:t>
      </w:r>
      <w:r>
        <w:rPr>
          <w:spacing w:val="-2"/>
        </w:rPr>
        <w:t xml:space="preserve"> </w:t>
      </w:r>
      <w:r>
        <w:t>Words</w:t>
      </w:r>
      <w:r>
        <w:rPr>
          <w:spacing w:val="-1"/>
        </w:rPr>
        <w:t xml:space="preserve"> </w:t>
      </w:r>
      <w:r>
        <w:t>(BoW)</w:t>
      </w:r>
      <w:r>
        <w:rPr>
          <w:spacing w:val="-1"/>
        </w:rPr>
        <w:t xml:space="preserve"> </w:t>
      </w:r>
      <w:r>
        <w:t>feature</w:t>
      </w:r>
      <w:r>
        <w:rPr>
          <w:spacing w:val="-2"/>
        </w:rPr>
        <w:t xml:space="preserve"> </w:t>
      </w:r>
      <w:r>
        <w:t>engineering</w:t>
      </w:r>
      <w:r>
        <w:rPr>
          <w:spacing w:val="-1"/>
        </w:rPr>
        <w:t xml:space="preserve"> </w:t>
      </w:r>
      <w:r>
        <w:t>technique</w:t>
      </w:r>
      <w:r>
        <w:rPr>
          <w:spacing w:val="-2"/>
        </w:rPr>
        <w:t xml:space="preserve"> </w:t>
      </w:r>
      <w:r>
        <w:t>on</w:t>
      </w:r>
      <w:r>
        <w:rPr>
          <w:spacing w:val="-1"/>
        </w:rPr>
        <w:t xml:space="preserve"> </w:t>
      </w:r>
      <w:r>
        <w:t>textual</w:t>
      </w:r>
      <w:r>
        <w:rPr>
          <w:spacing w:val="-1"/>
        </w:rPr>
        <w:t xml:space="preserve"> </w:t>
      </w:r>
      <w:r>
        <w:rPr>
          <w:spacing w:val="-4"/>
        </w:rPr>
        <w:t>data</w:t>
      </w:r>
    </w:p>
    <w:p w14:paraId="42986894">
      <w:pPr>
        <w:pStyle w:val="6"/>
        <w:spacing w:before="60"/>
        <w:rPr>
          <w:b/>
        </w:rPr>
      </w:pPr>
    </w:p>
    <w:p w14:paraId="0AF0272A">
      <w:pPr>
        <w:pStyle w:val="6"/>
        <w:spacing w:line="496" w:lineRule="auto"/>
        <w:ind w:left="1144" w:right="6510"/>
      </w:pPr>
      <w:r>
        <w:t>#</w:t>
      </w:r>
      <w:r>
        <w:rPr>
          <w:spacing w:val="-8"/>
        </w:rPr>
        <w:t xml:space="preserve"> </w:t>
      </w:r>
      <w:r>
        <w:t>-*-</w:t>
      </w:r>
      <w:r>
        <w:rPr>
          <w:spacing w:val="-8"/>
        </w:rPr>
        <w:t xml:space="preserve"> </w:t>
      </w:r>
      <w:r>
        <w:t>coding:</w:t>
      </w:r>
      <w:r>
        <w:rPr>
          <w:spacing w:val="-7"/>
        </w:rPr>
        <w:t xml:space="preserve"> </w:t>
      </w:r>
      <w:r>
        <w:t>utf-8</w:t>
      </w:r>
      <w:r>
        <w:rPr>
          <w:spacing w:val="-7"/>
        </w:rPr>
        <w:t xml:space="preserve"> </w:t>
      </w:r>
      <w:r>
        <w:t>-*- import nltk</w:t>
      </w:r>
    </w:p>
    <w:p w14:paraId="28E129AB">
      <w:pPr>
        <w:pStyle w:val="6"/>
        <w:ind w:left="1473" w:right="201" w:hanging="339"/>
      </w:pPr>
      <w:r>
        <w:t>paragraph =</w:t>
      </w:r>
      <w:r>
        <w:rPr>
          <w:spacing w:val="77"/>
        </w:rPr>
        <w:t xml:space="preserve"> </w:t>
      </w:r>
      <w:r>
        <w:t>"""I have three visions for India. In 3000 years of our history, people from all over the world have come and invaded us, captured our lands, conquered our minds. From Alexander onwards, the Greeks, the Turks, the Moguls, the Portuguese, the</w:t>
      </w:r>
      <w:r>
        <w:rPr>
          <w:spacing w:val="-1"/>
        </w:rPr>
        <w:t xml:space="preserve"> </w:t>
      </w:r>
      <w:r>
        <w:t>British,</w:t>
      </w:r>
      <w:r>
        <w:rPr>
          <w:spacing w:val="-1"/>
        </w:rPr>
        <w:t xml:space="preserve"> </w:t>
      </w:r>
      <w:r>
        <w:t>the</w:t>
      </w:r>
      <w:r>
        <w:rPr>
          <w:spacing w:val="-2"/>
        </w:rPr>
        <w:t xml:space="preserve"> </w:t>
      </w:r>
      <w:r>
        <w:t>French,</w:t>
      </w:r>
      <w:r>
        <w:rPr>
          <w:spacing w:val="-1"/>
        </w:rPr>
        <w:t xml:space="preserve"> </w:t>
      </w:r>
      <w:r>
        <w:t>the</w:t>
      </w:r>
      <w:r>
        <w:rPr>
          <w:spacing w:val="-2"/>
        </w:rPr>
        <w:t xml:space="preserve"> </w:t>
      </w:r>
      <w:r>
        <w:t>Dutch,</w:t>
      </w:r>
      <w:r>
        <w:rPr>
          <w:spacing w:val="-1"/>
        </w:rPr>
        <w:t xml:space="preserve"> </w:t>
      </w:r>
      <w:r>
        <w:t>all</w:t>
      </w:r>
      <w:r>
        <w:rPr>
          <w:spacing w:val="-1"/>
        </w:rPr>
        <w:t xml:space="preserve"> </w:t>
      </w:r>
      <w:r>
        <w:t>of</w:t>
      </w:r>
      <w:r>
        <w:rPr>
          <w:spacing w:val="-1"/>
        </w:rPr>
        <w:t xml:space="preserve"> </w:t>
      </w:r>
      <w:r>
        <w:t>them</w:t>
      </w:r>
      <w:r>
        <w:rPr>
          <w:spacing w:val="-1"/>
        </w:rPr>
        <w:t xml:space="preserve"> </w:t>
      </w:r>
      <w:r>
        <w:t>came</w:t>
      </w:r>
      <w:r>
        <w:rPr>
          <w:spacing w:val="-2"/>
        </w:rPr>
        <w:t xml:space="preserve"> </w:t>
      </w:r>
      <w:r>
        <w:t>and</w:t>
      </w:r>
      <w:r>
        <w:rPr>
          <w:spacing w:val="-1"/>
        </w:rPr>
        <w:t xml:space="preserve"> </w:t>
      </w:r>
      <w:r>
        <w:t>looted</w:t>
      </w:r>
      <w:r>
        <w:rPr>
          <w:spacing w:val="-1"/>
        </w:rPr>
        <w:t xml:space="preserve"> </w:t>
      </w:r>
      <w:r>
        <w:t>us,</w:t>
      </w:r>
      <w:r>
        <w:rPr>
          <w:spacing w:val="-1"/>
        </w:rPr>
        <w:t xml:space="preserve"> </w:t>
      </w:r>
      <w:r>
        <w:t>took</w:t>
      </w:r>
      <w:r>
        <w:rPr>
          <w:spacing w:val="-1"/>
        </w:rPr>
        <w:t xml:space="preserve"> </w:t>
      </w:r>
      <w:r>
        <w:t>over</w:t>
      </w:r>
      <w:r>
        <w:rPr>
          <w:spacing w:val="-1"/>
        </w:rPr>
        <w:t xml:space="preserve"> </w:t>
      </w:r>
      <w:r>
        <w:t>what</w:t>
      </w:r>
      <w:r>
        <w:rPr>
          <w:spacing w:val="-1"/>
        </w:rPr>
        <w:t xml:space="preserve"> </w:t>
      </w:r>
      <w:r>
        <w:t>was ours. Yet we have not done this to any other nation. We have not conquered anyone. We have not grabbed their land, their culture, their history and tried to enforce our way of life on them. Why? Because we respect the freedom of others.That is why my first vision is that of freedom. I believe that India got its first vision of this in 1857, when we started the War of Independence. It is this freedom that we must protect and nurture and build on. If we are not free, no one will respect us. My second vision for India’s development. For fifty years we have been a developing nation. It is time we see ourselves as a developed nation. We are among the top 5 nations of the world in terms</w:t>
      </w:r>
      <w:r>
        <w:rPr>
          <w:spacing w:val="-2"/>
        </w:rPr>
        <w:t xml:space="preserve"> </w:t>
      </w:r>
      <w:r>
        <w:t>of</w:t>
      </w:r>
      <w:r>
        <w:rPr>
          <w:spacing w:val="-2"/>
        </w:rPr>
        <w:t xml:space="preserve"> </w:t>
      </w:r>
      <w:r>
        <w:t>GDP.</w:t>
      </w:r>
      <w:r>
        <w:rPr>
          <w:spacing w:val="-2"/>
        </w:rPr>
        <w:t xml:space="preserve"> </w:t>
      </w:r>
      <w:r>
        <w:t>We</w:t>
      </w:r>
      <w:r>
        <w:rPr>
          <w:spacing w:val="-3"/>
        </w:rPr>
        <w:t xml:space="preserve"> </w:t>
      </w:r>
      <w:r>
        <w:t>have</w:t>
      </w:r>
      <w:r>
        <w:rPr>
          <w:spacing w:val="-1"/>
        </w:rPr>
        <w:t xml:space="preserve"> </w:t>
      </w:r>
      <w:r>
        <w:t>a</w:t>
      </w:r>
      <w:r>
        <w:rPr>
          <w:spacing w:val="-3"/>
        </w:rPr>
        <w:t xml:space="preserve"> </w:t>
      </w:r>
      <w:r>
        <w:t>10</w:t>
      </w:r>
      <w:r>
        <w:rPr>
          <w:spacing w:val="-2"/>
        </w:rPr>
        <w:t xml:space="preserve"> </w:t>
      </w:r>
      <w:r>
        <w:t>percent</w:t>
      </w:r>
      <w:r>
        <w:rPr>
          <w:spacing w:val="-2"/>
        </w:rPr>
        <w:t xml:space="preserve"> </w:t>
      </w:r>
      <w:r>
        <w:t>growth</w:t>
      </w:r>
      <w:r>
        <w:rPr>
          <w:spacing w:val="-2"/>
        </w:rPr>
        <w:t xml:space="preserve"> </w:t>
      </w:r>
      <w:r>
        <w:t>rate</w:t>
      </w:r>
      <w:r>
        <w:rPr>
          <w:spacing w:val="-1"/>
        </w:rPr>
        <w:t xml:space="preserve"> </w:t>
      </w:r>
      <w:r>
        <w:t>in</w:t>
      </w:r>
      <w:r>
        <w:rPr>
          <w:spacing w:val="-2"/>
        </w:rPr>
        <w:t xml:space="preserve"> </w:t>
      </w:r>
      <w:r>
        <w:t>most</w:t>
      </w:r>
      <w:r>
        <w:rPr>
          <w:spacing w:val="-2"/>
        </w:rPr>
        <w:t xml:space="preserve"> </w:t>
      </w:r>
      <w:r>
        <w:t>areas.</w:t>
      </w:r>
      <w:r>
        <w:rPr>
          <w:spacing w:val="-2"/>
        </w:rPr>
        <w:t xml:space="preserve"> </w:t>
      </w:r>
      <w:r>
        <w:t>Our</w:t>
      </w:r>
      <w:r>
        <w:rPr>
          <w:spacing w:val="-3"/>
        </w:rPr>
        <w:t xml:space="preserve"> </w:t>
      </w:r>
      <w:r>
        <w:t>poverty</w:t>
      </w:r>
      <w:r>
        <w:rPr>
          <w:spacing w:val="-2"/>
        </w:rPr>
        <w:t xml:space="preserve"> </w:t>
      </w:r>
      <w:r>
        <w:t>levels</w:t>
      </w:r>
      <w:r>
        <w:rPr>
          <w:spacing w:val="-2"/>
        </w:rPr>
        <w:t xml:space="preserve"> </w:t>
      </w:r>
      <w:r>
        <w:t>are falling. Our achievements are being globally recognised today. Yet we lack the self-</w:t>
      </w:r>
    </w:p>
    <w:p w14:paraId="36F8B969">
      <w:pPr>
        <w:spacing w:after="0"/>
        <w:sectPr>
          <w:pgSz w:w="11940" w:h="16860"/>
          <w:pgMar w:top="1460" w:right="1180" w:bottom="760" w:left="800" w:header="619" w:footer="563" w:gutter="0"/>
          <w:cols w:space="720" w:num="1"/>
        </w:sectPr>
      </w:pPr>
    </w:p>
    <w:p w14:paraId="06ABB3FF">
      <w:pPr>
        <w:pStyle w:val="6"/>
        <w:spacing w:before="82"/>
        <w:ind w:left="1473" w:right="169"/>
      </w:pPr>
      <w:r>
        <w:t>confidence to see ourselves as a developed nation, self-reliant and self-assured. Isn’t this incorrect? I have a third vision. India must stand up to the world. Because I believe that unless India stands up to the world, no one will respect us. Only strength respects strength. We must be strong not only as a military power but also as an economic power. Both must go hand-in-hand. My good fortune was to have worked with three great minds. Dr. Vikram Sarabhai of the Dept. of space, Professor Satish Dhawan,</w:t>
      </w:r>
      <w:r>
        <w:rPr>
          <w:spacing w:val="-3"/>
        </w:rPr>
        <w:t xml:space="preserve"> </w:t>
      </w:r>
      <w:r>
        <w:t>who</w:t>
      </w:r>
      <w:r>
        <w:rPr>
          <w:spacing w:val="-3"/>
        </w:rPr>
        <w:t xml:space="preserve"> </w:t>
      </w:r>
      <w:r>
        <w:t>succeeded</w:t>
      </w:r>
      <w:r>
        <w:rPr>
          <w:spacing w:val="-1"/>
        </w:rPr>
        <w:t xml:space="preserve"> </w:t>
      </w:r>
      <w:r>
        <w:t>him</w:t>
      </w:r>
      <w:r>
        <w:rPr>
          <w:spacing w:val="-3"/>
        </w:rPr>
        <w:t xml:space="preserve"> </w:t>
      </w:r>
      <w:r>
        <w:t>and</w:t>
      </w:r>
      <w:r>
        <w:rPr>
          <w:spacing w:val="-3"/>
        </w:rPr>
        <w:t xml:space="preserve"> </w:t>
      </w:r>
      <w:r>
        <w:t>Dr.</w:t>
      </w:r>
      <w:r>
        <w:rPr>
          <w:spacing w:val="-3"/>
        </w:rPr>
        <w:t xml:space="preserve"> </w:t>
      </w:r>
      <w:r>
        <w:t>Brahm</w:t>
      </w:r>
      <w:r>
        <w:rPr>
          <w:spacing w:val="-3"/>
        </w:rPr>
        <w:t xml:space="preserve"> </w:t>
      </w:r>
      <w:r>
        <w:t>Prakash,</w:t>
      </w:r>
      <w:r>
        <w:rPr>
          <w:spacing w:val="-3"/>
        </w:rPr>
        <w:t xml:space="preserve"> </w:t>
      </w:r>
      <w:r>
        <w:t>father</w:t>
      </w:r>
      <w:r>
        <w:rPr>
          <w:spacing w:val="-5"/>
        </w:rPr>
        <w:t xml:space="preserve"> </w:t>
      </w:r>
      <w:r>
        <w:t>of</w:t>
      </w:r>
      <w:r>
        <w:rPr>
          <w:spacing w:val="-3"/>
        </w:rPr>
        <w:t xml:space="preserve"> </w:t>
      </w:r>
      <w:r>
        <w:t>nuclear</w:t>
      </w:r>
      <w:r>
        <w:rPr>
          <w:spacing w:val="-3"/>
        </w:rPr>
        <w:t xml:space="preserve"> </w:t>
      </w:r>
      <w:r>
        <w:t>material.</w:t>
      </w:r>
      <w:r>
        <w:rPr>
          <w:spacing w:val="-1"/>
        </w:rPr>
        <w:t xml:space="preserve"> </w:t>
      </w:r>
      <w:r>
        <w:t>I</w:t>
      </w:r>
      <w:r>
        <w:rPr>
          <w:spacing w:val="-7"/>
        </w:rPr>
        <w:t xml:space="preserve"> </w:t>
      </w:r>
      <w:r>
        <w:t>was lucky to have worked with all three of them closely and consider this the great opportunity of my life. I see four milestones in my career"""</w:t>
      </w:r>
    </w:p>
    <w:p w14:paraId="70AD7D3E">
      <w:pPr>
        <w:pStyle w:val="6"/>
        <w:spacing w:before="178"/>
      </w:pPr>
    </w:p>
    <w:p w14:paraId="73DD5E5F">
      <w:pPr>
        <w:pStyle w:val="6"/>
        <w:spacing w:line="410" w:lineRule="atLeast"/>
        <w:ind w:left="1144" w:right="6510"/>
      </w:pPr>
      <w:r>
        <w:t>#</w:t>
      </w:r>
      <w:r>
        <w:rPr>
          <w:spacing w:val="-10"/>
        </w:rPr>
        <w:t xml:space="preserve"> </w:t>
      </w:r>
      <w:r>
        <w:t>Cleaning</w:t>
      </w:r>
      <w:r>
        <w:rPr>
          <w:spacing w:val="-10"/>
        </w:rPr>
        <w:t xml:space="preserve"> </w:t>
      </w:r>
      <w:r>
        <w:t>the</w:t>
      </w:r>
      <w:r>
        <w:rPr>
          <w:spacing w:val="-11"/>
        </w:rPr>
        <w:t xml:space="preserve"> </w:t>
      </w:r>
      <w:r>
        <w:t>texts import re</w:t>
      </w:r>
    </w:p>
    <w:p w14:paraId="661163CD">
      <w:pPr>
        <w:pStyle w:val="6"/>
        <w:spacing w:before="44"/>
        <w:ind w:left="1144"/>
      </w:pPr>
      <w:r>
        <w:t>from</w:t>
      </w:r>
      <w:r>
        <w:rPr>
          <w:spacing w:val="-2"/>
        </w:rPr>
        <w:t xml:space="preserve"> </w:t>
      </w:r>
      <w:r>
        <w:t>nltk.corpus</w:t>
      </w:r>
      <w:r>
        <w:rPr>
          <w:spacing w:val="-1"/>
        </w:rPr>
        <w:t xml:space="preserve"> </w:t>
      </w:r>
      <w:r>
        <w:t>import</w:t>
      </w:r>
      <w:r>
        <w:rPr>
          <w:spacing w:val="-1"/>
        </w:rPr>
        <w:t xml:space="preserve"> </w:t>
      </w:r>
      <w:r>
        <w:rPr>
          <w:spacing w:val="-2"/>
        </w:rPr>
        <w:t>stopwords</w:t>
      </w:r>
    </w:p>
    <w:p w14:paraId="4A826013">
      <w:pPr>
        <w:pStyle w:val="6"/>
        <w:spacing w:before="41" w:line="276" w:lineRule="auto"/>
        <w:ind w:left="1144" w:right="4143"/>
      </w:pPr>
      <w:r>
        <w:t>from</w:t>
      </w:r>
      <w:r>
        <w:rPr>
          <w:spacing w:val="-11"/>
        </w:rPr>
        <w:t xml:space="preserve"> </w:t>
      </w:r>
      <w:r>
        <w:t>nltk.stem.porter</w:t>
      </w:r>
      <w:r>
        <w:rPr>
          <w:spacing w:val="-11"/>
        </w:rPr>
        <w:t xml:space="preserve"> </w:t>
      </w:r>
      <w:r>
        <w:t>import</w:t>
      </w:r>
      <w:r>
        <w:rPr>
          <w:spacing w:val="-11"/>
        </w:rPr>
        <w:t xml:space="preserve"> </w:t>
      </w:r>
      <w:r>
        <w:t>PorterStemmer from</w:t>
      </w:r>
      <w:r>
        <w:rPr>
          <w:spacing w:val="-1"/>
        </w:rPr>
        <w:t xml:space="preserve"> </w:t>
      </w:r>
      <w:r>
        <w:t>nltk.stem</w:t>
      </w:r>
      <w:r>
        <w:rPr>
          <w:spacing w:val="-1"/>
        </w:rPr>
        <w:t xml:space="preserve"> </w:t>
      </w:r>
      <w:r>
        <w:t>import</w:t>
      </w:r>
      <w:r>
        <w:rPr>
          <w:spacing w:val="-1"/>
        </w:rPr>
        <w:t xml:space="preserve"> </w:t>
      </w:r>
      <w:r>
        <w:rPr>
          <w:spacing w:val="-2"/>
        </w:rPr>
        <w:t>WordNetLemmatizer</w:t>
      </w:r>
    </w:p>
    <w:p w14:paraId="36D5AE70">
      <w:pPr>
        <w:pStyle w:val="6"/>
        <w:spacing w:before="18"/>
      </w:pPr>
    </w:p>
    <w:p w14:paraId="18F6A279">
      <w:pPr>
        <w:pStyle w:val="6"/>
        <w:spacing w:line="276" w:lineRule="auto"/>
        <w:ind w:left="1144" w:right="4760"/>
      </w:pPr>
      <w:r>
        <w:t xml:space="preserve">ps = PorterStemmer() </w:t>
      </w:r>
      <w:r>
        <w:rPr>
          <w:spacing w:val="-2"/>
        </w:rPr>
        <w:t>wordnet=WordNetLemmatizer()</w:t>
      </w:r>
      <w:r>
        <w:rPr>
          <w:spacing w:val="40"/>
        </w:rPr>
        <w:t xml:space="preserve"> </w:t>
      </w:r>
      <w:r>
        <w:t>sentences</w:t>
      </w:r>
      <w:r>
        <w:rPr>
          <w:spacing w:val="-15"/>
        </w:rPr>
        <w:t xml:space="preserve"> </w:t>
      </w:r>
      <w:r>
        <w:t>=</w:t>
      </w:r>
      <w:r>
        <w:rPr>
          <w:spacing w:val="-15"/>
        </w:rPr>
        <w:t xml:space="preserve"> </w:t>
      </w:r>
      <w:r>
        <w:t>nltk.sent_tokenize(paragraph) corpus = []</w:t>
      </w:r>
    </w:p>
    <w:p w14:paraId="01379457">
      <w:pPr>
        <w:pStyle w:val="6"/>
        <w:ind w:left="1144"/>
      </w:pPr>
      <w:r>
        <w:t>for</w:t>
      </w:r>
      <w:r>
        <w:rPr>
          <w:spacing w:val="-2"/>
        </w:rPr>
        <w:t xml:space="preserve"> </w:t>
      </w:r>
      <w:r>
        <w:t xml:space="preserve">i in </w:t>
      </w:r>
      <w:r>
        <w:rPr>
          <w:spacing w:val="-2"/>
        </w:rPr>
        <w:t>range(len(sentences)):</w:t>
      </w:r>
    </w:p>
    <w:p w14:paraId="51D9D80B">
      <w:pPr>
        <w:pStyle w:val="6"/>
        <w:spacing w:before="41" w:line="276" w:lineRule="auto"/>
        <w:ind w:left="1559" w:right="4143"/>
      </w:pPr>
      <w:r>
        <w:t>review</w:t>
      </w:r>
      <w:r>
        <w:rPr>
          <w:spacing w:val="-7"/>
        </w:rPr>
        <w:t xml:space="preserve"> </w:t>
      </w:r>
      <w:r>
        <w:t>=</w:t>
      </w:r>
      <w:r>
        <w:rPr>
          <w:spacing w:val="-5"/>
        </w:rPr>
        <w:t xml:space="preserve"> </w:t>
      </w:r>
      <w:r>
        <w:t>re.sub('[^a-zA-Z]',</w:t>
      </w:r>
      <w:r>
        <w:rPr>
          <w:spacing w:val="-6"/>
        </w:rPr>
        <w:t xml:space="preserve"> </w:t>
      </w:r>
      <w:r>
        <w:t>'</w:t>
      </w:r>
      <w:r>
        <w:rPr>
          <w:spacing w:val="-6"/>
        </w:rPr>
        <w:t xml:space="preserve"> </w:t>
      </w:r>
      <w:r>
        <w:t>',</w:t>
      </w:r>
      <w:r>
        <w:rPr>
          <w:spacing w:val="-6"/>
        </w:rPr>
        <w:t xml:space="preserve"> </w:t>
      </w:r>
      <w:r>
        <w:t>sentences[i]) review = review.lower()</w:t>
      </w:r>
    </w:p>
    <w:p w14:paraId="7B24B56C">
      <w:pPr>
        <w:pStyle w:val="6"/>
        <w:spacing w:before="2"/>
        <w:ind w:left="1559"/>
      </w:pPr>
      <w:r>
        <w:t>review</w:t>
      </w:r>
      <w:r>
        <w:rPr>
          <w:spacing w:val="-2"/>
        </w:rPr>
        <w:t xml:space="preserve"> </w:t>
      </w:r>
      <w:r>
        <w:t xml:space="preserve">= </w:t>
      </w:r>
      <w:r>
        <w:rPr>
          <w:spacing w:val="-2"/>
        </w:rPr>
        <w:t>review.split()</w:t>
      </w:r>
    </w:p>
    <w:p w14:paraId="26AF8240">
      <w:pPr>
        <w:pStyle w:val="6"/>
        <w:spacing w:before="40" w:line="276" w:lineRule="auto"/>
        <w:ind w:left="1888" w:hanging="99"/>
      </w:pPr>
      <w:r>
        <w:t>review</w:t>
      </w:r>
      <w:r>
        <w:rPr>
          <w:spacing w:val="-3"/>
        </w:rPr>
        <w:t xml:space="preserve"> </w:t>
      </w:r>
      <w:r>
        <w:t>=</w:t>
      </w:r>
      <w:r>
        <w:rPr>
          <w:spacing w:val="-5"/>
        </w:rPr>
        <w:t xml:space="preserve"> </w:t>
      </w:r>
      <w:r>
        <w:t>[wordnet.lemmatize(word)</w:t>
      </w:r>
      <w:r>
        <w:rPr>
          <w:spacing w:val="-4"/>
        </w:rPr>
        <w:t xml:space="preserve"> </w:t>
      </w:r>
      <w:r>
        <w:t>for</w:t>
      </w:r>
      <w:r>
        <w:rPr>
          <w:spacing w:val="-3"/>
        </w:rPr>
        <w:t xml:space="preserve"> </w:t>
      </w:r>
      <w:r>
        <w:t>word</w:t>
      </w:r>
      <w:r>
        <w:rPr>
          <w:spacing w:val="-4"/>
        </w:rPr>
        <w:t xml:space="preserve"> </w:t>
      </w:r>
      <w:r>
        <w:t>in</w:t>
      </w:r>
      <w:r>
        <w:rPr>
          <w:spacing w:val="-2"/>
        </w:rPr>
        <w:t xml:space="preserve"> </w:t>
      </w:r>
      <w:r>
        <w:t>review</w:t>
      </w:r>
      <w:r>
        <w:rPr>
          <w:spacing w:val="-5"/>
        </w:rPr>
        <w:t xml:space="preserve"> </w:t>
      </w:r>
      <w:r>
        <w:t>if</w:t>
      </w:r>
      <w:r>
        <w:rPr>
          <w:spacing w:val="-4"/>
        </w:rPr>
        <w:t xml:space="preserve"> </w:t>
      </w:r>
      <w:r>
        <w:t>not</w:t>
      </w:r>
      <w:r>
        <w:rPr>
          <w:spacing w:val="-4"/>
        </w:rPr>
        <w:t xml:space="preserve"> </w:t>
      </w:r>
      <w:r>
        <w:t>word</w:t>
      </w:r>
      <w:r>
        <w:rPr>
          <w:spacing w:val="-4"/>
        </w:rPr>
        <w:t xml:space="preserve"> </w:t>
      </w:r>
      <w:r>
        <w:t xml:space="preserve">in </w:t>
      </w:r>
      <w:r>
        <w:rPr>
          <w:spacing w:val="-2"/>
        </w:rPr>
        <w:t>set(stopwords.words('english'))]</w:t>
      </w:r>
    </w:p>
    <w:p w14:paraId="1AF931EB">
      <w:pPr>
        <w:pStyle w:val="6"/>
        <w:spacing w:line="278" w:lineRule="auto"/>
        <w:ind w:left="1559" w:right="5849" w:firstLine="240"/>
      </w:pPr>
      <w:r>
        <w:t>review</w:t>
      </w:r>
      <w:r>
        <w:rPr>
          <w:spacing w:val="-9"/>
        </w:rPr>
        <w:t xml:space="preserve"> </w:t>
      </w:r>
      <w:r>
        <w:t>=</w:t>
      </w:r>
      <w:r>
        <w:rPr>
          <w:spacing w:val="-11"/>
        </w:rPr>
        <w:t xml:space="preserve"> </w:t>
      </w:r>
      <w:r>
        <w:t>'</w:t>
      </w:r>
      <w:r>
        <w:rPr>
          <w:spacing w:val="-10"/>
        </w:rPr>
        <w:t xml:space="preserve"> </w:t>
      </w:r>
      <w:r>
        <w:t xml:space="preserve">'.join(review) </w:t>
      </w:r>
      <w:r>
        <w:rPr>
          <w:spacing w:val="-2"/>
        </w:rPr>
        <w:t>corpus.append(review)</w:t>
      </w:r>
    </w:p>
    <w:p w14:paraId="3C2040D2">
      <w:pPr>
        <w:pStyle w:val="6"/>
        <w:spacing w:before="12"/>
      </w:pPr>
    </w:p>
    <w:p w14:paraId="6CD17126">
      <w:pPr>
        <w:pStyle w:val="6"/>
        <w:ind w:left="1144"/>
      </w:pPr>
      <w:r>
        <w:t>#</w:t>
      </w:r>
      <w:r>
        <w:rPr>
          <w:spacing w:val="-1"/>
        </w:rPr>
        <w:t xml:space="preserve"> </w:t>
      </w:r>
      <w:r>
        <w:t>Creating the</w:t>
      </w:r>
      <w:r>
        <w:rPr>
          <w:spacing w:val="-1"/>
        </w:rPr>
        <w:t xml:space="preserve"> </w:t>
      </w:r>
      <w:r>
        <w:t>Bag</w:t>
      </w:r>
      <w:r>
        <w:rPr>
          <w:spacing w:val="-1"/>
        </w:rPr>
        <w:t xml:space="preserve"> </w:t>
      </w:r>
      <w:r>
        <w:t>of</w:t>
      </w:r>
      <w:r>
        <w:rPr>
          <w:spacing w:val="-1"/>
        </w:rPr>
        <w:t xml:space="preserve"> </w:t>
      </w:r>
      <w:r>
        <w:t xml:space="preserve">Words </w:t>
      </w:r>
      <w:r>
        <w:rPr>
          <w:spacing w:val="-2"/>
        </w:rPr>
        <w:t>model</w:t>
      </w:r>
    </w:p>
    <w:p w14:paraId="00FA8337">
      <w:pPr>
        <w:pStyle w:val="6"/>
        <w:spacing w:before="43"/>
        <w:ind w:left="1144"/>
      </w:pPr>
      <w:r>
        <w:t>from</w:t>
      </w:r>
      <w:r>
        <w:rPr>
          <w:spacing w:val="-5"/>
        </w:rPr>
        <w:t xml:space="preserve"> </w:t>
      </w:r>
      <w:r>
        <w:t>sklearn.feature_extraction.text</w:t>
      </w:r>
      <w:r>
        <w:rPr>
          <w:spacing w:val="-3"/>
        </w:rPr>
        <w:t xml:space="preserve"> </w:t>
      </w:r>
      <w:r>
        <w:t>import</w:t>
      </w:r>
      <w:r>
        <w:rPr>
          <w:spacing w:val="-2"/>
        </w:rPr>
        <w:t xml:space="preserve"> CountVectorizer</w:t>
      </w:r>
    </w:p>
    <w:p w14:paraId="73C6802A">
      <w:pPr>
        <w:pStyle w:val="6"/>
        <w:spacing w:before="60"/>
      </w:pPr>
    </w:p>
    <w:p w14:paraId="084F55A1">
      <w:pPr>
        <w:pStyle w:val="6"/>
        <w:spacing w:line="276" w:lineRule="auto"/>
        <w:ind w:left="1144" w:right="6510"/>
      </w:pPr>
      <w:r>
        <w:t># create the transform cv</w:t>
      </w:r>
      <w:r>
        <w:rPr>
          <w:spacing w:val="-15"/>
        </w:rPr>
        <w:t xml:space="preserve"> </w:t>
      </w:r>
      <w:r>
        <w:t>=</w:t>
      </w:r>
      <w:r>
        <w:rPr>
          <w:spacing w:val="-15"/>
        </w:rPr>
        <w:t xml:space="preserve"> </w:t>
      </w:r>
      <w:r>
        <w:t>CountVectorizer()</w:t>
      </w:r>
    </w:p>
    <w:p w14:paraId="6DCDC600">
      <w:pPr>
        <w:pStyle w:val="6"/>
        <w:spacing w:before="19"/>
      </w:pPr>
    </w:p>
    <w:p w14:paraId="538E2367">
      <w:pPr>
        <w:pStyle w:val="6"/>
        <w:spacing w:line="276" w:lineRule="auto"/>
        <w:ind w:left="1144" w:right="5849"/>
      </w:pPr>
      <w:r>
        <w:t>#</w:t>
      </w:r>
      <w:r>
        <w:rPr>
          <w:spacing w:val="-8"/>
        </w:rPr>
        <w:t xml:space="preserve"> </w:t>
      </w:r>
      <w:r>
        <w:t>tokenize</w:t>
      </w:r>
      <w:r>
        <w:rPr>
          <w:spacing w:val="-8"/>
        </w:rPr>
        <w:t xml:space="preserve"> </w:t>
      </w:r>
      <w:r>
        <w:t>and</w:t>
      </w:r>
      <w:r>
        <w:rPr>
          <w:spacing w:val="-8"/>
        </w:rPr>
        <w:t xml:space="preserve"> </w:t>
      </w:r>
      <w:r>
        <w:t>build</w:t>
      </w:r>
      <w:r>
        <w:rPr>
          <w:spacing w:val="-8"/>
        </w:rPr>
        <w:t xml:space="preserve"> </w:t>
      </w:r>
      <w:r>
        <w:t xml:space="preserve">vocab </w:t>
      </w:r>
      <w:r>
        <w:rPr>
          <w:spacing w:val="-2"/>
        </w:rPr>
        <w:t>cv.fit(corpus)</w:t>
      </w:r>
    </w:p>
    <w:p w14:paraId="706B5E0E">
      <w:pPr>
        <w:pStyle w:val="6"/>
        <w:spacing w:before="18"/>
      </w:pPr>
    </w:p>
    <w:p w14:paraId="2B51FF45">
      <w:pPr>
        <w:pStyle w:val="6"/>
        <w:spacing w:line="276" w:lineRule="auto"/>
        <w:ind w:left="1144" w:right="5357"/>
      </w:pPr>
      <w:r>
        <w:t>#creating</w:t>
      </w:r>
      <w:r>
        <w:rPr>
          <w:spacing w:val="-10"/>
        </w:rPr>
        <w:t xml:space="preserve"> </w:t>
      </w:r>
      <w:r>
        <w:t>vacabulary</w:t>
      </w:r>
      <w:r>
        <w:rPr>
          <w:spacing w:val="-10"/>
        </w:rPr>
        <w:t xml:space="preserve"> </w:t>
      </w:r>
      <w:r>
        <w:t>with</w:t>
      </w:r>
      <w:r>
        <w:rPr>
          <w:spacing w:val="-10"/>
        </w:rPr>
        <w:t xml:space="preserve"> </w:t>
      </w:r>
      <w:r>
        <w:t>index vocab = cv.vocabulary_</w:t>
      </w:r>
    </w:p>
    <w:p w14:paraId="2E0157C7">
      <w:pPr>
        <w:pStyle w:val="6"/>
        <w:spacing w:before="18"/>
      </w:pPr>
    </w:p>
    <w:p w14:paraId="386E7DB6">
      <w:pPr>
        <w:pStyle w:val="6"/>
        <w:ind w:left="1134"/>
      </w:pPr>
      <w:r>
        <w:t>#creating</w:t>
      </w:r>
      <w:r>
        <w:rPr>
          <w:spacing w:val="-1"/>
        </w:rPr>
        <w:t xml:space="preserve"> </w:t>
      </w:r>
      <w:r>
        <w:t>an</w:t>
      </w:r>
      <w:r>
        <w:rPr>
          <w:spacing w:val="1"/>
        </w:rPr>
        <w:t xml:space="preserve"> </w:t>
      </w:r>
      <w:r>
        <w:t>array</w:t>
      </w:r>
      <w:r>
        <w:rPr>
          <w:spacing w:val="-1"/>
        </w:rPr>
        <w:t xml:space="preserve"> </w:t>
      </w:r>
      <w:r>
        <w:t>for</w:t>
      </w:r>
      <w:r>
        <w:rPr>
          <w:spacing w:val="-2"/>
        </w:rPr>
        <w:t xml:space="preserve"> </w:t>
      </w:r>
      <w:r>
        <w:t>Bag</w:t>
      </w:r>
      <w:r>
        <w:rPr>
          <w:spacing w:val="-1"/>
        </w:rPr>
        <w:t xml:space="preserve"> </w:t>
      </w:r>
      <w:r>
        <w:t xml:space="preserve">of </w:t>
      </w:r>
      <w:r>
        <w:rPr>
          <w:spacing w:val="-4"/>
        </w:rPr>
        <w:t>Word</w:t>
      </w:r>
    </w:p>
    <w:p w14:paraId="66F0C3F5">
      <w:pPr>
        <w:pStyle w:val="6"/>
        <w:spacing w:before="41"/>
        <w:ind w:left="1134"/>
      </w:pPr>
      <w:r>
        <w:t>x =</w:t>
      </w:r>
      <w:r>
        <w:rPr>
          <w:spacing w:val="-1"/>
        </w:rPr>
        <w:t xml:space="preserve"> </w:t>
      </w:r>
      <w:r>
        <w:rPr>
          <w:spacing w:val="-2"/>
        </w:rPr>
        <w:t>cv.fit_transform(corpus).toarray()</w:t>
      </w:r>
    </w:p>
    <w:p w14:paraId="16B4B769">
      <w:pPr>
        <w:spacing w:after="0"/>
        <w:sectPr>
          <w:pgSz w:w="11940" w:h="16860"/>
          <w:pgMar w:top="1460" w:right="1180" w:bottom="760" w:left="800" w:header="619" w:footer="563" w:gutter="0"/>
          <w:cols w:space="720" w:num="1"/>
        </w:sectPr>
      </w:pPr>
    </w:p>
    <w:p w14:paraId="0EF1E052">
      <w:pPr>
        <w:pStyle w:val="3"/>
        <w:numPr>
          <w:ilvl w:val="1"/>
          <w:numId w:val="4"/>
        </w:numPr>
        <w:tabs>
          <w:tab w:val="left" w:pos="1494"/>
        </w:tabs>
        <w:spacing w:before="82" w:after="0" w:line="240" w:lineRule="auto"/>
        <w:ind w:left="1494" w:right="0" w:hanging="360"/>
        <w:jc w:val="left"/>
      </w:pPr>
      <w:r>
        <w:t>To</w:t>
      </w:r>
      <w:r>
        <w:rPr>
          <w:spacing w:val="-2"/>
        </w:rPr>
        <w:t xml:space="preserve"> </w:t>
      </w:r>
      <w:r>
        <w:t>implement</w:t>
      </w:r>
      <w:r>
        <w:rPr>
          <w:spacing w:val="-1"/>
        </w:rPr>
        <w:t xml:space="preserve"> </w:t>
      </w:r>
      <w:r>
        <w:t>TF-IDF</w:t>
      </w:r>
      <w:r>
        <w:rPr>
          <w:spacing w:val="-3"/>
        </w:rPr>
        <w:t xml:space="preserve"> </w:t>
      </w:r>
      <w:r>
        <w:t>feature</w:t>
      </w:r>
      <w:r>
        <w:rPr>
          <w:spacing w:val="-2"/>
        </w:rPr>
        <w:t xml:space="preserve"> </w:t>
      </w:r>
      <w:r>
        <w:t>engineering</w:t>
      </w:r>
      <w:r>
        <w:rPr>
          <w:spacing w:val="1"/>
        </w:rPr>
        <w:t xml:space="preserve"> </w:t>
      </w:r>
      <w:r>
        <w:rPr>
          <w:spacing w:val="-2"/>
        </w:rPr>
        <w:t>technique</w:t>
      </w:r>
    </w:p>
    <w:p w14:paraId="367B76DA">
      <w:pPr>
        <w:pStyle w:val="6"/>
        <w:spacing w:before="129"/>
        <w:ind w:left="1144"/>
      </w:pPr>
      <w:r>
        <w:t xml:space="preserve">import </w:t>
      </w:r>
      <w:r>
        <w:rPr>
          <w:spacing w:val="-4"/>
        </w:rPr>
        <w:t>nltk</w:t>
      </w:r>
    </w:p>
    <w:p w14:paraId="35877B88">
      <w:pPr>
        <w:pStyle w:val="6"/>
        <w:spacing w:before="17"/>
      </w:pPr>
    </w:p>
    <w:p w14:paraId="70AF683C">
      <w:pPr>
        <w:pStyle w:val="6"/>
        <w:ind w:left="1473" w:right="173" w:hanging="339"/>
      </w:pPr>
      <w:r>
        <w:t>paragraph =</w:t>
      </w:r>
      <w:r>
        <w:rPr>
          <w:spacing w:val="77"/>
        </w:rPr>
        <w:t xml:space="preserve"> </w:t>
      </w:r>
      <w:r>
        <w:t>"""I have three visions for India. In 3000 years of our history, people from all over the world have come and invaded us, captured our lands, conquered our minds. From Alexander onwards, the Greeks, the Turks, the Moguls, the Portuguese, the British, the French, the</w:t>
      </w:r>
      <w:r>
        <w:rPr>
          <w:spacing w:val="-1"/>
        </w:rPr>
        <w:t xml:space="preserve"> </w:t>
      </w:r>
      <w:r>
        <w:t>Dutch, all of them came</w:t>
      </w:r>
      <w:r>
        <w:rPr>
          <w:spacing w:val="-1"/>
        </w:rPr>
        <w:t xml:space="preserve"> </w:t>
      </w:r>
      <w:r>
        <w:t>and looted us, took over what was ours. Yet we have not done this to any other nation. We have not conquered anyone. We have not grabbed their land, their culture, their history and tried to enforce our way of life on them. Why? Because we respect the freedom of others.That is why my first vision is that of freedom. I believe that India got its first vision of this in 1857, when we started the War of Independence. It is this freedom that we must protect and nurture and build on. If we are not free, no one will respect us. My second vision for India’s development. For fifty years we have been a developing nation. It is time we see ourselves as a developed nation. We are among the top 5 nations of the world in terms of</w:t>
      </w:r>
      <w:r>
        <w:rPr>
          <w:spacing w:val="-1"/>
        </w:rPr>
        <w:t xml:space="preserve"> </w:t>
      </w:r>
      <w:r>
        <w:t>GDP. We</w:t>
      </w:r>
      <w:r>
        <w:rPr>
          <w:spacing w:val="-1"/>
        </w:rPr>
        <w:t xml:space="preserve"> </w:t>
      </w:r>
      <w:r>
        <w:t>have a</w:t>
      </w:r>
      <w:r>
        <w:rPr>
          <w:spacing w:val="-1"/>
        </w:rPr>
        <w:t xml:space="preserve"> </w:t>
      </w:r>
      <w:r>
        <w:t>10 percent growth rate in most areas. Our</w:t>
      </w:r>
      <w:r>
        <w:rPr>
          <w:spacing w:val="-1"/>
        </w:rPr>
        <w:t xml:space="preserve"> </w:t>
      </w:r>
      <w:r>
        <w:t>poverty levels are falling. Our achievements are being globally recognised today. Yet we lack the self- confidence to see ourselves as a developed nation, self-reliant and self-assured. Isn’t this incorrect? I have a third vision. India must stand up to the world. Because I believe that unless India stands up to the world, no one will respect us. Only strength respects strength. We must be strong not only as a military power but also as an economic power. Both must go hand-in-hand. My good fortune was to have worked with three great minds. Dr. Vikram Sarabhai of the Dept. of space, Professor Satish Dhawan,</w:t>
      </w:r>
      <w:r>
        <w:rPr>
          <w:spacing w:val="-3"/>
        </w:rPr>
        <w:t xml:space="preserve"> </w:t>
      </w:r>
      <w:r>
        <w:t>who</w:t>
      </w:r>
      <w:r>
        <w:rPr>
          <w:spacing w:val="-3"/>
        </w:rPr>
        <w:t xml:space="preserve"> </w:t>
      </w:r>
      <w:r>
        <w:t>succeeded</w:t>
      </w:r>
      <w:r>
        <w:rPr>
          <w:spacing w:val="-1"/>
        </w:rPr>
        <w:t xml:space="preserve"> </w:t>
      </w:r>
      <w:r>
        <w:t>him</w:t>
      </w:r>
      <w:r>
        <w:rPr>
          <w:spacing w:val="-3"/>
        </w:rPr>
        <w:t xml:space="preserve"> </w:t>
      </w:r>
      <w:r>
        <w:t>and</w:t>
      </w:r>
      <w:r>
        <w:rPr>
          <w:spacing w:val="-3"/>
        </w:rPr>
        <w:t xml:space="preserve"> </w:t>
      </w:r>
      <w:r>
        <w:t>Dr.</w:t>
      </w:r>
      <w:r>
        <w:rPr>
          <w:spacing w:val="-3"/>
        </w:rPr>
        <w:t xml:space="preserve"> </w:t>
      </w:r>
      <w:r>
        <w:t>Brahm</w:t>
      </w:r>
      <w:r>
        <w:rPr>
          <w:spacing w:val="-3"/>
        </w:rPr>
        <w:t xml:space="preserve"> </w:t>
      </w:r>
      <w:r>
        <w:t>Prakash,</w:t>
      </w:r>
      <w:r>
        <w:rPr>
          <w:spacing w:val="-3"/>
        </w:rPr>
        <w:t xml:space="preserve"> </w:t>
      </w:r>
      <w:r>
        <w:t>father</w:t>
      </w:r>
      <w:r>
        <w:rPr>
          <w:spacing w:val="-5"/>
        </w:rPr>
        <w:t xml:space="preserve"> </w:t>
      </w:r>
      <w:r>
        <w:t>of</w:t>
      </w:r>
      <w:r>
        <w:rPr>
          <w:spacing w:val="-3"/>
        </w:rPr>
        <w:t xml:space="preserve"> </w:t>
      </w:r>
      <w:r>
        <w:t>nuclear</w:t>
      </w:r>
      <w:r>
        <w:rPr>
          <w:spacing w:val="-3"/>
        </w:rPr>
        <w:t xml:space="preserve"> </w:t>
      </w:r>
      <w:r>
        <w:t>material.</w:t>
      </w:r>
      <w:r>
        <w:rPr>
          <w:spacing w:val="-1"/>
        </w:rPr>
        <w:t xml:space="preserve"> </w:t>
      </w:r>
      <w:r>
        <w:t>I</w:t>
      </w:r>
      <w:r>
        <w:rPr>
          <w:spacing w:val="-7"/>
        </w:rPr>
        <w:t xml:space="preserve"> </w:t>
      </w:r>
      <w:r>
        <w:t>was lucky to have worked with all three of them closely and consider this the great opportunity of my life. I see four milestones in my career"""</w:t>
      </w:r>
    </w:p>
    <w:p w14:paraId="47014E35">
      <w:pPr>
        <w:pStyle w:val="6"/>
        <w:spacing w:before="44" w:line="510" w:lineRule="atLeast"/>
        <w:ind w:left="1144" w:right="6510"/>
      </w:pPr>
      <w:r>
        <w:t>#</w:t>
      </w:r>
      <w:r>
        <w:rPr>
          <w:spacing w:val="-10"/>
        </w:rPr>
        <w:t xml:space="preserve"> </w:t>
      </w:r>
      <w:r>
        <w:t>Cleaning</w:t>
      </w:r>
      <w:r>
        <w:rPr>
          <w:spacing w:val="-10"/>
        </w:rPr>
        <w:t xml:space="preserve"> </w:t>
      </w:r>
      <w:r>
        <w:t>the</w:t>
      </w:r>
      <w:r>
        <w:rPr>
          <w:spacing w:val="-11"/>
        </w:rPr>
        <w:t xml:space="preserve"> </w:t>
      </w:r>
      <w:r>
        <w:t>texts import re</w:t>
      </w:r>
    </w:p>
    <w:p w14:paraId="224BEB41">
      <w:pPr>
        <w:pStyle w:val="6"/>
        <w:spacing w:before="42"/>
        <w:ind w:left="1144"/>
      </w:pPr>
      <w:r>
        <w:t>from</w:t>
      </w:r>
      <w:r>
        <w:rPr>
          <w:spacing w:val="-2"/>
        </w:rPr>
        <w:t xml:space="preserve"> </w:t>
      </w:r>
      <w:r>
        <w:t>nltk.corpus</w:t>
      </w:r>
      <w:r>
        <w:rPr>
          <w:spacing w:val="-1"/>
        </w:rPr>
        <w:t xml:space="preserve"> </w:t>
      </w:r>
      <w:r>
        <w:t>import</w:t>
      </w:r>
      <w:r>
        <w:rPr>
          <w:spacing w:val="-1"/>
        </w:rPr>
        <w:t xml:space="preserve"> </w:t>
      </w:r>
      <w:r>
        <w:rPr>
          <w:spacing w:val="-2"/>
        </w:rPr>
        <w:t>stopwords</w:t>
      </w:r>
    </w:p>
    <w:p w14:paraId="6F7D99E3">
      <w:pPr>
        <w:pStyle w:val="6"/>
        <w:spacing w:before="40"/>
        <w:ind w:left="1144"/>
      </w:pPr>
      <w:r>
        <w:t>from</w:t>
      </w:r>
      <w:r>
        <w:rPr>
          <w:spacing w:val="-1"/>
        </w:rPr>
        <w:t xml:space="preserve"> </w:t>
      </w:r>
      <w:r>
        <w:t>nltk.stem</w:t>
      </w:r>
      <w:r>
        <w:rPr>
          <w:spacing w:val="-1"/>
        </w:rPr>
        <w:t xml:space="preserve"> </w:t>
      </w:r>
      <w:r>
        <w:t>import</w:t>
      </w:r>
      <w:r>
        <w:rPr>
          <w:spacing w:val="-1"/>
        </w:rPr>
        <w:t xml:space="preserve"> </w:t>
      </w:r>
      <w:r>
        <w:rPr>
          <w:spacing w:val="-2"/>
        </w:rPr>
        <w:t>WordNetLemmatizer</w:t>
      </w:r>
    </w:p>
    <w:p w14:paraId="58D03ED6">
      <w:pPr>
        <w:pStyle w:val="6"/>
        <w:spacing w:before="84"/>
      </w:pPr>
    </w:p>
    <w:p w14:paraId="748D56E7">
      <w:pPr>
        <w:pStyle w:val="6"/>
        <w:spacing w:line="276" w:lineRule="auto"/>
        <w:ind w:left="1144" w:right="4760"/>
      </w:pPr>
      <w:r>
        <w:rPr>
          <w:spacing w:val="-2"/>
        </w:rPr>
        <w:t>wordnet=WordNetLemmatizer()</w:t>
      </w:r>
      <w:r>
        <w:rPr>
          <w:spacing w:val="40"/>
        </w:rPr>
        <w:t xml:space="preserve"> </w:t>
      </w:r>
      <w:r>
        <w:t>sentences</w:t>
      </w:r>
      <w:r>
        <w:rPr>
          <w:spacing w:val="-15"/>
        </w:rPr>
        <w:t xml:space="preserve"> </w:t>
      </w:r>
      <w:r>
        <w:t>=</w:t>
      </w:r>
      <w:r>
        <w:rPr>
          <w:spacing w:val="-15"/>
        </w:rPr>
        <w:t xml:space="preserve"> </w:t>
      </w:r>
      <w:r>
        <w:t>nltk.sent_tokenize(paragraph) corpus = []</w:t>
      </w:r>
    </w:p>
    <w:p w14:paraId="09DFFE92">
      <w:pPr>
        <w:pStyle w:val="6"/>
        <w:spacing w:before="42"/>
      </w:pPr>
    </w:p>
    <w:p w14:paraId="44E968D8">
      <w:pPr>
        <w:pStyle w:val="6"/>
        <w:spacing w:before="1"/>
        <w:ind w:left="1144"/>
      </w:pPr>
      <w:r>
        <w:t>for</w:t>
      </w:r>
      <w:r>
        <w:rPr>
          <w:spacing w:val="-2"/>
        </w:rPr>
        <w:t xml:space="preserve"> </w:t>
      </w:r>
      <w:r>
        <w:t xml:space="preserve">i in </w:t>
      </w:r>
      <w:r>
        <w:rPr>
          <w:spacing w:val="-2"/>
        </w:rPr>
        <w:t>range(len(sentences)):</w:t>
      </w:r>
    </w:p>
    <w:p w14:paraId="1213EB1E">
      <w:pPr>
        <w:pStyle w:val="6"/>
        <w:spacing w:before="40" w:line="276" w:lineRule="auto"/>
        <w:ind w:left="1559" w:right="4143"/>
      </w:pPr>
      <w:r>
        <w:t>review</w:t>
      </w:r>
      <w:r>
        <w:rPr>
          <w:spacing w:val="-7"/>
        </w:rPr>
        <w:t xml:space="preserve"> </w:t>
      </w:r>
      <w:r>
        <w:t>=</w:t>
      </w:r>
      <w:r>
        <w:rPr>
          <w:spacing w:val="-5"/>
        </w:rPr>
        <w:t xml:space="preserve"> </w:t>
      </w:r>
      <w:r>
        <w:t>re.sub('[^a-zA-Z]',</w:t>
      </w:r>
      <w:r>
        <w:rPr>
          <w:spacing w:val="-6"/>
        </w:rPr>
        <w:t xml:space="preserve"> </w:t>
      </w:r>
      <w:r>
        <w:t>'</w:t>
      </w:r>
      <w:r>
        <w:rPr>
          <w:spacing w:val="-6"/>
        </w:rPr>
        <w:t xml:space="preserve"> </w:t>
      </w:r>
      <w:r>
        <w:t>',</w:t>
      </w:r>
      <w:r>
        <w:rPr>
          <w:spacing w:val="-6"/>
        </w:rPr>
        <w:t xml:space="preserve"> </w:t>
      </w:r>
      <w:r>
        <w:t>sentences[i]) review = review.lower()</w:t>
      </w:r>
    </w:p>
    <w:p w14:paraId="2FC8D0B9">
      <w:pPr>
        <w:pStyle w:val="6"/>
        <w:spacing w:line="275" w:lineRule="exact"/>
        <w:ind w:left="1559"/>
      </w:pPr>
      <w:r>
        <w:t>review</w:t>
      </w:r>
      <w:r>
        <w:rPr>
          <w:spacing w:val="-2"/>
        </w:rPr>
        <w:t xml:space="preserve"> </w:t>
      </w:r>
      <w:r>
        <w:t xml:space="preserve">= </w:t>
      </w:r>
      <w:r>
        <w:rPr>
          <w:spacing w:val="-2"/>
        </w:rPr>
        <w:t>review.split()</w:t>
      </w:r>
    </w:p>
    <w:p w14:paraId="59E7B1C9">
      <w:pPr>
        <w:pStyle w:val="6"/>
        <w:spacing w:before="44" w:line="276" w:lineRule="auto"/>
        <w:ind w:left="1559" w:firstLine="240"/>
      </w:pPr>
      <w:r>
        <w:t>review</w:t>
      </w:r>
      <w:r>
        <w:rPr>
          <w:spacing w:val="-3"/>
        </w:rPr>
        <w:t xml:space="preserve"> </w:t>
      </w:r>
      <w:r>
        <w:t>=</w:t>
      </w:r>
      <w:r>
        <w:rPr>
          <w:spacing w:val="-5"/>
        </w:rPr>
        <w:t xml:space="preserve"> </w:t>
      </w:r>
      <w:r>
        <w:t>[wordnet.lemmatize(word)</w:t>
      </w:r>
      <w:r>
        <w:rPr>
          <w:spacing w:val="-4"/>
        </w:rPr>
        <w:t xml:space="preserve"> </w:t>
      </w:r>
      <w:r>
        <w:t>for</w:t>
      </w:r>
      <w:r>
        <w:rPr>
          <w:spacing w:val="-3"/>
        </w:rPr>
        <w:t xml:space="preserve"> </w:t>
      </w:r>
      <w:r>
        <w:t>word</w:t>
      </w:r>
      <w:r>
        <w:rPr>
          <w:spacing w:val="-4"/>
        </w:rPr>
        <w:t xml:space="preserve"> </w:t>
      </w:r>
      <w:r>
        <w:t>in</w:t>
      </w:r>
      <w:r>
        <w:rPr>
          <w:spacing w:val="-2"/>
        </w:rPr>
        <w:t xml:space="preserve"> </w:t>
      </w:r>
      <w:r>
        <w:t>review</w:t>
      </w:r>
      <w:r>
        <w:rPr>
          <w:spacing w:val="-5"/>
        </w:rPr>
        <w:t xml:space="preserve"> </w:t>
      </w:r>
      <w:r>
        <w:t>if</w:t>
      </w:r>
      <w:r>
        <w:rPr>
          <w:spacing w:val="-4"/>
        </w:rPr>
        <w:t xml:space="preserve"> </w:t>
      </w:r>
      <w:r>
        <w:t>not</w:t>
      </w:r>
      <w:r>
        <w:rPr>
          <w:spacing w:val="-4"/>
        </w:rPr>
        <w:t xml:space="preserve"> </w:t>
      </w:r>
      <w:r>
        <w:t>word</w:t>
      </w:r>
      <w:r>
        <w:rPr>
          <w:spacing w:val="-4"/>
        </w:rPr>
        <w:t xml:space="preserve"> </w:t>
      </w:r>
      <w:r>
        <w:t xml:space="preserve">in </w:t>
      </w:r>
      <w:r>
        <w:rPr>
          <w:spacing w:val="-2"/>
        </w:rPr>
        <w:t>set(stopwords.words('english'))]</w:t>
      </w:r>
    </w:p>
    <w:p w14:paraId="2260836D">
      <w:pPr>
        <w:pStyle w:val="6"/>
        <w:spacing w:line="276" w:lineRule="auto"/>
        <w:ind w:left="1559" w:right="5849" w:firstLine="60"/>
      </w:pPr>
      <w:r>
        <w:t>review</w:t>
      </w:r>
      <w:r>
        <w:rPr>
          <w:spacing w:val="-11"/>
        </w:rPr>
        <w:t xml:space="preserve"> </w:t>
      </w:r>
      <w:r>
        <w:t>=</w:t>
      </w:r>
      <w:r>
        <w:rPr>
          <w:spacing w:val="-9"/>
        </w:rPr>
        <w:t xml:space="preserve"> </w:t>
      </w:r>
      <w:r>
        <w:t>'</w:t>
      </w:r>
      <w:r>
        <w:rPr>
          <w:spacing w:val="-10"/>
        </w:rPr>
        <w:t xml:space="preserve"> </w:t>
      </w:r>
      <w:r>
        <w:t xml:space="preserve">'.join(review) </w:t>
      </w:r>
      <w:r>
        <w:rPr>
          <w:spacing w:val="-2"/>
        </w:rPr>
        <w:t>corpus.append(review)</w:t>
      </w:r>
    </w:p>
    <w:p w14:paraId="5E721A64">
      <w:pPr>
        <w:spacing w:after="0" w:line="276" w:lineRule="auto"/>
        <w:sectPr>
          <w:pgSz w:w="11940" w:h="16860"/>
          <w:pgMar w:top="1460" w:right="1180" w:bottom="760" w:left="800" w:header="619" w:footer="563" w:gutter="0"/>
          <w:cols w:space="720" w:num="1"/>
        </w:sectPr>
      </w:pPr>
    </w:p>
    <w:p w14:paraId="520E8A4D">
      <w:pPr>
        <w:pStyle w:val="6"/>
        <w:spacing w:before="82"/>
        <w:ind w:left="1144"/>
      </w:pPr>
      <w:r>
        <w:t>#</w:t>
      </w:r>
      <w:r>
        <w:rPr>
          <w:spacing w:val="-1"/>
        </w:rPr>
        <w:t xml:space="preserve"> </w:t>
      </w:r>
      <w:r>
        <w:t>Creating the</w:t>
      </w:r>
      <w:r>
        <w:rPr>
          <w:spacing w:val="-1"/>
        </w:rPr>
        <w:t xml:space="preserve"> </w:t>
      </w:r>
      <w:r>
        <w:t>Bag</w:t>
      </w:r>
      <w:r>
        <w:rPr>
          <w:spacing w:val="-1"/>
        </w:rPr>
        <w:t xml:space="preserve"> </w:t>
      </w:r>
      <w:r>
        <w:t>of</w:t>
      </w:r>
      <w:r>
        <w:rPr>
          <w:spacing w:val="-1"/>
        </w:rPr>
        <w:t xml:space="preserve"> </w:t>
      </w:r>
      <w:r>
        <w:t xml:space="preserve">Words </w:t>
      </w:r>
      <w:r>
        <w:rPr>
          <w:spacing w:val="-2"/>
        </w:rPr>
        <w:t>model</w:t>
      </w:r>
    </w:p>
    <w:p w14:paraId="3DBEA5FE">
      <w:pPr>
        <w:pStyle w:val="6"/>
        <w:spacing w:before="1" w:line="510" w:lineRule="atLeast"/>
        <w:ind w:left="1194" w:right="3036" w:hanging="51"/>
      </w:pPr>
      <w:r>
        <w:t>from</w:t>
      </w:r>
      <w:r>
        <w:rPr>
          <w:spacing w:val="-10"/>
        </w:rPr>
        <w:t xml:space="preserve"> </w:t>
      </w:r>
      <w:r>
        <w:t>sklearn.feature_extraction.text</w:t>
      </w:r>
      <w:r>
        <w:rPr>
          <w:spacing w:val="-10"/>
        </w:rPr>
        <w:t xml:space="preserve"> </w:t>
      </w:r>
      <w:r>
        <w:t>import</w:t>
      </w:r>
      <w:r>
        <w:rPr>
          <w:spacing w:val="-10"/>
        </w:rPr>
        <w:t xml:space="preserve"> </w:t>
      </w:r>
      <w:r>
        <w:t>TfidfVectorizer # create the transform</w:t>
      </w:r>
    </w:p>
    <w:p w14:paraId="175C7DDA">
      <w:pPr>
        <w:pStyle w:val="6"/>
        <w:spacing w:before="18"/>
        <w:ind w:left="1144"/>
      </w:pPr>
      <w:r>
        <w:t>cv</w:t>
      </w:r>
      <w:r>
        <w:rPr>
          <w:spacing w:val="-1"/>
        </w:rPr>
        <w:t xml:space="preserve"> </w:t>
      </w:r>
      <w:r>
        <w:t>=</w:t>
      </w:r>
      <w:r>
        <w:rPr>
          <w:spacing w:val="-1"/>
        </w:rPr>
        <w:t xml:space="preserve"> </w:t>
      </w:r>
      <w:r>
        <w:rPr>
          <w:spacing w:val="-2"/>
        </w:rPr>
        <w:t>TfidfVectorizer()</w:t>
      </w:r>
    </w:p>
    <w:p w14:paraId="70233DD2">
      <w:pPr>
        <w:pStyle w:val="6"/>
        <w:spacing w:before="252"/>
      </w:pPr>
    </w:p>
    <w:p w14:paraId="40E49505">
      <w:pPr>
        <w:pStyle w:val="6"/>
        <w:ind w:left="1144" w:right="5849"/>
      </w:pPr>
      <w:r>
        <w:t>#</w:t>
      </w:r>
      <w:r>
        <w:rPr>
          <w:spacing w:val="-8"/>
        </w:rPr>
        <w:t xml:space="preserve"> </w:t>
      </w:r>
      <w:r>
        <w:t>tokenize</w:t>
      </w:r>
      <w:r>
        <w:rPr>
          <w:spacing w:val="-8"/>
        </w:rPr>
        <w:t xml:space="preserve"> </w:t>
      </w:r>
      <w:r>
        <w:t>and</w:t>
      </w:r>
      <w:r>
        <w:rPr>
          <w:spacing w:val="-8"/>
        </w:rPr>
        <w:t xml:space="preserve"> </w:t>
      </w:r>
      <w:r>
        <w:t>build</w:t>
      </w:r>
      <w:r>
        <w:rPr>
          <w:spacing w:val="-8"/>
        </w:rPr>
        <w:t xml:space="preserve"> </w:t>
      </w:r>
      <w:r>
        <w:t xml:space="preserve">vocab </w:t>
      </w:r>
      <w:r>
        <w:rPr>
          <w:spacing w:val="-2"/>
        </w:rPr>
        <w:t>cv.fit(corpus)</w:t>
      </w:r>
    </w:p>
    <w:p w14:paraId="40FD6AA5">
      <w:pPr>
        <w:pStyle w:val="6"/>
        <w:spacing w:before="19"/>
      </w:pPr>
    </w:p>
    <w:p w14:paraId="1B6F891E">
      <w:pPr>
        <w:pStyle w:val="6"/>
        <w:ind w:left="1144" w:right="5357"/>
      </w:pPr>
      <w:r>
        <w:t>#creating</w:t>
      </w:r>
      <w:r>
        <w:rPr>
          <w:spacing w:val="-10"/>
        </w:rPr>
        <w:t xml:space="preserve"> </w:t>
      </w:r>
      <w:r>
        <w:t>vacabulary</w:t>
      </w:r>
      <w:r>
        <w:rPr>
          <w:spacing w:val="-10"/>
        </w:rPr>
        <w:t xml:space="preserve"> </w:t>
      </w:r>
      <w:r>
        <w:t>with</w:t>
      </w:r>
      <w:r>
        <w:rPr>
          <w:spacing w:val="-10"/>
        </w:rPr>
        <w:t xml:space="preserve"> </w:t>
      </w:r>
      <w:r>
        <w:t>index vocab = cv.vocabulary_</w:t>
      </w:r>
    </w:p>
    <w:p w14:paraId="5ADDE6F0">
      <w:pPr>
        <w:pStyle w:val="6"/>
        <w:spacing w:before="20"/>
      </w:pPr>
    </w:p>
    <w:p w14:paraId="3247BFE5">
      <w:pPr>
        <w:pStyle w:val="6"/>
        <w:ind w:left="1134"/>
      </w:pPr>
      <w:r>
        <w:t>#creating</w:t>
      </w:r>
      <w:r>
        <w:rPr>
          <w:spacing w:val="-1"/>
        </w:rPr>
        <w:t xml:space="preserve"> </w:t>
      </w:r>
      <w:r>
        <w:t>an</w:t>
      </w:r>
      <w:r>
        <w:rPr>
          <w:spacing w:val="1"/>
        </w:rPr>
        <w:t xml:space="preserve"> </w:t>
      </w:r>
      <w:r>
        <w:t>array</w:t>
      </w:r>
      <w:r>
        <w:rPr>
          <w:spacing w:val="-1"/>
        </w:rPr>
        <w:t xml:space="preserve"> </w:t>
      </w:r>
      <w:r>
        <w:t>for</w:t>
      </w:r>
      <w:r>
        <w:rPr>
          <w:spacing w:val="-2"/>
        </w:rPr>
        <w:t xml:space="preserve"> </w:t>
      </w:r>
      <w:r>
        <w:t>Bag</w:t>
      </w:r>
      <w:r>
        <w:rPr>
          <w:spacing w:val="-1"/>
        </w:rPr>
        <w:t xml:space="preserve"> </w:t>
      </w:r>
      <w:r>
        <w:t xml:space="preserve">of </w:t>
      </w:r>
      <w:r>
        <w:rPr>
          <w:spacing w:val="-4"/>
        </w:rPr>
        <w:t>Word</w:t>
      </w:r>
    </w:p>
    <w:p w14:paraId="718784F4">
      <w:pPr>
        <w:pStyle w:val="6"/>
        <w:ind w:left="1134"/>
      </w:pPr>
      <w:r>
        <w:t>x =</w:t>
      </w:r>
      <w:r>
        <w:rPr>
          <w:spacing w:val="-1"/>
        </w:rPr>
        <w:t xml:space="preserve"> </w:t>
      </w:r>
      <w:r>
        <w:rPr>
          <w:spacing w:val="-2"/>
        </w:rPr>
        <w:t>cv.fit_transform(corpus).toarray()</w:t>
      </w:r>
    </w:p>
    <w:p w14:paraId="39D44E32">
      <w:pPr>
        <w:pStyle w:val="6"/>
      </w:pPr>
    </w:p>
    <w:p w14:paraId="148E3382">
      <w:pPr>
        <w:pStyle w:val="6"/>
        <w:spacing w:before="36"/>
      </w:pPr>
    </w:p>
    <w:p w14:paraId="013A3C54">
      <w:pPr>
        <w:pStyle w:val="3"/>
        <w:numPr>
          <w:ilvl w:val="1"/>
          <w:numId w:val="4"/>
        </w:numPr>
        <w:tabs>
          <w:tab w:val="left" w:pos="818"/>
        </w:tabs>
        <w:spacing w:before="0" w:after="0" w:line="240" w:lineRule="auto"/>
        <w:ind w:left="818" w:right="0" w:hanging="360"/>
        <w:jc w:val="left"/>
      </w:pPr>
      <w:r>
        <w:t>To</w:t>
      </w:r>
      <w:r>
        <w:rPr>
          <w:spacing w:val="-2"/>
        </w:rPr>
        <w:t xml:space="preserve"> </w:t>
      </w:r>
      <w:r>
        <w:t>analyze</w:t>
      </w:r>
      <w:r>
        <w:rPr>
          <w:spacing w:val="-3"/>
        </w:rPr>
        <w:t xml:space="preserve"> </w:t>
      </w:r>
      <w:r>
        <w:t>and</w:t>
      </w:r>
      <w:r>
        <w:rPr>
          <w:spacing w:val="-1"/>
        </w:rPr>
        <w:t xml:space="preserve"> </w:t>
      </w:r>
      <w:r>
        <w:t>comprehend</w:t>
      </w:r>
      <w:r>
        <w:rPr>
          <w:spacing w:val="-1"/>
        </w:rPr>
        <w:t xml:space="preserve"> </w:t>
      </w:r>
      <w:r>
        <w:t>the</w:t>
      </w:r>
      <w:r>
        <w:rPr>
          <w:spacing w:val="-1"/>
        </w:rPr>
        <w:t xml:space="preserve"> </w:t>
      </w:r>
      <w:r>
        <w:t>effect</w:t>
      </w:r>
      <w:r>
        <w:rPr>
          <w:spacing w:val="-1"/>
        </w:rPr>
        <w:t xml:space="preserve"> </w:t>
      </w:r>
      <w:r>
        <w:t>of</w:t>
      </w:r>
      <w:r>
        <w:rPr>
          <w:spacing w:val="-4"/>
        </w:rPr>
        <w:t xml:space="preserve"> </w:t>
      </w:r>
      <w:r>
        <w:t>various</w:t>
      </w:r>
      <w:r>
        <w:rPr>
          <w:spacing w:val="-1"/>
        </w:rPr>
        <w:t xml:space="preserve"> </w:t>
      </w:r>
      <w:r>
        <w:t>approaches</w:t>
      </w:r>
      <w:r>
        <w:rPr>
          <w:spacing w:val="-1"/>
        </w:rPr>
        <w:t xml:space="preserve"> </w:t>
      </w:r>
      <w:r>
        <w:t>to</w:t>
      </w:r>
      <w:r>
        <w:rPr>
          <w:spacing w:val="-1"/>
        </w:rPr>
        <w:t xml:space="preserve"> </w:t>
      </w:r>
      <w:r>
        <w:t>convert</w:t>
      </w:r>
      <w:r>
        <w:rPr>
          <w:spacing w:val="-1"/>
        </w:rPr>
        <w:t xml:space="preserve"> </w:t>
      </w:r>
      <w:r>
        <w:t>text</w:t>
      </w:r>
      <w:r>
        <w:rPr>
          <w:spacing w:val="-1"/>
        </w:rPr>
        <w:t xml:space="preserve"> </w:t>
      </w:r>
      <w:r>
        <w:t>into</w:t>
      </w:r>
      <w:r>
        <w:rPr>
          <w:spacing w:val="-1"/>
        </w:rPr>
        <w:t xml:space="preserve"> </w:t>
      </w:r>
      <w:r>
        <w:rPr>
          <w:spacing w:val="-2"/>
        </w:rPr>
        <w:t>vectors</w:t>
      </w:r>
    </w:p>
    <w:p w14:paraId="466CDA60">
      <w:pPr>
        <w:pStyle w:val="6"/>
        <w:spacing w:before="115"/>
        <w:ind w:left="1139"/>
      </w:pPr>
      <w:r>
        <w:t>import</w:t>
      </w:r>
      <w:r>
        <w:rPr>
          <w:spacing w:val="-4"/>
        </w:rPr>
        <w:t xml:space="preserve"> </w:t>
      </w:r>
      <w:r>
        <w:t>pandas</w:t>
      </w:r>
      <w:r>
        <w:rPr>
          <w:spacing w:val="-1"/>
        </w:rPr>
        <w:t xml:space="preserve"> </w:t>
      </w:r>
      <w:r>
        <w:t>as</w:t>
      </w:r>
      <w:r>
        <w:rPr>
          <w:spacing w:val="-1"/>
        </w:rPr>
        <w:t xml:space="preserve"> </w:t>
      </w:r>
      <w:r>
        <w:rPr>
          <w:spacing w:val="-5"/>
        </w:rPr>
        <w:t>pd</w:t>
      </w:r>
    </w:p>
    <w:p w14:paraId="33D9412D">
      <w:pPr>
        <w:pStyle w:val="6"/>
        <w:spacing w:before="135"/>
      </w:pPr>
    </w:p>
    <w:p w14:paraId="7C0E5D07">
      <w:pPr>
        <w:pStyle w:val="6"/>
        <w:ind w:left="1144"/>
      </w:pPr>
      <w:r>
        <w:t>path=r"D:\MU\NLP</w:t>
      </w:r>
      <w:r>
        <w:rPr>
          <w:spacing w:val="-5"/>
        </w:rPr>
        <w:t xml:space="preserve"> </w:t>
      </w:r>
      <w:r>
        <w:t>Material\Lab</w:t>
      </w:r>
      <w:r>
        <w:rPr>
          <w:spacing w:val="-4"/>
        </w:rPr>
        <w:t xml:space="preserve"> </w:t>
      </w:r>
      <w:r>
        <w:rPr>
          <w:spacing w:val="-2"/>
        </w:rPr>
        <w:t>Work\Code\DataSet\Iris.csv"</w:t>
      </w:r>
    </w:p>
    <w:p w14:paraId="6EC1173D">
      <w:pPr>
        <w:pStyle w:val="6"/>
      </w:pPr>
    </w:p>
    <w:p w14:paraId="66E5BCD5">
      <w:pPr>
        <w:pStyle w:val="6"/>
      </w:pPr>
    </w:p>
    <w:p w14:paraId="61BF3D04">
      <w:pPr>
        <w:pStyle w:val="6"/>
        <w:spacing w:line="360" w:lineRule="auto"/>
        <w:ind w:left="1144" w:right="3656"/>
      </w:pPr>
      <w:r>
        <w:t>#loading</w:t>
      </w:r>
      <w:r>
        <w:rPr>
          <w:spacing w:val="-5"/>
        </w:rPr>
        <w:t xml:space="preserve"> </w:t>
      </w:r>
      <w:r>
        <w:t>excel</w:t>
      </w:r>
      <w:r>
        <w:rPr>
          <w:spacing w:val="-5"/>
        </w:rPr>
        <w:t xml:space="preserve"> </w:t>
      </w:r>
      <w:r>
        <w:t>into</w:t>
      </w:r>
      <w:r>
        <w:rPr>
          <w:spacing w:val="-5"/>
        </w:rPr>
        <w:t xml:space="preserve"> </w:t>
      </w:r>
      <w:r>
        <w:t>a</w:t>
      </w:r>
      <w:r>
        <w:rPr>
          <w:spacing w:val="-5"/>
        </w:rPr>
        <w:t xml:space="preserve"> </w:t>
      </w:r>
      <w:r>
        <w:t>dataset</w:t>
      </w:r>
      <w:r>
        <w:rPr>
          <w:spacing w:val="-5"/>
        </w:rPr>
        <w:t xml:space="preserve"> </w:t>
      </w:r>
      <w:r>
        <w:t>variable</w:t>
      </w:r>
      <w:r>
        <w:rPr>
          <w:spacing w:val="-6"/>
        </w:rPr>
        <w:t xml:space="preserve"> </w:t>
      </w:r>
      <w:r>
        <w:t>using</w:t>
      </w:r>
      <w:r>
        <w:rPr>
          <w:spacing w:val="-5"/>
        </w:rPr>
        <w:t xml:space="preserve"> </w:t>
      </w:r>
      <w:r>
        <w:t>pandas dataset = pd.read_csv(path)</w:t>
      </w:r>
    </w:p>
    <w:p w14:paraId="046060D9">
      <w:pPr>
        <w:pStyle w:val="6"/>
        <w:spacing w:line="360" w:lineRule="auto"/>
        <w:ind w:left="1144" w:right="5849"/>
      </w:pPr>
      <w:r>
        <w:t xml:space="preserve">#print top 5 rows </w:t>
      </w:r>
      <w:r>
        <w:rPr>
          <w:spacing w:val="-2"/>
        </w:rPr>
        <w:t>print(dataset.head())</w:t>
      </w:r>
    </w:p>
    <w:p w14:paraId="0DB8D67B">
      <w:pPr>
        <w:pStyle w:val="6"/>
        <w:spacing w:before="17"/>
      </w:pPr>
    </w:p>
    <w:p w14:paraId="6FE58766">
      <w:pPr>
        <w:pStyle w:val="6"/>
        <w:spacing w:line="360" w:lineRule="auto"/>
        <w:ind w:left="1144" w:right="5849"/>
      </w:pPr>
      <w:r>
        <w:t>#print</w:t>
      </w:r>
      <w:r>
        <w:rPr>
          <w:spacing w:val="-10"/>
        </w:rPr>
        <w:t xml:space="preserve"> </w:t>
      </w:r>
      <w:r>
        <w:t>bottom</w:t>
      </w:r>
      <w:r>
        <w:rPr>
          <w:spacing w:val="-10"/>
        </w:rPr>
        <w:t xml:space="preserve"> </w:t>
      </w:r>
      <w:r>
        <w:t>5</w:t>
      </w:r>
      <w:r>
        <w:rPr>
          <w:spacing w:val="-10"/>
        </w:rPr>
        <w:t xml:space="preserve"> </w:t>
      </w:r>
      <w:r>
        <w:t xml:space="preserve">rows </w:t>
      </w:r>
      <w:r>
        <w:rPr>
          <w:spacing w:val="-2"/>
        </w:rPr>
        <w:t>print(dataset.tail())</w:t>
      </w:r>
    </w:p>
    <w:p w14:paraId="58DFF31A">
      <w:pPr>
        <w:pStyle w:val="6"/>
        <w:spacing w:before="19"/>
      </w:pPr>
    </w:p>
    <w:p w14:paraId="30256BF9">
      <w:pPr>
        <w:pStyle w:val="6"/>
        <w:spacing w:line="360" w:lineRule="auto"/>
        <w:ind w:left="1144" w:right="5849"/>
      </w:pPr>
      <w:r>
        <w:t>#datatypes</w:t>
      </w:r>
      <w:r>
        <w:rPr>
          <w:spacing w:val="-15"/>
        </w:rPr>
        <w:t xml:space="preserve"> </w:t>
      </w:r>
      <w:r>
        <w:t>of</w:t>
      </w:r>
      <w:r>
        <w:rPr>
          <w:spacing w:val="-15"/>
        </w:rPr>
        <w:t xml:space="preserve"> </w:t>
      </w:r>
      <w:r>
        <w:t xml:space="preserve">varialbes </w:t>
      </w:r>
      <w:r>
        <w:rPr>
          <w:spacing w:val="-2"/>
        </w:rPr>
        <w:t>print(dataset.dtypes)</w:t>
      </w:r>
    </w:p>
    <w:p w14:paraId="4EE4C54B">
      <w:pPr>
        <w:pStyle w:val="6"/>
        <w:spacing w:before="18"/>
      </w:pPr>
    </w:p>
    <w:p w14:paraId="20DAC5E2">
      <w:pPr>
        <w:pStyle w:val="6"/>
        <w:spacing w:line="360" w:lineRule="auto"/>
        <w:ind w:left="1144" w:right="2987"/>
      </w:pPr>
      <w:r>
        <w:t>#lets</w:t>
      </w:r>
      <w:r>
        <w:rPr>
          <w:spacing w:val="-5"/>
        </w:rPr>
        <w:t xml:space="preserve"> </w:t>
      </w:r>
      <w:r>
        <w:t>print</w:t>
      </w:r>
      <w:r>
        <w:rPr>
          <w:spacing w:val="-5"/>
        </w:rPr>
        <w:t xml:space="preserve"> </w:t>
      </w:r>
      <w:r>
        <w:t>unique</w:t>
      </w:r>
      <w:r>
        <w:rPr>
          <w:spacing w:val="-6"/>
        </w:rPr>
        <w:t xml:space="preserve"> </w:t>
      </w:r>
      <w:r>
        <w:t>values</w:t>
      </w:r>
      <w:r>
        <w:rPr>
          <w:spacing w:val="-5"/>
        </w:rPr>
        <w:t xml:space="preserve"> </w:t>
      </w:r>
      <w:r>
        <w:t>of</w:t>
      </w:r>
      <w:r>
        <w:rPr>
          <w:spacing w:val="-6"/>
        </w:rPr>
        <w:t xml:space="preserve"> </w:t>
      </w:r>
      <w:r>
        <w:t>"Class"</w:t>
      </w:r>
      <w:r>
        <w:rPr>
          <w:spacing w:val="-5"/>
        </w:rPr>
        <w:t xml:space="preserve"> </w:t>
      </w:r>
      <w:r>
        <w:t xml:space="preserve">variable </w:t>
      </w:r>
      <w:r>
        <w:rPr>
          <w:spacing w:val="-2"/>
        </w:rPr>
        <w:t>print(dataset["Class"].unique())</w:t>
      </w:r>
    </w:p>
    <w:p w14:paraId="76AFD850">
      <w:pPr>
        <w:pStyle w:val="6"/>
        <w:spacing w:line="360" w:lineRule="auto"/>
        <w:ind w:left="1144" w:right="2987"/>
      </w:pPr>
      <w:r>
        <w:t>#lets</w:t>
      </w:r>
      <w:r>
        <w:rPr>
          <w:spacing w:val="-5"/>
        </w:rPr>
        <w:t xml:space="preserve"> </w:t>
      </w:r>
      <w:r>
        <w:t>print</w:t>
      </w:r>
      <w:r>
        <w:rPr>
          <w:spacing w:val="-5"/>
        </w:rPr>
        <w:t xml:space="preserve"> </w:t>
      </w:r>
      <w:r>
        <w:t>value</w:t>
      </w:r>
      <w:r>
        <w:rPr>
          <w:spacing w:val="-6"/>
        </w:rPr>
        <w:t xml:space="preserve"> </w:t>
      </w:r>
      <w:r>
        <w:t>count</w:t>
      </w:r>
      <w:r>
        <w:rPr>
          <w:spacing w:val="-5"/>
        </w:rPr>
        <w:t xml:space="preserve"> </w:t>
      </w:r>
      <w:r>
        <w:t>of</w:t>
      </w:r>
      <w:r>
        <w:rPr>
          <w:spacing w:val="-4"/>
        </w:rPr>
        <w:t xml:space="preserve"> </w:t>
      </w:r>
      <w:r>
        <w:t>"Class"</w:t>
      </w:r>
      <w:r>
        <w:rPr>
          <w:spacing w:val="-5"/>
        </w:rPr>
        <w:t xml:space="preserve"> </w:t>
      </w:r>
      <w:r>
        <w:t xml:space="preserve">variable </w:t>
      </w:r>
      <w:r>
        <w:rPr>
          <w:spacing w:val="-2"/>
        </w:rPr>
        <w:t>print(dataset["Class"].value_counts())</w:t>
      </w:r>
    </w:p>
    <w:p w14:paraId="32105A7F">
      <w:pPr>
        <w:spacing w:after="0" w:line="360" w:lineRule="auto"/>
        <w:sectPr>
          <w:pgSz w:w="11940" w:h="16860"/>
          <w:pgMar w:top="1460" w:right="1180" w:bottom="760" w:left="800" w:header="619" w:footer="563" w:gutter="0"/>
          <w:cols w:space="720" w:num="1"/>
        </w:sectPr>
      </w:pPr>
    </w:p>
    <w:p w14:paraId="663AEA34">
      <w:pPr>
        <w:pStyle w:val="6"/>
        <w:spacing w:before="82"/>
        <w:ind w:left="1144"/>
      </w:pPr>
      <w:r>
        <w:t>dataset_new</w:t>
      </w:r>
      <w:r>
        <w:rPr>
          <w:spacing w:val="-1"/>
        </w:rPr>
        <w:t xml:space="preserve"> </w:t>
      </w:r>
      <w:r>
        <w:t>=</w:t>
      </w:r>
      <w:r>
        <w:rPr>
          <w:spacing w:val="-2"/>
        </w:rPr>
        <w:t xml:space="preserve"> dataset.copy()</w:t>
      </w:r>
    </w:p>
    <w:p w14:paraId="35F82ED2">
      <w:pPr>
        <w:pStyle w:val="6"/>
        <w:spacing w:before="40" w:line="276" w:lineRule="auto"/>
        <w:ind w:left="1144" w:right="1328"/>
      </w:pPr>
      <w:r>
        <w:t>#for</w:t>
      </w:r>
      <w:r>
        <w:rPr>
          <w:spacing w:val="-5"/>
        </w:rPr>
        <w:t xml:space="preserve"> </w:t>
      </w:r>
      <w:r>
        <w:t>label</w:t>
      </w:r>
      <w:r>
        <w:rPr>
          <w:spacing w:val="-3"/>
        </w:rPr>
        <w:t xml:space="preserve"> </w:t>
      </w:r>
      <w:r>
        <w:t>encoding</w:t>
      </w:r>
      <w:r>
        <w:rPr>
          <w:spacing w:val="-3"/>
        </w:rPr>
        <w:t xml:space="preserve"> </w:t>
      </w:r>
      <w:r>
        <w:t>we</w:t>
      </w:r>
      <w:r>
        <w:rPr>
          <w:spacing w:val="-4"/>
        </w:rPr>
        <w:t xml:space="preserve"> </w:t>
      </w:r>
      <w:r>
        <w:t>import</w:t>
      </w:r>
      <w:r>
        <w:rPr>
          <w:spacing w:val="-3"/>
        </w:rPr>
        <w:t xml:space="preserve"> </w:t>
      </w:r>
      <w:r>
        <w:t>LabelEncoder</w:t>
      </w:r>
      <w:r>
        <w:rPr>
          <w:spacing w:val="-3"/>
        </w:rPr>
        <w:t xml:space="preserve"> </w:t>
      </w:r>
      <w:r>
        <w:t>module</w:t>
      </w:r>
      <w:r>
        <w:rPr>
          <w:spacing w:val="-3"/>
        </w:rPr>
        <w:t xml:space="preserve"> </w:t>
      </w:r>
      <w:r>
        <w:t>from</w:t>
      </w:r>
      <w:r>
        <w:rPr>
          <w:spacing w:val="-3"/>
        </w:rPr>
        <w:t xml:space="preserve"> </w:t>
      </w:r>
      <w:r>
        <w:t>sklearn</w:t>
      </w:r>
      <w:r>
        <w:rPr>
          <w:spacing w:val="-3"/>
        </w:rPr>
        <w:t xml:space="preserve"> </w:t>
      </w:r>
      <w:r>
        <w:t>library from sklearn.preprocessing import LabelEncoder</w:t>
      </w:r>
    </w:p>
    <w:p w14:paraId="5A6DC174">
      <w:pPr>
        <w:pStyle w:val="6"/>
        <w:spacing w:before="18"/>
      </w:pPr>
    </w:p>
    <w:p w14:paraId="334BE4D2">
      <w:pPr>
        <w:pStyle w:val="6"/>
        <w:spacing w:line="278" w:lineRule="auto"/>
        <w:ind w:left="1144" w:right="931"/>
      </w:pPr>
      <w:r>
        <w:t>#create</w:t>
      </w:r>
      <w:r>
        <w:rPr>
          <w:spacing w:val="-4"/>
        </w:rPr>
        <w:t xml:space="preserve"> </w:t>
      </w:r>
      <w:r>
        <w:t>an</w:t>
      </w:r>
      <w:r>
        <w:rPr>
          <w:spacing w:val="-3"/>
        </w:rPr>
        <w:t xml:space="preserve"> </w:t>
      </w:r>
      <w:r>
        <w:t>object</w:t>
      </w:r>
      <w:r>
        <w:rPr>
          <w:spacing w:val="-3"/>
        </w:rPr>
        <w:t xml:space="preserve"> </w:t>
      </w:r>
      <w:r>
        <w:t>of</w:t>
      </w:r>
      <w:r>
        <w:rPr>
          <w:spacing w:val="-3"/>
        </w:rPr>
        <w:t xml:space="preserve"> </w:t>
      </w:r>
      <w:r>
        <w:t>Class</w:t>
      </w:r>
      <w:r>
        <w:rPr>
          <w:spacing w:val="-3"/>
        </w:rPr>
        <w:t xml:space="preserve"> </w:t>
      </w:r>
      <w:r>
        <w:t>LabelEncoder</w:t>
      </w:r>
      <w:r>
        <w:rPr>
          <w:spacing w:val="-3"/>
        </w:rPr>
        <w:t xml:space="preserve"> </w:t>
      </w:r>
      <w:r>
        <w:t>and</w:t>
      </w:r>
      <w:r>
        <w:rPr>
          <w:spacing w:val="-3"/>
        </w:rPr>
        <w:t xml:space="preserve"> </w:t>
      </w:r>
      <w:r>
        <w:t>save</w:t>
      </w:r>
      <w:r>
        <w:rPr>
          <w:spacing w:val="-2"/>
        </w:rPr>
        <w:t xml:space="preserve"> </w:t>
      </w:r>
      <w:r>
        <w:t>the</w:t>
      </w:r>
      <w:r>
        <w:rPr>
          <w:spacing w:val="-3"/>
        </w:rPr>
        <w:t xml:space="preserve"> </w:t>
      </w:r>
      <w:r>
        <w:t>value</w:t>
      </w:r>
      <w:r>
        <w:rPr>
          <w:spacing w:val="-3"/>
        </w:rPr>
        <w:t xml:space="preserve"> </w:t>
      </w:r>
      <w:r>
        <w:t>in</w:t>
      </w:r>
      <w:r>
        <w:rPr>
          <w:spacing w:val="-3"/>
        </w:rPr>
        <w:t xml:space="preserve"> </w:t>
      </w:r>
      <w:r>
        <w:t>a</w:t>
      </w:r>
      <w:r>
        <w:rPr>
          <w:spacing w:val="-4"/>
        </w:rPr>
        <w:t xml:space="preserve"> </w:t>
      </w:r>
      <w:r>
        <w:t>variable label_encoder = LabelEncoder() print(label_encoder)</w:t>
      </w:r>
    </w:p>
    <w:p w14:paraId="44A8C7B8">
      <w:pPr>
        <w:pStyle w:val="6"/>
        <w:spacing w:before="15"/>
      </w:pPr>
    </w:p>
    <w:p w14:paraId="068F4841">
      <w:pPr>
        <w:pStyle w:val="6"/>
        <w:spacing w:line="276" w:lineRule="auto"/>
        <w:ind w:left="1144"/>
      </w:pPr>
      <w:r>
        <w:t xml:space="preserve">#Label encoding for target variable "Class" which is an object </w:t>
      </w:r>
      <w:r>
        <w:rPr>
          <w:spacing w:val="-2"/>
        </w:rPr>
        <w:t>dataset_new["Class_new"]=label_encoder.fit_transform(dataset_new["Class"])</w:t>
      </w:r>
    </w:p>
    <w:p w14:paraId="3D9FE0BF">
      <w:pPr>
        <w:pStyle w:val="6"/>
        <w:spacing w:before="18"/>
      </w:pPr>
    </w:p>
    <w:p w14:paraId="56AC3095">
      <w:pPr>
        <w:pStyle w:val="6"/>
        <w:spacing w:before="1" w:line="276" w:lineRule="auto"/>
        <w:ind w:left="1144" w:right="5849"/>
      </w:pPr>
      <w:r>
        <w:t xml:space="preserve">#print top 5 rows </w:t>
      </w:r>
      <w:r>
        <w:rPr>
          <w:spacing w:val="-2"/>
        </w:rPr>
        <w:t>print(dataset.head())</w:t>
      </w:r>
    </w:p>
    <w:p w14:paraId="3140DE30">
      <w:pPr>
        <w:pStyle w:val="6"/>
        <w:spacing w:before="18"/>
      </w:pPr>
    </w:p>
    <w:p w14:paraId="73C09563">
      <w:pPr>
        <w:pStyle w:val="6"/>
        <w:spacing w:line="276" w:lineRule="auto"/>
        <w:ind w:left="1144" w:right="5849"/>
      </w:pPr>
      <w:r>
        <w:t>#datatypes</w:t>
      </w:r>
      <w:r>
        <w:rPr>
          <w:spacing w:val="-15"/>
        </w:rPr>
        <w:t xml:space="preserve"> </w:t>
      </w:r>
      <w:r>
        <w:t>of</w:t>
      </w:r>
      <w:r>
        <w:rPr>
          <w:spacing w:val="-15"/>
        </w:rPr>
        <w:t xml:space="preserve"> </w:t>
      </w:r>
      <w:r>
        <w:t xml:space="preserve">varialbes </w:t>
      </w:r>
      <w:r>
        <w:rPr>
          <w:spacing w:val="-2"/>
        </w:rPr>
        <w:t>print(dataset.dtypes)</w:t>
      </w:r>
    </w:p>
    <w:p w14:paraId="06552C3F">
      <w:pPr>
        <w:pStyle w:val="6"/>
        <w:spacing w:before="18"/>
      </w:pPr>
    </w:p>
    <w:p w14:paraId="6A654F93">
      <w:pPr>
        <w:pStyle w:val="6"/>
        <w:spacing w:line="276" w:lineRule="auto"/>
        <w:ind w:left="1144" w:right="2987"/>
      </w:pPr>
      <w:r>
        <w:t>#lets</w:t>
      </w:r>
      <w:r>
        <w:rPr>
          <w:spacing w:val="-5"/>
        </w:rPr>
        <w:t xml:space="preserve"> </w:t>
      </w:r>
      <w:r>
        <w:t>print</w:t>
      </w:r>
      <w:r>
        <w:rPr>
          <w:spacing w:val="-5"/>
        </w:rPr>
        <w:t xml:space="preserve"> </w:t>
      </w:r>
      <w:r>
        <w:t>unique</w:t>
      </w:r>
      <w:r>
        <w:rPr>
          <w:spacing w:val="-6"/>
        </w:rPr>
        <w:t xml:space="preserve"> </w:t>
      </w:r>
      <w:r>
        <w:t>values</w:t>
      </w:r>
      <w:r>
        <w:rPr>
          <w:spacing w:val="-5"/>
        </w:rPr>
        <w:t xml:space="preserve"> </w:t>
      </w:r>
      <w:r>
        <w:t>of</w:t>
      </w:r>
      <w:r>
        <w:rPr>
          <w:spacing w:val="-6"/>
        </w:rPr>
        <w:t xml:space="preserve"> </w:t>
      </w:r>
      <w:r>
        <w:t>"Class"</w:t>
      </w:r>
      <w:r>
        <w:rPr>
          <w:spacing w:val="-5"/>
        </w:rPr>
        <w:t xml:space="preserve"> </w:t>
      </w:r>
      <w:r>
        <w:t xml:space="preserve">variable </w:t>
      </w:r>
      <w:r>
        <w:rPr>
          <w:spacing w:val="-2"/>
        </w:rPr>
        <w:t>print(dataset["Class"].unique())</w:t>
      </w:r>
    </w:p>
    <w:p w14:paraId="35233F32">
      <w:pPr>
        <w:pStyle w:val="6"/>
        <w:spacing w:before="18"/>
      </w:pPr>
    </w:p>
    <w:p w14:paraId="5768BB6A">
      <w:pPr>
        <w:pStyle w:val="6"/>
        <w:spacing w:line="276" w:lineRule="auto"/>
        <w:ind w:left="1134" w:right="2987"/>
      </w:pPr>
      <w:r>
        <w:t>#lets</w:t>
      </w:r>
      <w:r>
        <w:rPr>
          <w:spacing w:val="-5"/>
        </w:rPr>
        <w:t xml:space="preserve"> </w:t>
      </w:r>
      <w:r>
        <w:t>print</w:t>
      </w:r>
      <w:r>
        <w:rPr>
          <w:spacing w:val="-5"/>
        </w:rPr>
        <w:t xml:space="preserve"> </w:t>
      </w:r>
      <w:r>
        <w:t>value</w:t>
      </w:r>
      <w:r>
        <w:rPr>
          <w:spacing w:val="-6"/>
        </w:rPr>
        <w:t xml:space="preserve"> </w:t>
      </w:r>
      <w:r>
        <w:t>count</w:t>
      </w:r>
      <w:r>
        <w:rPr>
          <w:spacing w:val="-5"/>
        </w:rPr>
        <w:t xml:space="preserve"> </w:t>
      </w:r>
      <w:r>
        <w:t>of</w:t>
      </w:r>
      <w:r>
        <w:rPr>
          <w:spacing w:val="-4"/>
        </w:rPr>
        <w:t xml:space="preserve"> </w:t>
      </w:r>
      <w:r>
        <w:t>"Class"</w:t>
      </w:r>
      <w:r>
        <w:rPr>
          <w:spacing w:val="-5"/>
        </w:rPr>
        <w:t xml:space="preserve"> </w:t>
      </w:r>
      <w:r>
        <w:t xml:space="preserve">variable </w:t>
      </w:r>
      <w:r>
        <w:rPr>
          <w:spacing w:val="-2"/>
        </w:rPr>
        <w:t>print(dataset["Class"].value_counts()</w:t>
      </w:r>
    </w:p>
    <w:p w14:paraId="37020CFE">
      <w:pPr>
        <w:pStyle w:val="6"/>
        <w:spacing w:before="235"/>
      </w:pPr>
    </w:p>
    <w:p w14:paraId="05F47D4D">
      <w:pPr>
        <w:spacing w:before="0"/>
        <w:ind w:left="119" w:right="0" w:firstLine="0"/>
        <w:jc w:val="left"/>
        <w:rPr>
          <w:b/>
          <w:sz w:val="24"/>
        </w:rPr>
      </w:pPr>
      <w:r>
        <w:rPr>
          <w:b/>
          <w:spacing w:val="-2"/>
          <w:sz w:val="24"/>
        </w:rPr>
        <w:t>Output:</w:t>
      </w:r>
    </w:p>
    <w:p w14:paraId="1DD8AA9F">
      <w:pPr>
        <w:pStyle w:val="6"/>
        <w:spacing w:before="3"/>
        <w:rPr>
          <w:b/>
          <w:sz w:val="18"/>
        </w:rPr>
      </w:pPr>
      <w:r>
        <w:drawing>
          <wp:anchor distT="0" distB="0" distL="0" distR="0" simplePos="0" relativeHeight="251668480" behindDoc="1" locked="0" layoutInCell="1" allowOverlap="1">
            <wp:simplePos x="0" y="0"/>
            <wp:positionH relativeFrom="page">
              <wp:posOffset>584200</wp:posOffset>
            </wp:positionH>
            <wp:positionV relativeFrom="paragraph">
              <wp:posOffset>147955</wp:posOffset>
            </wp:positionV>
            <wp:extent cx="6160770" cy="355219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stretch>
                      <a:fillRect/>
                    </a:stretch>
                  </pic:blipFill>
                  <pic:spPr>
                    <a:xfrm>
                      <a:off x="0" y="0"/>
                      <a:ext cx="6160784" cy="3552444"/>
                    </a:xfrm>
                    <a:prstGeom prst="rect">
                      <a:avLst/>
                    </a:prstGeom>
                  </pic:spPr>
                </pic:pic>
              </a:graphicData>
            </a:graphic>
          </wp:anchor>
        </w:drawing>
      </w:r>
    </w:p>
    <w:p w14:paraId="5EF5ED9B">
      <w:pPr>
        <w:spacing w:after="0"/>
        <w:rPr>
          <w:sz w:val="18"/>
        </w:rPr>
        <w:sectPr>
          <w:pgSz w:w="11940" w:h="16860"/>
          <w:pgMar w:top="1460" w:right="1180" w:bottom="760" w:left="800" w:header="619" w:footer="563" w:gutter="0"/>
          <w:cols w:space="720" w:num="1"/>
        </w:sectPr>
      </w:pPr>
    </w:p>
    <w:p w14:paraId="608C9086">
      <w:pPr>
        <w:pStyle w:val="2"/>
        <w:ind w:left="0" w:right="3738"/>
        <w:jc w:val="right"/>
      </w:pPr>
      <w:r>
        <w:t>Experiment</w:t>
      </w:r>
      <w:r>
        <w:rPr>
          <w:spacing w:val="-7"/>
        </w:rPr>
        <w:t xml:space="preserve"> </w:t>
      </w:r>
      <w:r>
        <w:t>No:</w:t>
      </w:r>
      <w:r>
        <w:rPr>
          <w:spacing w:val="-3"/>
        </w:rPr>
        <w:t xml:space="preserve"> </w:t>
      </w:r>
      <w:r>
        <w:rPr>
          <w:spacing w:val="-10"/>
        </w:rPr>
        <w:t>3</w:t>
      </w:r>
    </w:p>
    <w:p w14:paraId="5EBA2824">
      <w:pPr>
        <w:pStyle w:val="6"/>
        <w:spacing w:before="272"/>
        <w:ind w:right="3739"/>
        <w:jc w:val="right"/>
      </w:pPr>
      <w:r>
        <w:rPr>
          <w:b/>
        </w:rPr>
        <w:t>Aim:</w:t>
      </w:r>
      <w:r>
        <w:rPr>
          <w:b/>
          <w:spacing w:val="-2"/>
        </w:rPr>
        <w:t xml:space="preserve"> </w:t>
      </w:r>
      <w:r>
        <w:t>Analysing</w:t>
      </w:r>
      <w:r>
        <w:rPr>
          <w:spacing w:val="-1"/>
        </w:rPr>
        <w:t xml:space="preserve"> </w:t>
      </w:r>
      <w:r>
        <w:t>Gutenberg</w:t>
      </w:r>
      <w:r>
        <w:rPr>
          <w:spacing w:val="-1"/>
        </w:rPr>
        <w:t xml:space="preserve"> </w:t>
      </w:r>
      <w:r>
        <w:t>and Brown</w:t>
      </w:r>
      <w:r>
        <w:rPr>
          <w:spacing w:val="-1"/>
        </w:rPr>
        <w:t xml:space="preserve"> </w:t>
      </w:r>
      <w:r>
        <w:t>corpus</w:t>
      </w:r>
      <w:r>
        <w:rPr>
          <w:spacing w:val="-1"/>
        </w:rPr>
        <w:t xml:space="preserve"> </w:t>
      </w:r>
      <w:r>
        <w:t xml:space="preserve">with </w:t>
      </w:r>
      <w:r>
        <w:rPr>
          <w:spacing w:val="-2"/>
        </w:rPr>
        <w:t>python</w:t>
      </w:r>
    </w:p>
    <w:p w14:paraId="1CE10281">
      <w:pPr>
        <w:pStyle w:val="6"/>
        <w:spacing w:before="60"/>
      </w:pPr>
    </w:p>
    <w:p w14:paraId="02B375A0">
      <w:pPr>
        <w:spacing w:before="0"/>
        <w:ind w:left="537" w:right="0" w:firstLine="0"/>
        <w:jc w:val="left"/>
        <w:rPr>
          <w:sz w:val="24"/>
        </w:rPr>
      </w:pPr>
      <w:r>
        <w:rPr>
          <w:b/>
          <w:sz w:val="24"/>
        </w:rPr>
        <w:t>Software:</w:t>
      </w:r>
      <w:r>
        <w:rPr>
          <w:b/>
          <w:spacing w:val="-2"/>
          <w:sz w:val="24"/>
        </w:rPr>
        <w:t xml:space="preserve"> </w:t>
      </w:r>
      <w:r>
        <w:rPr>
          <w:sz w:val="24"/>
        </w:rPr>
        <w:t>Sypder/</w:t>
      </w:r>
      <w:r>
        <w:rPr>
          <w:spacing w:val="-1"/>
          <w:sz w:val="24"/>
        </w:rPr>
        <w:t xml:space="preserve"> </w:t>
      </w:r>
      <w:r>
        <w:rPr>
          <w:sz w:val="24"/>
        </w:rPr>
        <w:t>Jupyter</w:t>
      </w:r>
      <w:r>
        <w:rPr>
          <w:spacing w:val="-3"/>
          <w:sz w:val="24"/>
        </w:rPr>
        <w:t xml:space="preserve"> </w:t>
      </w:r>
      <w:r>
        <w:rPr>
          <w:sz w:val="24"/>
        </w:rPr>
        <w:t>Notebook/ Google</w:t>
      </w:r>
      <w:r>
        <w:rPr>
          <w:spacing w:val="-2"/>
          <w:sz w:val="24"/>
        </w:rPr>
        <w:t xml:space="preserve"> Colab</w:t>
      </w:r>
    </w:p>
    <w:p w14:paraId="09335D07">
      <w:pPr>
        <w:pStyle w:val="6"/>
        <w:spacing w:before="2"/>
      </w:pPr>
    </w:p>
    <w:p w14:paraId="15044A6E">
      <w:pPr>
        <w:pStyle w:val="3"/>
        <w:ind w:left="537"/>
      </w:pPr>
      <w:r>
        <w:rPr>
          <w:spacing w:val="-2"/>
        </w:rPr>
        <w:t>Procedure:</w:t>
      </w:r>
    </w:p>
    <w:p w14:paraId="773E7683">
      <w:pPr>
        <w:pStyle w:val="6"/>
        <w:spacing w:before="3"/>
        <w:rPr>
          <w:b/>
        </w:rPr>
      </w:pPr>
    </w:p>
    <w:p w14:paraId="228093D0">
      <w:pPr>
        <w:pStyle w:val="8"/>
        <w:numPr>
          <w:ilvl w:val="1"/>
          <w:numId w:val="5"/>
        </w:numPr>
        <w:tabs>
          <w:tab w:val="left" w:pos="1199"/>
        </w:tabs>
        <w:spacing w:before="0" w:after="0" w:line="240" w:lineRule="auto"/>
        <w:ind w:left="1199" w:right="0" w:hanging="360"/>
        <w:jc w:val="left"/>
        <w:rPr>
          <w:b/>
          <w:sz w:val="24"/>
        </w:rPr>
      </w:pPr>
      <w:r>
        <w:rPr>
          <w:b/>
          <w:sz w:val="24"/>
        </w:rPr>
        <w:t>Working</w:t>
      </w:r>
      <w:r>
        <w:rPr>
          <w:b/>
          <w:spacing w:val="-2"/>
          <w:sz w:val="24"/>
        </w:rPr>
        <w:t xml:space="preserve"> </w:t>
      </w:r>
      <w:r>
        <w:rPr>
          <w:b/>
          <w:sz w:val="24"/>
        </w:rPr>
        <w:t>with</w:t>
      </w:r>
      <w:r>
        <w:rPr>
          <w:b/>
          <w:spacing w:val="-1"/>
          <w:sz w:val="24"/>
        </w:rPr>
        <w:t xml:space="preserve"> </w:t>
      </w:r>
      <w:r>
        <w:rPr>
          <w:b/>
          <w:sz w:val="24"/>
        </w:rPr>
        <w:t>corpus</w:t>
      </w:r>
      <w:r>
        <w:rPr>
          <w:b/>
          <w:spacing w:val="-1"/>
          <w:sz w:val="24"/>
        </w:rPr>
        <w:t xml:space="preserve"> </w:t>
      </w:r>
      <w:r>
        <w:rPr>
          <w:b/>
          <w:sz w:val="24"/>
        </w:rPr>
        <w:t>file</w:t>
      </w:r>
      <w:r>
        <w:rPr>
          <w:b/>
          <w:spacing w:val="-1"/>
          <w:sz w:val="24"/>
        </w:rPr>
        <w:t xml:space="preserve"> </w:t>
      </w:r>
      <w:r>
        <w:rPr>
          <w:b/>
          <w:spacing w:val="-2"/>
          <w:sz w:val="24"/>
        </w:rPr>
        <w:t>lists</w:t>
      </w:r>
    </w:p>
    <w:p w14:paraId="120DBAD5">
      <w:pPr>
        <w:pStyle w:val="6"/>
        <w:spacing w:before="132"/>
        <w:ind w:left="899"/>
      </w:pPr>
      <w:r>
        <w:t xml:space="preserve">import </w:t>
      </w:r>
      <w:r>
        <w:rPr>
          <w:spacing w:val="-4"/>
        </w:rPr>
        <w:t>nltk</w:t>
      </w:r>
    </w:p>
    <w:p w14:paraId="5514F3A6">
      <w:pPr>
        <w:pStyle w:val="6"/>
        <w:spacing w:before="151"/>
      </w:pPr>
    </w:p>
    <w:p w14:paraId="218D86A8">
      <w:pPr>
        <w:pStyle w:val="6"/>
        <w:spacing w:before="1" w:line="276" w:lineRule="auto"/>
        <w:ind w:left="890" w:right="2987"/>
      </w:pPr>
      <w:r>
        <w:t>#to</w:t>
      </w:r>
      <w:r>
        <w:rPr>
          <w:spacing w:val="-5"/>
        </w:rPr>
        <w:t xml:space="preserve"> </w:t>
      </w:r>
      <w:r>
        <w:t>see</w:t>
      </w:r>
      <w:r>
        <w:rPr>
          <w:spacing w:val="-7"/>
        </w:rPr>
        <w:t xml:space="preserve"> </w:t>
      </w:r>
      <w:r>
        <w:t>the</w:t>
      </w:r>
      <w:r>
        <w:rPr>
          <w:spacing w:val="-5"/>
        </w:rPr>
        <w:t xml:space="preserve"> </w:t>
      </w:r>
      <w:r>
        <w:t>file</w:t>
      </w:r>
      <w:r>
        <w:rPr>
          <w:spacing w:val="-6"/>
        </w:rPr>
        <w:t xml:space="preserve"> </w:t>
      </w:r>
      <w:r>
        <w:t>identifiers</w:t>
      </w:r>
      <w:r>
        <w:rPr>
          <w:spacing w:val="-4"/>
        </w:rPr>
        <w:t xml:space="preserve"> </w:t>
      </w:r>
      <w:r>
        <w:t>in</w:t>
      </w:r>
      <w:r>
        <w:rPr>
          <w:spacing w:val="-5"/>
        </w:rPr>
        <w:t xml:space="preserve"> </w:t>
      </w:r>
      <w:r>
        <w:t>gutenberg</w:t>
      </w:r>
      <w:r>
        <w:rPr>
          <w:spacing w:val="-5"/>
        </w:rPr>
        <w:t xml:space="preserve"> </w:t>
      </w:r>
      <w:r>
        <w:t xml:space="preserve">corpus </w:t>
      </w:r>
      <w:r>
        <w:rPr>
          <w:spacing w:val="-2"/>
        </w:rPr>
        <w:t>nltk.corpus.gutenberg.fileids()</w:t>
      </w:r>
    </w:p>
    <w:p w14:paraId="70F1267B">
      <w:pPr>
        <w:pStyle w:val="6"/>
        <w:spacing w:before="18"/>
      </w:pPr>
    </w:p>
    <w:p w14:paraId="4C88DC97">
      <w:pPr>
        <w:pStyle w:val="6"/>
        <w:spacing w:line="352" w:lineRule="auto"/>
        <w:ind w:left="890" w:hanging="10"/>
      </w:pPr>
      <w:r>
        <w:t>#Let's</w:t>
      </w:r>
      <w:r>
        <w:rPr>
          <w:spacing w:val="-2"/>
        </w:rPr>
        <w:t xml:space="preserve"> </w:t>
      </w:r>
      <w:r>
        <w:t>pick</w:t>
      </w:r>
      <w:r>
        <w:rPr>
          <w:spacing w:val="-2"/>
        </w:rPr>
        <w:t xml:space="preserve"> </w:t>
      </w:r>
      <w:r>
        <w:t>out</w:t>
      </w:r>
      <w:r>
        <w:rPr>
          <w:spacing w:val="-2"/>
        </w:rPr>
        <w:t xml:space="preserve"> </w:t>
      </w:r>
      <w:r>
        <w:t>the</w:t>
      </w:r>
      <w:r>
        <w:rPr>
          <w:spacing w:val="-3"/>
        </w:rPr>
        <w:t xml:space="preserve"> </w:t>
      </w:r>
      <w:r>
        <w:t>first</w:t>
      </w:r>
      <w:r>
        <w:rPr>
          <w:spacing w:val="-2"/>
        </w:rPr>
        <w:t xml:space="preserve"> </w:t>
      </w:r>
      <w:r>
        <w:t>of</w:t>
      </w:r>
      <w:r>
        <w:rPr>
          <w:spacing w:val="-2"/>
        </w:rPr>
        <w:t xml:space="preserve"> </w:t>
      </w:r>
      <w:r>
        <w:t>these</w:t>
      </w:r>
      <w:r>
        <w:rPr>
          <w:spacing w:val="-4"/>
        </w:rPr>
        <w:t xml:space="preserve"> </w:t>
      </w:r>
      <w:r>
        <w:t>texts</w:t>
      </w:r>
      <w:r>
        <w:rPr>
          <w:spacing w:val="-1"/>
        </w:rPr>
        <w:t xml:space="preserve"> </w:t>
      </w:r>
      <w:r>
        <w:t>—</w:t>
      </w:r>
      <w:r>
        <w:rPr>
          <w:spacing w:val="-2"/>
        </w:rPr>
        <w:t xml:space="preserve"> </w:t>
      </w:r>
      <w:r>
        <w:t>Emma</w:t>
      </w:r>
      <w:r>
        <w:rPr>
          <w:spacing w:val="-3"/>
        </w:rPr>
        <w:t xml:space="preserve"> </w:t>
      </w:r>
      <w:r>
        <w:t>by Jane</w:t>
      </w:r>
      <w:r>
        <w:rPr>
          <w:spacing w:val="-3"/>
        </w:rPr>
        <w:t xml:space="preserve"> </w:t>
      </w:r>
      <w:r>
        <w:t>Austen</w:t>
      </w:r>
      <w:r>
        <w:rPr>
          <w:spacing w:val="-2"/>
        </w:rPr>
        <w:t xml:space="preserve"> </w:t>
      </w:r>
      <w:r>
        <w:t>—</w:t>
      </w:r>
      <w:r>
        <w:rPr>
          <w:spacing w:val="-2"/>
        </w:rPr>
        <w:t xml:space="preserve"> </w:t>
      </w:r>
      <w:r>
        <w:t>and</w:t>
      </w:r>
      <w:r>
        <w:rPr>
          <w:spacing w:val="-2"/>
        </w:rPr>
        <w:t xml:space="preserve"> </w:t>
      </w:r>
      <w:r>
        <w:t>give</w:t>
      </w:r>
      <w:r>
        <w:rPr>
          <w:spacing w:val="-1"/>
        </w:rPr>
        <w:t xml:space="preserve"> </w:t>
      </w:r>
      <w:r>
        <w:t>it</w:t>
      </w:r>
      <w:r>
        <w:rPr>
          <w:spacing w:val="-2"/>
        </w:rPr>
        <w:t xml:space="preserve"> </w:t>
      </w:r>
      <w:r>
        <w:t>a</w:t>
      </w:r>
      <w:r>
        <w:rPr>
          <w:spacing w:val="-3"/>
        </w:rPr>
        <w:t xml:space="preserve"> </w:t>
      </w:r>
      <w:r>
        <w:t>short</w:t>
      </w:r>
      <w:r>
        <w:rPr>
          <w:spacing w:val="-2"/>
        </w:rPr>
        <w:t xml:space="preserve"> </w:t>
      </w:r>
      <w:r>
        <w:t>name, #emma, then find out how many words it contains:</w:t>
      </w:r>
    </w:p>
    <w:p w14:paraId="185E802D">
      <w:pPr>
        <w:pStyle w:val="6"/>
        <w:spacing w:before="163" w:line="276" w:lineRule="auto"/>
        <w:ind w:left="890" w:right="2987"/>
      </w:pPr>
      <w:r>
        <w:t>emma</w:t>
      </w:r>
      <w:r>
        <w:rPr>
          <w:spacing w:val="-15"/>
        </w:rPr>
        <w:t xml:space="preserve"> </w:t>
      </w:r>
      <w:r>
        <w:t>=</w:t>
      </w:r>
      <w:r>
        <w:rPr>
          <w:spacing w:val="-15"/>
        </w:rPr>
        <w:t xml:space="preserve"> </w:t>
      </w:r>
      <w:r>
        <w:t xml:space="preserve">nltk.corpus.gutenberg.words('austen-emma.txt') </w:t>
      </w:r>
      <w:r>
        <w:rPr>
          <w:spacing w:val="-2"/>
        </w:rPr>
        <w:t>print(emma)</w:t>
      </w:r>
    </w:p>
    <w:p w14:paraId="41B5ED8F">
      <w:pPr>
        <w:pStyle w:val="6"/>
        <w:spacing w:before="1"/>
        <w:ind w:left="890"/>
      </w:pPr>
      <w:r>
        <w:rPr>
          <w:spacing w:val="-2"/>
        </w:rPr>
        <w:t>len(emma)</w:t>
      </w:r>
    </w:p>
    <w:p w14:paraId="51FA10B5">
      <w:pPr>
        <w:pStyle w:val="6"/>
        <w:spacing w:before="60"/>
      </w:pPr>
    </w:p>
    <w:p w14:paraId="670AAE38">
      <w:pPr>
        <w:pStyle w:val="6"/>
        <w:ind w:left="890"/>
      </w:pPr>
      <w:r>
        <w:t>#Similarly,</w:t>
      </w:r>
      <w:r>
        <w:rPr>
          <w:spacing w:val="-1"/>
        </w:rPr>
        <w:t xml:space="preserve"> </w:t>
      </w:r>
      <w:r>
        <w:t>we</w:t>
      </w:r>
      <w:r>
        <w:rPr>
          <w:spacing w:val="-2"/>
        </w:rPr>
        <w:t xml:space="preserve"> </w:t>
      </w:r>
      <w:r>
        <w:t>can</w:t>
      </w:r>
      <w:r>
        <w:rPr>
          <w:spacing w:val="-1"/>
        </w:rPr>
        <w:t xml:space="preserve"> </w:t>
      </w:r>
      <w:r>
        <w:t>use</w:t>
      </w:r>
      <w:r>
        <w:rPr>
          <w:spacing w:val="-1"/>
        </w:rPr>
        <w:t xml:space="preserve"> </w:t>
      </w:r>
      <w:r>
        <w:t xml:space="preserve">other </w:t>
      </w:r>
      <w:r>
        <w:rPr>
          <w:spacing w:val="-4"/>
        </w:rPr>
        <w:t>text</w:t>
      </w:r>
    </w:p>
    <w:p w14:paraId="6840D48B">
      <w:pPr>
        <w:pStyle w:val="6"/>
        <w:spacing w:before="41" w:line="276" w:lineRule="auto"/>
        <w:ind w:left="890" w:right="931"/>
      </w:pPr>
      <w:r>
        <w:t>shakespeare</w:t>
      </w:r>
      <w:r>
        <w:rPr>
          <w:spacing w:val="-15"/>
        </w:rPr>
        <w:t xml:space="preserve"> </w:t>
      </w:r>
      <w:r>
        <w:t>=</w:t>
      </w:r>
      <w:r>
        <w:rPr>
          <w:spacing w:val="-14"/>
        </w:rPr>
        <w:t xml:space="preserve"> </w:t>
      </w:r>
      <w:r>
        <w:t xml:space="preserve">nltk.corpus.gutenberg.words('shakespeare-macbeth.txt') </w:t>
      </w:r>
      <w:r>
        <w:rPr>
          <w:spacing w:val="-2"/>
        </w:rPr>
        <w:t>print(shakespeare)</w:t>
      </w:r>
    </w:p>
    <w:p w14:paraId="31B711F4">
      <w:pPr>
        <w:pStyle w:val="6"/>
        <w:spacing w:line="275" w:lineRule="exact"/>
        <w:ind w:left="890"/>
      </w:pPr>
      <w:r>
        <w:rPr>
          <w:spacing w:val="-2"/>
        </w:rPr>
        <w:t>len(shakespeare)</w:t>
      </w:r>
    </w:p>
    <w:p w14:paraId="57E3397E">
      <w:pPr>
        <w:pStyle w:val="6"/>
        <w:spacing w:before="60"/>
      </w:pPr>
    </w:p>
    <w:p w14:paraId="590505F0">
      <w:pPr>
        <w:pStyle w:val="6"/>
        <w:ind w:left="890"/>
      </w:pPr>
      <w:r>
        <w:t>#Concerdance</w:t>
      </w:r>
      <w:r>
        <w:rPr>
          <w:spacing w:val="-4"/>
        </w:rPr>
        <w:t xml:space="preserve"> </w:t>
      </w:r>
      <w:r>
        <w:t>View</w:t>
      </w:r>
      <w:r>
        <w:rPr>
          <w:spacing w:val="-1"/>
        </w:rPr>
        <w:t xml:space="preserve"> </w:t>
      </w:r>
      <w:r>
        <w:t>of</w:t>
      </w:r>
      <w:r>
        <w:rPr>
          <w:spacing w:val="-2"/>
        </w:rPr>
        <w:t xml:space="preserve"> </w:t>
      </w:r>
      <w:r>
        <w:rPr>
          <w:spacing w:val="-4"/>
        </w:rPr>
        <w:t>text</w:t>
      </w:r>
    </w:p>
    <w:p w14:paraId="2362DE4A">
      <w:pPr>
        <w:pStyle w:val="6"/>
        <w:spacing w:line="256" w:lineRule="auto"/>
        <w:ind w:left="880"/>
      </w:pPr>
      <w:r>
        <w:t>emma</w:t>
      </w:r>
      <w:r>
        <w:rPr>
          <w:spacing w:val="-15"/>
        </w:rPr>
        <w:t xml:space="preserve"> </w:t>
      </w:r>
      <w:r>
        <w:t>=</w:t>
      </w:r>
      <w:r>
        <w:rPr>
          <w:spacing w:val="-15"/>
        </w:rPr>
        <w:t xml:space="preserve"> </w:t>
      </w:r>
      <w:r>
        <w:t xml:space="preserve">nltk.Text(nltk.corpus.gutenberg.words('austen-emma.txt')) </w:t>
      </w:r>
      <w:r>
        <w:rPr>
          <w:spacing w:val="-2"/>
        </w:rPr>
        <w:t>emma.concordance("surprize")</w:t>
      </w:r>
    </w:p>
    <w:p w14:paraId="47A02FB9">
      <w:pPr>
        <w:pStyle w:val="6"/>
        <w:spacing w:before="17"/>
      </w:pPr>
    </w:p>
    <w:p w14:paraId="25945712">
      <w:pPr>
        <w:pStyle w:val="6"/>
        <w:spacing w:line="276" w:lineRule="auto"/>
        <w:ind w:left="839" w:firstLine="60"/>
      </w:pPr>
      <w:r>
        <w:t>"""When we defined emma, we invoked the words() function of the gutenberg object in NLTK's</w:t>
      </w:r>
      <w:r>
        <w:rPr>
          <w:spacing w:val="-2"/>
        </w:rPr>
        <w:t xml:space="preserve"> </w:t>
      </w:r>
      <w:r>
        <w:t>corpus</w:t>
      </w:r>
      <w:r>
        <w:rPr>
          <w:spacing w:val="-2"/>
        </w:rPr>
        <w:t xml:space="preserve"> </w:t>
      </w:r>
      <w:r>
        <w:t>package.</w:t>
      </w:r>
      <w:r>
        <w:rPr>
          <w:spacing w:val="-1"/>
        </w:rPr>
        <w:t xml:space="preserve"> </w:t>
      </w:r>
      <w:r>
        <w:t>Butsince</w:t>
      </w:r>
      <w:r>
        <w:rPr>
          <w:spacing w:val="-3"/>
        </w:rPr>
        <w:t xml:space="preserve"> </w:t>
      </w:r>
      <w:r>
        <w:t>it</w:t>
      </w:r>
      <w:r>
        <w:rPr>
          <w:spacing w:val="-2"/>
        </w:rPr>
        <w:t xml:space="preserve"> </w:t>
      </w:r>
      <w:r>
        <w:t>is</w:t>
      </w:r>
      <w:r>
        <w:rPr>
          <w:spacing w:val="-2"/>
        </w:rPr>
        <w:t xml:space="preserve"> </w:t>
      </w:r>
      <w:r>
        <w:t>cumbersome</w:t>
      </w:r>
      <w:r>
        <w:rPr>
          <w:spacing w:val="-3"/>
        </w:rPr>
        <w:t xml:space="preserve"> </w:t>
      </w:r>
      <w:r>
        <w:t>to</w:t>
      </w:r>
      <w:r>
        <w:rPr>
          <w:spacing w:val="-2"/>
        </w:rPr>
        <w:t xml:space="preserve"> </w:t>
      </w:r>
      <w:r>
        <w:t>type</w:t>
      </w:r>
      <w:r>
        <w:rPr>
          <w:spacing w:val="-3"/>
        </w:rPr>
        <w:t xml:space="preserve"> </w:t>
      </w:r>
      <w:r>
        <w:t>such</w:t>
      </w:r>
      <w:r>
        <w:rPr>
          <w:spacing w:val="-2"/>
        </w:rPr>
        <w:t xml:space="preserve"> </w:t>
      </w:r>
      <w:r>
        <w:t>long</w:t>
      </w:r>
      <w:r>
        <w:rPr>
          <w:spacing w:val="-2"/>
        </w:rPr>
        <w:t xml:space="preserve"> </w:t>
      </w:r>
      <w:r>
        <w:t>names</w:t>
      </w:r>
      <w:r>
        <w:rPr>
          <w:spacing w:val="-2"/>
        </w:rPr>
        <w:t xml:space="preserve"> </w:t>
      </w:r>
      <w:r>
        <w:t>all</w:t>
      </w:r>
      <w:r>
        <w:rPr>
          <w:spacing w:val="-2"/>
        </w:rPr>
        <w:t xml:space="preserve"> </w:t>
      </w:r>
      <w:r>
        <w:t>the</w:t>
      </w:r>
      <w:r>
        <w:rPr>
          <w:spacing w:val="-2"/>
        </w:rPr>
        <w:t xml:space="preserve"> </w:t>
      </w:r>
      <w:r>
        <w:t>time, Python provides another version of the import statement,as follows:"""</w:t>
      </w:r>
    </w:p>
    <w:p w14:paraId="6516247A">
      <w:pPr>
        <w:pStyle w:val="6"/>
        <w:spacing w:before="20"/>
      </w:pPr>
    </w:p>
    <w:p w14:paraId="771F6F97">
      <w:pPr>
        <w:pStyle w:val="6"/>
        <w:spacing w:line="276" w:lineRule="auto"/>
        <w:ind w:left="890" w:right="5357"/>
      </w:pPr>
      <w:r>
        <w:t>from</w:t>
      </w:r>
      <w:r>
        <w:rPr>
          <w:spacing w:val="-11"/>
        </w:rPr>
        <w:t xml:space="preserve"> </w:t>
      </w:r>
      <w:r>
        <w:t>nltk.corpus</w:t>
      </w:r>
      <w:r>
        <w:rPr>
          <w:spacing w:val="-11"/>
        </w:rPr>
        <w:t xml:space="preserve"> </w:t>
      </w:r>
      <w:r>
        <w:t>import</w:t>
      </w:r>
      <w:r>
        <w:rPr>
          <w:spacing w:val="-11"/>
        </w:rPr>
        <w:t xml:space="preserve"> </w:t>
      </w:r>
      <w:r>
        <w:t xml:space="preserve">gutenberg </w:t>
      </w:r>
      <w:r>
        <w:rPr>
          <w:spacing w:val="-2"/>
        </w:rPr>
        <w:t>gutenberg.fileids()</w:t>
      </w:r>
    </w:p>
    <w:p w14:paraId="79D3EB08">
      <w:pPr>
        <w:pStyle w:val="6"/>
        <w:spacing w:line="276" w:lineRule="auto"/>
        <w:ind w:left="890" w:right="4670"/>
      </w:pPr>
      <w:r>
        <w:t>emma</w:t>
      </w:r>
      <w:r>
        <w:rPr>
          <w:spacing w:val="-15"/>
        </w:rPr>
        <w:t xml:space="preserve"> </w:t>
      </w:r>
      <w:r>
        <w:t>=</w:t>
      </w:r>
      <w:r>
        <w:rPr>
          <w:spacing w:val="-15"/>
        </w:rPr>
        <w:t xml:space="preserve"> </w:t>
      </w:r>
      <w:r>
        <w:t xml:space="preserve">gutenberg.words('austen-emma.txt') </w:t>
      </w:r>
      <w:r>
        <w:rPr>
          <w:spacing w:val="-2"/>
        </w:rPr>
        <w:t>print(emma)</w:t>
      </w:r>
    </w:p>
    <w:p w14:paraId="3FE8D679">
      <w:pPr>
        <w:pStyle w:val="6"/>
        <w:spacing w:before="1" w:line="254" w:lineRule="auto"/>
        <w:ind w:left="880" w:right="2987"/>
      </w:pPr>
      <w:r>
        <w:t>emma2</w:t>
      </w:r>
      <w:r>
        <w:rPr>
          <w:spacing w:val="-15"/>
        </w:rPr>
        <w:t xml:space="preserve"> </w:t>
      </w:r>
      <w:r>
        <w:t>=</w:t>
      </w:r>
      <w:r>
        <w:rPr>
          <w:spacing w:val="-15"/>
        </w:rPr>
        <w:t xml:space="preserve"> </w:t>
      </w:r>
      <w:r>
        <w:t xml:space="preserve">gutenberg.words('austen-persuasion.txt') </w:t>
      </w:r>
      <w:r>
        <w:rPr>
          <w:spacing w:val="-2"/>
        </w:rPr>
        <w:t>print(emma2)</w:t>
      </w:r>
    </w:p>
    <w:p w14:paraId="4DED4634">
      <w:pPr>
        <w:pStyle w:val="6"/>
        <w:spacing w:before="3" w:line="256" w:lineRule="auto"/>
        <w:ind w:left="880" w:right="4143"/>
      </w:pPr>
      <w:r>
        <w:t>#to see whole text we can use raw() function emma2</w:t>
      </w:r>
      <w:r>
        <w:rPr>
          <w:spacing w:val="-14"/>
        </w:rPr>
        <w:t xml:space="preserve"> </w:t>
      </w:r>
      <w:r>
        <w:t>=</w:t>
      </w:r>
      <w:r>
        <w:rPr>
          <w:spacing w:val="-15"/>
        </w:rPr>
        <w:t xml:space="preserve"> </w:t>
      </w:r>
      <w:r>
        <w:t xml:space="preserve">gutenberg.raw('austen-persuasion.txt') </w:t>
      </w:r>
      <w:r>
        <w:rPr>
          <w:spacing w:val="-2"/>
        </w:rPr>
        <w:t>print(emma2)</w:t>
      </w:r>
    </w:p>
    <w:p w14:paraId="4DCD2A66">
      <w:pPr>
        <w:spacing w:after="0" w:line="256" w:lineRule="auto"/>
        <w:sectPr>
          <w:pgSz w:w="11940" w:h="16860"/>
          <w:pgMar w:top="1460" w:right="1180" w:bottom="760" w:left="800" w:header="619" w:footer="563" w:gutter="0"/>
          <w:cols w:space="720" w:num="1"/>
        </w:sectPr>
      </w:pPr>
    </w:p>
    <w:p w14:paraId="694DFA25">
      <w:pPr>
        <w:pStyle w:val="6"/>
        <w:spacing w:before="82" w:line="276" w:lineRule="auto"/>
        <w:ind w:left="890" w:right="2157"/>
      </w:pPr>
      <w:r>
        <w:t>#to</w:t>
      </w:r>
      <w:r>
        <w:rPr>
          <w:spacing w:val="-3"/>
        </w:rPr>
        <w:t xml:space="preserve"> </w:t>
      </w:r>
      <w:r>
        <w:t>see</w:t>
      </w:r>
      <w:r>
        <w:rPr>
          <w:spacing w:val="-5"/>
        </w:rPr>
        <w:t xml:space="preserve"> </w:t>
      </w:r>
      <w:r>
        <w:t>the</w:t>
      </w:r>
      <w:r>
        <w:rPr>
          <w:spacing w:val="-3"/>
        </w:rPr>
        <w:t xml:space="preserve"> </w:t>
      </w:r>
      <w:r>
        <w:t>sentences</w:t>
      </w:r>
      <w:r>
        <w:rPr>
          <w:spacing w:val="-3"/>
        </w:rPr>
        <w:t xml:space="preserve"> </w:t>
      </w:r>
      <w:r>
        <w:t>in</w:t>
      </w:r>
      <w:r>
        <w:rPr>
          <w:spacing w:val="-3"/>
        </w:rPr>
        <w:t xml:space="preserve"> </w:t>
      </w:r>
      <w:r>
        <w:t>a</w:t>
      </w:r>
      <w:r>
        <w:rPr>
          <w:spacing w:val="-2"/>
        </w:rPr>
        <w:t xml:space="preserve"> </w:t>
      </w:r>
      <w:r>
        <w:t>particular</w:t>
      </w:r>
      <w:r>
        <w:rPr>
          <w:spacing w:val="-5"/>
        </w:rPr>
        <w:t xml:space="preserve"> </w:t>
      </w:r>
      <w:r>
        <w:t>text</w:t>
      </w:r>
      <w:r>
        <w:rPr>
          <w:spacing w:val="-3"/>
        </w:rPr>
        <w:t xml:space="preserve"> </w:t>
      </w:r>
      <w:r>
        <w:t>we</w:t>
      </w:r>
      <w:r>
        <w:rPr>
          <w:spacing w:val="-4"/>
        </w:rPr>
        <w:t xml:space="preserve"> </w:t>
      </w:r>
      <w:r>
        <w:t>can</w:t>
      </w:r>
      <w:r>
        <w:rPr>
          <w:spacing w:val="-1"/>
        </w:rPr>
        <w:t xml:space="preserve"> </w:t>
      </w:r>
      <w:r>
        <w:t>use</w:t>
      </w:r>
      <w:r>
        <w:rPr>
          <w:spacing w:val="-4"/>
        </w:rPr>
        <w:t xml:space="preserve"> </w:t>
      </w:r>
      <w:r>
        <w:t>sents()</w:t>
      </w:r>
      <w:r>
        <w:rPr>
          <w:spacing w:val="-4"/>
        </w:rPr>
        <w:t xml:space="preserve"> </w:t>
      </w:r>
      <w:r>
        <w:t>function emma2 = gutenberg.sents('austen-persuasion.txt')</w:t>
      </w:r>
    </w:p>
    <w:p w14:paraId="5797A517">
      <w:pPr>
        <w:pStyle w:val="6"/>
        <w:spacing w:line="278" w:lineRule="auto"/>
        <w:ind w:left="890" w:right="6956"/>
      </w:pPr>
      <w:r>
        <w:rPr>
          <w:spacing w:val="-2"/>
        </w:rPr>
        <w:t>print(emma2) len(emma2)</w:t>
      </w:r>
    </w:p>
    <w:p w14:paraId="729D3C47">
      <w:pPr>
        <w:pStyle w:val="6"/>
        <w:spacing w:before="13"/>
      </w:pPr>
    </w:p>
    <w:p w14:paraId="399797E1">
      <w:pPr>
        <w:pStyle w:val="6"/>
        <w:ind w:left="890"/>
      </w:pPr>
      <w:r>
        <w:t>#to see</w:t>
      </w:r>
      <w:r>
        <w:rPr>
          <w:spacing w:val="-2"/>
        </w:rPr>
        <w:t xml:space="preserve"> </w:t>
      </w:r>
      <w:r>
        <w:t>a</w:t>
      </w:r>
      <w:r>
        <w:rPr>
          <w:spacing w:val="-1"/>
        </w:rPr>
        <w:t xml:space="preserve"> </w:t>
      </w:r>
      <w:r>
        <w:t>particular</w:t>
      </w:r>
      <w:r>
        <w:rPr>
          <w:spacing w:val="-2"/>
        </w:rPr>
        <w:t xml:space="preserve"> sentence</w:t>
      </w:r>
    </w:p>
    <w:p w14:paraId="6A7FDE1B">
      <w:pPr>
        <w:pStyle w:val="6"/>
        <w:ind w:left="890"/>
      </w:pPr>
      <w:r>
        <w:t>emma2_sentence</w:t>
      </w:r>
      <w:r>
        <w:rPr>
          <w:spacing w:val="-4"/>
        </w:rPr>
        <w:t xml:space="preserve"> </w:t>
      </w:r>
      <w:r>
        <w:t>=</w:t>
      </w:r>
      <w:r>
        <w:rPr>
          <w:spacing w:val="-2"/>
        </w:rPr>
        <w:t xml:space="preserve"> </w:t>
      </w:r>
      <w:r>
        <w:t>gutenberg.sents('austen-persuasion.txt')</w:t>
      </w:r>
      <w:r>
        <w:rPr>
          <w:spacing w:val="-1"/>
        </w:rPr>
        <w:t xml:space="preserve"> </w:t>
      </w:r>
      <w:r>
        <w:rPr>
          <w:spacing w:val="-2"/>
        </w:rPr>
        <w:t>print(emma2_sentence[15])</w:t>
      </w:r>
    </w:p>
    <w:p w14:paraId="31D47A44">
      <w:pPr>
        <w:pStyle w:val="6"/>
        <w:spacing w:before="151"/>
      </w:pPr>
    </w:p>
    <w:p w14:paraId="04A17BB6">
      <w:pPr>
        <w:pStyle w:val="6"/>
        <w:spacing w:before="1"/>
        <w:ind w:left="890" w:right="2157"/>
      </w:pPr>
      <w:r>
        <w:t>#to</w:t>
      </w:r>
      <w:r>
        <w:rPr>
          <w:spacing w:val="-3"/>
        </w:rPr>
        <w:t xml:space="preserve"> </w:t>
      </w:r>
      <w:r>
        <w:t>see</w:t>
      </w:r>
      <w:r>
        <w:rPr>
          <w:spacing w:val="-4"/>
        </w:rPr>
        <w:t xml:space="preserve"> </w:t>
      </w:r>
      <w:r>
        <w:t>the</w:t>
      </w:r>
      <w:r>
        <w:rPr>
          <w:spacing w:val="-3"/>
        </w:rPr>
        <w:t xml:space="preserve"> </w:t>
      </w:r>
      <w:r>
        <w:t>longest</w:t>
      </w:r>
      <w:r>
        <w:rPr>
          <w:spacing w:val="-3"/>
        </w:rPr>
        <w:t xml:space="preserve"> </w:t>
      </w:r>
      <w:r>
        <w:t>sentence</w:t>
      </w:r>
      <w:r>
        <w:rPr>
          <w:spacing w:val="-4"/>
        </w:rPr>
        <w:t xml:space="preserve"> </w:t>
      </w:r>
      <w:r>
        <w:t>of</w:t>
      </w:r>
      <w:r>
        <w:rPr>
          <w:spacing w:val="-3"/>
        </w:rPr>
        <w:t xml:space="preserve"> </w:t>
      </w:r>
      <w:r>
        <w:t>the</w:t>
      </w:r>
      <w:r>
        <w:rPr>
          <w:spacing w:val="-4"/>
        </w:rPr>
        <w:t xml:space="preserve"> </w:t>
      </w:r>
      <w:r>
        <w:t>text</w:t>
      </w:r>
      <w:r>
        <w:rPr>
          <w:spacing w:val="-3"/>
        </w:rPr>
        <w:t xml:space="preserve"> </w:t>
      </w:r>
      <w:r>
        <w:t>we</w:t>
      </w:r>
      <w:r>
        <w:rPr>
          <w:spacing w:val="-4"/>
        </w:rPr>
        <w:t xml:space="preserve"> </w:t>
      </w:r>
      <w:r>
        <w:t>can</w:t>
      </w:r>
      <w:r>
        <w:rPr>
          <w:spacing w:val="-3"/>
        </w:rPr>
        <w:t xml:space="preserve"> </w:t>
      </w:r>
      <w:r>
        <w:t>ue</w:t>
      </w:r>
      <w:r>
        <w:rPr>
          <w:spacing w:val="-4"/>
        </w:rPr>
        <w:t xml:space="preserve"> </w:t>
      </w:r>
      <w:r>
        <w:t>following</w:t>
      </w:r>
      <w:r>
        <w:rPr>
          <w:spacing w:val="-3"/>
        </w:rPr>
        <w:t xml:space="preserve"> </w:t>
      </w:r>
      <w:r>
        <w:t>code: longest_len = max(len(s) for s in emma2_sentence)</w:t>
      </w:r>
    </w:p>
    <w:p w14:paraId="444C7757">
      <w:pPr>
        <w:pStyle w:val="6"/>
        <w:ind w:left="890"/>
      </w:pPr>
      <w:r>
        <w:t>[s</w:t>
      </w:r>
      <w:r>
        <w:rPr>
          <w:spacing w:val="-1"/>
        </w:rPr>
        <w:t xml:space="preserve"> </w:t>
      </w:r>
      <w:r>
        <w:t>for</w:t>
      </w:r>
      <w:r>
        <w:rPr>
          <w:spacing w:val="-1"/>
        </w:rPr>
        <w:t xml:space="preserve"> </w:t>
      </w:r>
      <w:r>
        <w:t>s</w:t>
      </w:r>
      <w:r>
        <w:rPr>
          <w:spacing w:val="-1"/>
        </w:rPr>
        <w:t xml:space="preserve"> </w:t>
      </w:r>
      <w:r>
        <w:t>in</w:t>
      </w:r>
      <w:r>
        <w:rPr>
          <w:spacing w:val="-1"/>
        </w:rPr>
        <w:t xml:space="preserve"> </w:t>
      </w:r>
      <w:r>
        <w:t>emma2_sentence</w:t>
      </w:r>
      <w:r>
        <w:rPr>
          <w:spacing w:val="-2"/>
        </w:rPr>
        <w:t xml:space="preserve"> </w:t>
      </w:r>
      <w:r>
        <w:t>if</w:t>
      </w:r>
      <w:r>
        <w:rPr>
          <w:spacing w:val="-1"/>
        </w:rPr>
        <w:t xml:space="preserve"> </w:t>
      </w:r>
      <w:r>
        <w:t>len(s)</w:t>
      </w:r>
      <w:r>
        <w:rPr>
          <w:spacing w:val="-1"/>
        </w:rPr>
        <w:t xml:space="preserve"> </w:t>
      </w:r>
      <w:r>
        <w:t>==</w:t>
      </w:r>
      <w:r>
        <w:rPr>
          <w:spacing w:val="-1"/>
        </w:rPr>
        <w:t xml:space="preserve"> </w:t>
      </w:r>
      <w:r>
        <w:rPr>
          <w:spacing w:val="-2"/>
        </w:rPr>
        <w:t>longest_len]</w:t>
      </w:r>
    </w:p>
    <w:p w14:paraId="35AEDBCC">
      <w:pPr>
        <w:pStyle w:val="6"/>
        <w:spacing w:before="19"/>
      </w:pPr>
    </w:p>
    <w:p w14:paraId="57F02AEE">
      <w:pPr>
        <w:pStyle w:val="6"/>
        <w:spacing w:before="1" w:line="276" w:lineRule="auto"/>
        <w:ind w:left="890" w:right="201"/>
      </w:pPr>
      <w:r>
        <w:t>"""Let's</w:t>
      </w:r>
      <w:r>
        <w:rPr>
          <w:spacing w:val="-2"/>
        </w:rPr>
        <w:t xml:space="preserve"> </w:t>
      </w:r>
      <w:r>
        <w:t>write</w:t>
      </w:r>
      <w:r>
        <w:rPr>
          <w:spacing w:val="-2"/>
        </w:rPr>
        <w:t xml:space="preserve"> </w:t>
      </w:r>
      <w:r>
        <w:t>a</w:t>
      </w:r>
      <w:r>
        <w:rPr>
          <w:spacing w:val="-4"/>
        </w:rPr>
        <w:t xml:space="preserve"> </w:t>
      </w:r>
      <w:r>
        <w:t>short</w:t>
      </w:r>
      <w:r>
        <w:rPr>
          <w:spacing w:val="-2"/>
        </w:rPr>
        <w:t xml:space="preserve"> </w:t>
      </w:r>
      <w:r>
        <w:t>program</w:t>
      </w:r>
      <w:r>
        <w:rPr>
          <w:spacing w:val="-2"/>
        </w:rPr>
        <w:t xml:space="preserve"> </w:t>
      </w:r>
      <w:r>
        <w:t>to</w:t>
      </w:r>
      <w:r>
        <w:rPr>
          <w:spacing w:val="-2"/>
        </w:rPr>
        <w:t xml:space="preserve"> </w:t>
      </w:r>
      <w:r>
        <w:t>display</w:t>
      </w:r>
      <w:r>
        <w:rPr>
          <w:spacing w:val="-2"/>
        </w:rPr>
        <w:t xml:space="preserve"> </w:t>
      </w:r>
      <w:r>
        <w:t>other</w:t>
      </w:r>
      <w:r>
        <w:rPr>
          <w:spacing w:val="-2"/>
        </w:rPr>
        <w:t xml:space="preserve"> </w:t>
      </w:r>
      <w:r>
        <w:t>information</w:t>
      </w:r>
      <w:r>
        <w:rPr>
          <w:spacing w:val="-2"/>
        </w:rPr>
        <w:t xml:space="preserve"> </w:t>
      </w:r>
      <w:r>
        <w:t>about</w:t>
      </w:r>
      <w:r>
        <w:rPr>
          <w:spacing w:val="-2"/>
        </w:rPr>
        <w:t xml:space="preserve"> </w:t>
      </w:r>
      <w:r>
        <w:t>each</w:t>
      </w:r>
      <w:r>
        <w:rPr>
          <w:spacing w:val="-2"/>
        </w:rPr>
        <w:t xml:space="preserve"> </w:t>
      </w:r>
      <w:r>
        <w:t>text,</w:t>
      </w:r>
      <w:r>
        <w:rPr>
          <w:spacing w:val="-2"/>
        </w:rPr>
        <w:t xml:space="preserve"> </w:t>
      </w:r>
      <w:r>
        <w:t>by</w:t>
      </w:r>
      <w:r>
        <w:rPr>
          <w:spacing w:val="40"/>
        </w:rPr>
        <w:t xml:space="preserve"> </w:t>
      </w:r>
      <w:r>
        <w:t>looping</w:t>
      </w:r>
      <w:r>
        <w:rPr>
          <w:spacing w:val="-2"/>
        </w:rPr>
        <w:t xml:space="preserve"> </w:t>
      </w:r>
      <w:r>
        <w:t>over all the values of fileid corresponding to the gutenberg file identifiers listed earlier and then computing statistics for each text. For a compactoutput display, we will round each number to the nearest integer, using round ()."""</w:t>
      </w:r>
    </w:p>
    <w:p w14:paraId="4823A2B1">
      <w:pPr>
        <w:pStyle w:val="6"/>
        <w:spacing w:before="19"/>
      </w:pPr>
    </w:p>
    <w:p w14:paraId="2ED83905">
      <w:pPr>
        <w:pStyle w:val="6"/>
        <w:ind w:left="890"/>
      </w:pPr>
      <w:r>
        <w:t>for</w:t>
      </w:r>
      <w:r>
        <w:rPr>
          <w:spacing w:val="-3"/>
        </w:rPr>
        <w:t xml:space="preserve"> </w:t>
      </w:r>
      <w:r>
        <w:t xml:space="preserve">fileid in </w:t>
      </w:r>
      <w:r>
        <w:rPr>
          <w:spacing w:val="-2"/>
        </w:rPr>
        <w:t>gutenberg.fileids():</w:t>
      </w:r>
    </w:p>
    <w:p w14:paraId="78FA8414">
      <w:pPr>
        <w:pStyle w:val="6"/>
        <w:spacing w:before="41" w:line="276" w:lineRule="auto"/>
        <w:ind w:left="1559" w:right="4143"/>
      </w:pPr>
      <w:r>
        <w:t>num_chars = len(gutenberg.raw(fileid)) num_words</w:t>
      </w:r>
      <w:r>
        <w:rPr>
          <w:spacing w:val="-15"/>
        </w:rPr>
        <w:t xml:space="preserve"> </w:t>
      </w:r>
      <w:r>
        <w:t>=</w:t>
      </w:r>
      <w:r>
        <w:rPr>
          <w:spacing w:val="-15"/>
        </w:rPr>
        <w:t xml:space="preserve"> </w:t>
      </w:r>
      <w:r>
        <w:t>len(gutenberg.words(fileid)) num_sents = len(gutenberg.sents(fileid))</w:t>
      </w:r>
    </w:p>
    <w:p w14:paraId="76779DC9">
      <w:pPr>
        <w:pStyle w:val="6"/>
        <w:spacing w:line="276" w:lineRule="auto"/>
        <w:ind w:left="1559" w:firstLine="2"/>
      </w:pPr>
      <w:r>
        <w:t>num_vocab = len(set(w.lower() for w in gutenberg.words(fileid))) print(round(num_chars/num_words),</w:t>
      </w:r>
      <w:r>
        <w:rPr>
          <w:spacing w:val="-15"/>
        </w:rPr>
        <w:t xml:space="preserve"> </w:t>
      </w:r>
      <w:r>
        <w:t>round(num_words/num_sents), round(num_words/num_vocab), fileid)</w:t>
      </w:r>
    </w:p>
    <w:p w14:paraId="6BC334F5">
      <w:pPr>
        <w:pStyle w:val="6"/>
        <w:spacing w:before="18"/>
      </w:pPr>
    </w:p>
    <w:p w14:paraId="26772761">
      <w:pPr>
        <w:pStyle w:val="6"/>
        <w:spacing w:line="276" w:lineRule="auto"/>
        <w:ind w:left="890" w:right="201"/>
      </w:pPr>
      <w:r>
        <w:t>"""Above</w:t>
      </w:r>
      <w:r>
        <w:rPr>
          <w:spacing w:val="-4"/>
        </w:rPr>
        <w:t xml:space="preserve"> </w:t>
      </w:r>
      <w:r>
        <w:t>program</w:t>
      </w:r>
      <w:r>
        <w:rPr>
          <w:spacing w:val="-3"/>
        </w:rPr>
        <w:t xml:space="preserve"> </w:t>
      </w:r>
      <w:r>
        <w:t>displays</w:t>
      </w:r>
      <w:r>
        <w:rPr>
          <w:spacing w:val="-3"/>
        </w:rPr>
        <w:t xml:space="preserve"> </w:t>
      </w:r>
      <w:r>
        <w:t>three</w:t>
      </w:r>
      <w:r>
        <w:rPr>
          <w:spacing w:val="-4"/>
        </w:rPr>
        <w:t xml:space="preserve"> </w:t>
      </w:r>
      <w:r>
        <w:t>statistics</w:t>
      </w:r>
      <w:r>
        <w:rPr>
          <w:spacing w:val="-3"/>
        </w:rPr>
        <w:t xml:space="preserve"> </w:t>
      </w:r>
      <w:r>
        <w:t>for</w:t>
      </w:r>
      <w:r>
        <w:rPr>
          <w:spacing w:val="-5"/>
        </w:rPr>
        <w:t xml:space="preserve"> </w:t>
      </w:r>
      <w:r>
        <w:t>each</w:t>
      </w:r>
      <w:r>
        <w:rPr>
          <w:spacing w:val="-3"/>
        </w:rPr>
        <w:t xml:space="preserve"> </w:t>
      </w:r>
      <w:r>
        <w:t>text:</w:t>
      </w:r>
      <w:r>
        <w:rPr>
          <w:spacing w:val="40"/>
        </w:rPr>
        <w:t xml:space="preserve"> </w:t>
      </w:r>
      <w:r>
        <w:t>average</w:t>
      </w:r>
      <w:r>
        <w:rPr>
          <w:spacing w:val="-4"/>
        </w:rPr>
        <w:t xml:space="preserve"> </w:t>
      </w:r>
      <w:r>
        <w:t>word</w:t>
      </w:r>
      <w:r>
        <w:rPr>
          <w:spacing w:val="-3"/>
        </w:rPr>
        <w:t xml:space="preserve"> </w:t>
      </w:r>
      <w:r>
        <w:t>length,</w:t>
      </w:r>
      <w:r>
        <w:rPr>
          <w:spacing w:val="-3"/>
        </w:rPr>
        <w:t xml:space="preserve"> </w:t>
      </w:r>
      <w:r>
        <w:t>average sentence length, and the number of times each vocabulary item appears in the text on average (our lexical diversity score)."""</w:t>
      </w:r>
    </w:p>
    <w:p w14:paraId="7ACEDEC1">
      <w:pPr>
        <w:pStyle w:val="6"/>
        <w:spacing w:before="18"/>
      </w:pPr>
    </w:p>
    <w:p w14:paraId="2AD57D00">
      <w:pPr>
        <w:pStyle w:val="6"/>
        <w:spacing w:line="357" w:lineRule="auto"/>
        <w:ind w:left="890" w:right="4670"/>
      </w:pPr>
      <w:r>
        <w:t>#Let's</w:t>
      </w:r>
      <w:r>
        <w:rPr>
          <w:spacing w:val="-6"/>
        </w:rPr>
        <w:t xml:space="preserve"> </w:t>
      </w:r>
      <w:r>
        <w:t>take</w:t>
      </w:r>
      <w:r>
        <w:rPr>
          <w:spacing w:val="-7"/>
        </w:rPr>
        <w:t xml:space="preserve"> </w:t>
      </w:r>
      <w:r>
        <w:t>another</w:t>
      </w:r>
      <w:r>
        <w:rPr>
          <w:spacing w:val="-6"/>
        </w:rPr>
        <w:t xml:space="preserve"> </w:t>
      </w:r>
      <w:r>
        <w:t>text</w:t>
      </w:r>
      <w:r>
        <w:rPr>
          <w:spacing w:val="-6"/>
        </w:rPr>
        <w:t xml:space="preserve"> </w:t>
      </w:r>
      <w:r>
        <w:t>say</w:t>
      </w:r>
      <w:r>
        <w:rPr>
          <w:spacing w:val="-6"/>
        </w:rPr>
        <w:t xml:space="preserve"> </w:t>
      </w:r>
      <w:r>
        <w:t xml:space="preserve">'blake-poems.txt' blake = gutenberg.words('blake-poems.txt') </w:t>
      </w:r>
      <w:r>
        <w:rPr>
          <w:spacing w:val="-2"/>
        </w:rPr>
        <w:t>print(blake)</w:t>
      </w:r>
    </w:p>
    <w:p w14:paraId="5482DFDF">
      <w:pPr>
        <w:pStyle w:val="6"/>
        <w:spacing w:before="17"/>
      </w:pPr>
    </w:p>
    <w:p w14:paraId="5D8C3409">
      <w:pPr>
        <w:pStyle w:val="6"/>
        <w:spacing w:line="357" w:lineRule="auto"/>
        <w:ind w:left="890" w:right="4670"/>
      </w:pPr>
      <w:r>
        <w:t>blake</w:t>
      </w:r>
      <w:r>
        <w:rPr>
          <w:spacing w:val="-15"/>
        </w:rPr>
        <w:t xml:space="preserve"> </w:t>
      </w:r>
      <w:r>
        <w:t>=</w:t>
      </w:r>
      <w:r>
        <w:rPr>
          <w:spacing w:val="-15"/>
        </w:rPr>
        <w:t xml:space="preserve"> </w:t>
      </w:r>
      <w:r>
        <w:t xml:space="preserve">gutenberg.raw('blake-poems.txt') </w:t>
      </w:r>
      <w:r>
        <w:rPr>
          <w:spacing w:val="-2"/>
        </w:rPr>
        <w:t>print(blake)</w:t>
      </w:r>
    </w:p>
    <w:p w14:paraId="1F9C6298">
      <w:pPr>
        <w:pStyle w:val="6"/>
        <w:spacing w:before="18"/>
      </w:pPr>
    </w:p>
    <w:p w14:paraId="3E955C93">
      <w:pPr>
        <w:pStyle w:val="6"/>
        <w:spacing w:line="357" w:lineRule="auto"/>
        <w:ind w:left="890" w:right="4670"/>
      </w:pPr>
      <w:r>
        <w:t>blake</w:t>
      </w:r>
      <w:r>
        <w:rPr>
          <w:spacing w:val="-15"/>
        </w:rPr>
        <w:t xml:space="preserve"> </w:t>
      </w:r>
      <w:r>
        <w:t>=</w:t>
      </w:r>
      <w:r>
        <w:rPr>
          <w:spacing w:val="-15"/>
        </w:rPr>
        <w:t xml:space="preserve"> </w:t>
      </w:r>
      <w:r>
        <w:t>gutenberg.sents('blake-poems.txt') print(blake) len(blake)</w:t>
      </w:r>
    </w:p>
    <w:p w14:paraId="1192D09A">
      <w:pPr>
        <w:pStyle w:val="6"/>
        <w:spacing w:before="17"/>
      </w:pPr>
    </w:p>
    <w:p w14:paraId="3F1E6C83">
      <w:pPr>
        <w:pStyle w:val="6"/>
        <w:spacing w:line="360" w:lineRule="auto"/>
        <w:ind w:left="890" w:right="2987"/>
      </w:pPr>
      <w:r>
        <w:t>blake_sentence</w:t>
      </w:r>
      <w:r>
        <w:rPr>
          <w:spacing w:val="-15"/>
        </w:rPr>
        <w:t xml:space="preserve"> </w:t>
      </w:r>
      <w:r>
        <w:t>=</w:t>
      </w:r>
      <w:r>
        <w:rPr>
          <w:spacing w:val="-15"/>
        </w:rPr>
        <w:t xml:space="preserve"> </w:t>
      </w:r>
      <w:r>
        <w:t xml:space="preserve">gutenberg.sents('blake-poems.txt') </w:t>
      </w:r>
      <w:r>
        <w:rPr>
          <w:spacing w:val="-2"/>
        </w:rPr>
        <w:t>print(blake_sentence[15])</w:t>
      </w:r>
    </w:p>
    <w:p w14:paraId="640AB2C9">
      <w:pPr>
        <w:spacing w:after="0" w:line="360" w:lineRule="auto"/>
        <w:sectPr>
          <w:pgSz w:w="11940" w:h="16860"/>
          <w:pgMar w:top="1460" w:right="1180" w:bottom="760" w:left="800" w:header="619" w:footer="563" w:gutter="0"/>
          <w:cols w:space="720" w:num="1"/>
        </w:sectPr>
      </w:pPr>
    </w:p>
    <w:p w14:paraId="06FC189D">
      <w:pPr>
        <w:pStyle w:val="6"/>
        <w:spacing w:before="101"/>
      </w:pPr>
    </w:p>
    <w:p w14:paraId="70BBFB0E">
      <w:pPr>
        <w:pStyle w:val="8"/>
        <w:numPr>
          <w:ilvl w:val="1"/>
          <w:numId w:val="5"/>
        </w:numPr>
        <w:tabs>
          <w:tab w:val="left" w:pos="890"/>
          <w:tab w:val="left" w:pos="1319"/>
        </w:tabs>
        <w:spacing w:before="0" w:after="0" w:line="357" w:lineRule="auto"/>
        <w:ind w:left="890" w:right="5903" w:hanging="51"/>
        <w:jc w:val="left"/>
        <w:rPr>
          <w:sz w:val="24"/>
        </w:rPr>
      </w:pPr>
      <w:r>
        <w:rPr>
          <w:b/>
          <w:sz w:val="24"/>
        </w:rPr>
        <w:t>Working</w:t>
      </w:r>
      <w:r>
        <w:rPr>
          <w:b/>
          <w:spacing w:val="-10"/>
          <w:sz w:val="24"/>
        </w:rPr>
        <w:t xml:space="preserve"> </w:t>
      </w:r>
      <w:r>
        <w:rPr>
          <w:b/>
          <w:sz w:val="24"/>
        </w:rPr>
        <w:t>with</w:t>
      </w:r>
      <w:r>
        <w:rPr>
          <w:b/>
          <w:spacing w:val="-10"/>
          <w:sz w:val="24"/>
        </w:rPr>
        <w:t xml:space="preserve"> </w:t>
      </w:r>
      <w:r>
        <w:rPr>
          <w:b/>
          <w:sz w:val="24"/>
        </w:rPr>
        <w:t>file</w:t>
      </w:r>
      <w:r>
        <w:rPr>
          <w:b/>
          <w:spacing w:val="-11"/>
          <w:sz w:val="24"/>
        </w:rPr>
        <w:t xml:space="preserve"> </w:t>
      </w:r>
      <w:r>
        <w:rPr>
          <w:b/>
          <w:sz w:val="24"/>
        </w:rPr>
        <w:t xml:space="preserve">contents </w:t>
      </w:r>
      <w:r>
        <w:rPr>
          <w:sz w:val="24"/>
        </w:rPr>
        <w:t xml:space="preserve">import nltk </w:t>
      </w:r>
      <w:r>
        <w:rPr>
          <w:spacing w:val="-2"/>
          <w:sz w:val="24"/>
        </w:rPr>
        <w:t>nltk.download('brown')</w:t>
      </w:r>
    </w:p>
    <w:p w14:paraId="61590307">
      <w:pPr>
        <w:pStyle w:val="6"/>
        <w:spacing w:line="274" w:lineRule="exact"/>
        <w:ind w:left="890"/>
      </w:pPr>
      <w:r>
        <w:t>from</w:t>
      </w:r>
      <w:r>
        <w:rPr>
          <w:spacing w:val="-2"/>
        </w:rPr>
        <w:t xml:space="preserve"> </w:t>
      </w:r>
      <w:r>
        <w:t>nltk.corpus</w:t>
      </w:r>
      <w:r>
        <w:rPr>
          <w:spacing w:val="-1"/>
        </w:rPr>
        <w:t xml:space="preserve"> </w:t>
      </w:r>
      <w:r>
        <w:t>import</w:t>
      </w:r>
      <w:r>
        <w:rPr>
          <w:spacing w:val="-1"/>
        </w:rPr>
        <w:t xml:space="preserve"> </w:t>
      </w:r>
      <w:r>
        <w:rPr>
          <w:spacing w:val="-2"/>
        </w:rPr>
        <w:t>brown</w:t>
      </w:r>
    </w:p>
    <w:p w14:paraId="1A61C65F">
      <w:pPr>
        <w:pStyle w:val="6"/>
        <w:spacing w:before="134" w:line="247" w:lineRule="auto"/>
        <w:ind w:left="880" w:right="5849"/>
      </w:pPr>
      <w:r>
        <w:rPr>
          <w:spacing w:val="-2"/>
        </w:rPr>
        <w:t>brown.categories() brown.words(categories='news') brown.words(fileids=['cg22'])</w:t>
      </w:r>
    </w:p>
    <w:p w14:paraId="6092179F">
      <w:pPr>
        <w:pStyle w:val="6"/>
        <w:spacing w:line="268" w:lineRule="exact"/>
        <w:ind w:left="880"/>
      </w:pPr>
      <w:r>
        <w:rPr>
          <w:spacing w:val="-2"/>
        </w:rPr>
        <w:t>brown.sents(categories=['news','editorial','reviews'])</w:t>
      </w:r>
    </w:p>
    <w:p w14:paraId="372E0796">
      <w:pPr>
        <w:pStyle w:val="6"/>
        <w:spacing w:before="20"/>
      </w:pPr>
    </w:p>
    <w:p w14:paraId="0899F2C9">
      <w:pPr>
        <w:pStyle w:val="6"/>
        <w:spacing w:line="357" w:lineRule="auto"/>
        <w:ind w:left="712" w:right="124" w:firstLine="168"/>
        <w:jc w:val="both"/>
      </w:pPr>
      <w:r>
        <w:t>"""The Brown Corpus is a convenient resource for studying systematic differences between genres, a kind of linguistic inquiry known as stylistics. Let's compare genres in their usage of modal verbs. The first step is to produce the countsfor a particular genre. Remember to</w:t>
      </w:r>
    </w:p>
    <w:p w14:paraId="08E36E49">
      <w:pPr>
        <w:pStyle w:val="6"/>
        <w:spacing w:line="274" w:lineRule="exact"/>
        <w:ind w:left="890"/>
        <w:jc w:val="both"/>
      </w:pPr>
      <w:r>
        <w:t>import</w:t>
      </w:r>
      <w:r>
        <w:rPr>
          <w:spacing w:val="-3"/>
        </w:rPr>
        <w:t xml:space="preserve"> </w:t>
      </w:r>
      <w:r>
        <w:t>nltk before</w:t>
      </w:r>
      <w:r>
        <w:rPr>
          <w:spacing w:val="-2"/>
        </w:rPr>
        <w:t xml:space="preserve"> </w:t>
      </w:r>
      <w:r>
        <w:t>doing the</w:t>
      </w:r>
      <w:r>
        <w:rPr>
          <w:spacing w:val="-2"/>
        </w:rPr>
        <w:t xml:space="preserve"> </w:t>
      </w:r>
      <w:r>
        <w:t xml:space="preserve">following: </w:t>
      </w:r>
      <w:r>
        <w:rPr>
          <w:spacing w:val="-5"/>
        </w:rPr>
        <w:t>"""</w:t>
      </w:r>
    </w:p>
    <w:p w14:paraId="6879FF7E">
      <w:pPr>
        <w:pStyle w:val="6"/>
      </w:pPr>
    </w:p>
    <w:p w14:paraId="073F8A1E">
      <w:pPr>
        <w:pStyle w:val="6"/>
        <w:spacing w:line="357" w:lineRule="auto"/>
        <w:ind w:left="890" w:right="5849"/>
      </w:pPr>
      <w:r>
        <w:t xml:space="preserve">import nltk </w:t>
      </w:r>
      <w:r>
        <w:rPr>
          <w:spacing w:val="-2"/>
        </w:rPr>
        <w:t>nltk.download('brown')</w:t>
      </w:r>
    </w:p>
    <w:p w14:paraId="14B15406">
      <w:pPr>
        <w:pStyle w:val="6"/>
        <w:spacing w:line="274" w:lineRule="exact"/>
        <w:ind w:left="890"/>
      </w:pPr>
      <w:r>
        <w:t>from</w:t>
      </w:r>
      <w:r>
        <w:rPr>
          <w:spacing w:val="-2"/>
        </w:rPr>
        <w:t xml:space="preserve"> </w:t>
      </w:r>
      <w:r>
        <w:t>nltk.corpus</w:t>
      </w:r>
      <w:r>
        <w:rPr>
          <w:spacing w:val="-1"/>
        </w:rPr>
        <w:t xml:space="preserve"> </w:t>
      </w:r>
      <w:r>
        <w:t>import</w:t>
      </w:r>
      <w:r>
        <w:rPr>
          <w:spacing w:val="-1"/>
        </w:rPr>
        <w:t xml:space="preserve"> </w:t>
      </w:r>
      <w:r>
        <w:rPr>
          <w:spacing w:val="-2"/>
        </w:rPr>
        <w:t>brown</w:t>
      </w:r>
    </w:p>
    <w:p w14:paraId="77FC61A0">
      <w:pPr>
        <w:pStyle w:val="6"/>
        <w:spacing w:before="135"/>
        <w:ind w:left="890"/>
      </w:pPr>
      <w:r>
        <w:t>news_text</w:t>
      </w:r>
      <w:r>
        <w:rPr>
          <w:spacing w:val="-1"/>
        </w:rPr>
        <w:t xml:space="preserve"> </w:t>
      </w:r>
      <w:r>
        <w:t>=</w:t>
      </w:r>
      <w:r>
        <w:rPr>
          <w:spacing w:val="-1"/>
        </w:rPr>
        <w:t xml:space="preserve"> </w:t>
      </w:r>
      <w:r>
        <w:rPr>
          <w:spacing w:val="-2"/>
        </w:rPr>
        <w:t>brown.words(categories='news')</w:t>
      </w:r>
    </w:p>
    <w:p w14:paraId="0B19ADA6">
      <w:pPr>
        <w:pStyle w:val="6"/>
        <w:spacing w:before="134" w:line="357" w:lineRule="auto"/>
        <w:ind w:left="890" w:right="4163"/>
      </w:pPr>
      <w:r>
        <w:t>fdist</w:t>
      </w:r>
      <w:r>
        <w:rPr>
          <w:spacing w:val="-5"/>
        </w:rPr>
        <w:t xml:space="preserve"> </w:t>
      </w:r>
      <w:r>
        <w:t>=</w:t>
      </w:r>
      <w:r>
        <w:rPr>
          <w:spacing w:val="-5"/>
        </w:rPr>
        <w:t xml:space="preserve"> </w:t>
      </w:r>
      <w:r>
        <w:t>nltk.FreqDist(w.lower()</w:t>
      </w:r>
      <w:r>
        <w:rPr>
          <w:spacing w:val="-5"/>
        </w:rPr>
        <w:t xml:space="preserve"> </w:t>
      </w:r>
      <w:r>
        <w:t>for</w:t>
      </w:r>
      <w:r>
        <w:rPr>
          <w:spacing w:val="-5"/>
        </w:rPr>
        <w:t xml:space="preserve"> </w:t>
      </w:r>
      <w:r>
        <w:t>w</w:t>
      </w:r>
      <w:r>
        <w:rPr>
          <w:spacing w:val="-7"/>
        </w:rPr>
        <w:t xml:space="preserve"> </w:t>
      </w:r>
      <w:r>
        <w:t>in</w:t>
      </w:r>
      <w:r>
        <w:rPr>
          <w:spacing w:val="-5"/>
        </w:rPr>
        <w:t xml:space="preserve"> </w:t>
      </w:r>
      <w:r>
        <w:t>news_text) modals = ['can','could','may','might','must','will']</w:t>
      </w:r>
      <w:r>
        <w:rPr>
          <w:spacing w:val="40"/>
        </w:rPr>
        <w:t xml:space="preserve"> </w:t>
      </w:r>
      <w:r>
        <w:t>for m in modals:</w:t>
      </w:r>
    </w:p>
    <w:p w14:paraId="10BDF2CF">
      <w:pPr>
        <w:pStyle w:val="6"/>
        <w:ind w:left="1010"/>
      </w:pPr>
      <w:r>
        <w:t>print(m</w:t>
      </w:r>
      <w:r>
        <w:rPr>
          <w:spacing w:val="-1"/>
        </w:rPr>
        <w:t xml:space="preserve"> </w:t>
      </w:r>
      <w:r>
        <w:t>+':', fdist[m],</w:t>
      </w:r>
      <w:r>
        <w:rPr>
          <w:spacing w:val="-1"/>
        </w:rPr>
        <w:t xml:space="preserve"> </w:t>
      </w:r>
      <w:r>
        <w:t xml:space="preserve">end=' </w:t>
      </w:r>
      <w:r>
        <w:rPr>
          <w:spacing w:val="-5"/>
        </w:rPr>
        <w:t>')</w:t>
      </w:r>
    </w:p>
    <w:p w14:paraId="556EA81A">
      <w:pPr>
        <w:pStyle w:val="6"/>
        <w:spacing w:before="17"/>
      </w:pPr>
    </w:p>
    <w:p w14:paraId="7908D8C3">
      <w:pPr>
        <w:pStyle w:val="3"/>
        <w:numPr>
          <w:ilvl w:val="1"/>
          <w:numId w:val="5"/>
        </w:numPr>
        <w:tabs>
          <w:tab w:val="left" w:pos="1199"/>
        </w:tabs>
        <w:spacing w:before="0" w:after="0" w:line="240" w:lineRule="auto"/>
        <w:ind w:left="1199" w:right="0" w:hanging="360"/>
        <w:jc w:val="left"/>
      </w:pPr>
      <w:r>
        <w:rPr>
          <w:spacing w:val="-2"/>
        </w:rPr>
        <w:t>Visualization</w:t>
      </w:r>
    </w:p>
    <w:p w14:paraId="369E7B9C">
      <w:pPr>
        <w:pStyle w:val="6"/>
        <w:spacing w:before="60"/>
        <w:rPr>
          <w:b/>
        </w:rPr>
      </w:pPr>
    </w:p>
    <w:p w14:paraId="06CB2918">
      <w:pPr>
        <w:pStyle w:val="6"/>
        <w:ind w:left="890"/>
      </w:pPr>
      <w:r>
        <w:t>!pip</w:t>
      </w:r>
      <w:r>
        <w:rPr>
          <w:spacing w:val="-1"/>
        </w:rPr>
        <w:t xml:space="preserve"> </w:t>
      </w:r>
      <w:r>
        <w:t xml:space="preserve">install </w:t>
      </w:r>
      <w:r>
        <w:rPr>
          <w:spacing w:val="-2"/>
        </w:rPr>
        <w:t>wordcloud</w:t>
      </w:r>
    </w:p>
    <w:p w14:paraId="266BDBCA">
      <w:pPr>
        <w:pStyle w:val="6"/>
        <w:spacing w:before="41"/>
        <w:ind w:left="890"/>
      </w:pPr>
      <w:r>
        <w:t>!pip</w:t>
      </w:r>
      <w:r>
        <w:rPr>
          <w:spacing w:val="-1"/>
        </w:rPr>
        <w:t xml:space="preserve"> </w:t>
      </w:r>
      <w:r>
        <w:t xml:space="preserve">install </w:t>
      </w:r>
      <w:r>
        <w:rPr>
          <w:spacing w:val="-2"/>
        </w:rPr>
        <w:t>wikipedia</w:t>
      </w:r>
    </w:p>
    <w:p w14:paraId="3602C28A">
      <w:pPr>
        <w:pStyle w:val="6"/>
        <w:spacing w:before="43" w:line="276" w:lineRule="auto"/>
        <w:ind w:left="890" w:right="1328"/>
      </w:pPr>
      <w:r>
        <w:t>from</w:t>
      </w:r>
      <w:r>
        <w:rPr>
          <w:spacing w:val="-6"/>
        </w:rPr>
        <w:t xml:space="preserve"> </w:t>
      </w:r>
      <w:r>
        <w:t>wordcloud</w:t>
      </w:r>
      <w:r>
        <w:rPr>
          <w:spacing w:val="-6"/>
        </w:rPr>
        <w:t xml:space="preserve"> </w:t>
      </w:r>
      <w:r>
        <w:t>import</w:t>
      </w:r>
      <w:r>
        <w:rPr>
          <w:spacing w:val="-4"/>
        </w:rPr>
        <w:t xml:space="preserve"> </w:t>
      </w:r>
      <w:r>
        <w:t>WordCloud,</w:t>
      </w:r>
      <w:r>
        <w:rPr>
          <w:spacing w:val="-6"/>
        </w:rPr>
        <w:t xml:space="preserve"> </w:t>
      </w:r>
      <w:r>
        <w:t>STOPWORDS</w:t>
      </w:r>
      <w:r>
        <w:rPr>
          <w:spacing w:val="-6"/>
        </w:rPr>
        <w:t xml:space="preserve"> </w:t>
      </w:r>
      <w:r>
        <w:t>,</w:t>
      </w:r>
      <w:r>
        <w:rPr>
          <w:spacing w:val="-6"/>
        </w:rPr>
        <w:t xml:space="preserve"> </w:t>
      </w:r>
      <w:r>
        <w:t>ImageColorGenerator import pandas as pd</w:t>
      </w:r>
    </w:p>
    <w:p w14:paraId="50E28BE5">
      <w:pPr>
        <w:pStyle w:val="6"/>
        <w:spacing w:line="275" w:lineRule="exact"/>
        <w:ind w:left="890"/>
      </w:pPr>
      <w:r>
        <w:t xml:space="preserve">import </w:t>
      </w:r>
      <w:r>
        <w:rPr>
          <w:spacing w:val="-2"/>
        </w:rPr>
        <w:t>wikipedia</w:t>
      </w:r>
    </w:p>
    <w:p w14:paraId="0244CB29">
      <w:pPr>
        <w:pStyle w:val="6"/>
        <w:spacing w:before="41"/>
        <w:ind w:left="890"/>
      </w:pPr>
      <w:r>
        <w:t>import</w:t>
      </w:r>
      <w:r>
        <w:rPr>
          <w:spacing w:val="-4"/>
        </w:rPr>
        <w:t xml:space="preserve"> </w:t>
      </w:r>
      <w:r>
        <w:t>matplotlib.pylab</w:t>
      </w:r>
      <w:r>
        <w:rPr>
          <w:spacing w:val="-2"/>
        </w:rPr>
        <w:t xml:space="preserve"> </w:t>
      </w:r>
      <w:r>
        <w:t>as</w:t>
      </w:r>
      <w:r>
        <w:rPr>
          <w:spacing w:val="-2"/>
        </w:rPr>
        <w:t xml:space="preserve"> </w:t>
      </w:r>
      <w:r>
        <w:rPr>
          <w:spacing w:val="-5"/>
        </w:rPr>
        <w:t>plt</w:t>
      </w:r>
    </w:p>
    <w:p w14:paraId="0CE13A67">
      <w:pPr>
        <w:pStyle w:val="6"/>
        <w:spacing w:before="43" w:line="276" w:lineRule="auto"/>
        <w:ind w:left="890"/>
      </w:pPr>
      <w:r>
        <w:t>from</w:t>
      </w:r>
      <w:r>
        <w:rPr>
          <w:spacing w:val="-3"/>
        </w:rPr>
        <w:t xml:space="preserve"> </w:t>
      </w:r>
      <w:r>
        <w:t>PIL</w:t>
      </w:r>
      <w:r>
        <w:rPr>
          <w:spacing w:val="-3"/>
        </w:rPr>
        <w:t xml:space="preserve"> </w:t>
      </w:r>
      <w:r>
        <w:t>import</w:t>
      </w:r>
      <w:r>
        <w:rPr>
          <w:spacing w:val="-2"/>
        </w:rPr>
        <w:t xml:space="preserve"> </w:t>
      </w:r>
      <w:r>
        <w:t>Image</w:t>
      </w:r>
      <w:r>
        <w:rPr>
          <w:spacing w:val="-4"/>
        </w:rPr>
        <w:t xml:space="preserve"> </w:t>
      </w:r>
      <w:r>
        <w:t>import</w:t>
      </w:r>
      <w:r>
        <w:rPr>
          <w:spacing w:val="-3"/>
        </w:rPr>
        <w:t xml:space="preserve"> </w:t>
      </w:r>
      <w:r>
        <w:t>numpy</w:t>
      </w:r>
      <w:r>
        <w:rPr>
          <w:spacing w:val="-3"/>
        </w:rPr>
        <w:t xml:space="preserve"> </w:t>
      </w:r>
      <w:r>
        <w:t>as</w:t>
      </w:r>
      <w:r>
        <w:rPr>
          <w:spacing w:val="-3"/>
        </w:rPr>
        <w:t xml:space="preserve"> </w:t>
      </w:r>
      <w:r>
        <w:t>np</w:t>
      </w:r>
      <w:r>
        <w:rPr>
          <w:spacing w:val="-3"/>
        </w:rPr>
        <w:t xml:space="preserve"> </w:t>
      </w:r>
      <w:r>
        <w:t>stop_word</w:t>
      </w:r>
      <w:r>
        <w:rPr>
          <w:spacing w:val="-3"/>
        </w:rPr>
        <w:t xml:space="preserve"> </w:t>
      </w:r>
      <w:r>
        <w:t>=</w:t>
      </w:r>
      <w:r>
        <w:rPr>
          <w:spacing w:val="-4"/>
        </w:rPr>
        <w:t xml:space="preserve"> </w:t>
      </w:r>
      <w:r>
        <w:t>set(STOPWORDS)</w:t>
      </w:r>
      <w:r>
        <w:rPr>
          <w:spacing w:val="-3"/>
        </w:rPr>
        <w:t xml:space="preserve"> </w:t>
      </w:r>
      <w:r>
        <w:t>info</w:t>
      </w:r>
      <w:r>
        <w:rPr>
          <w:spacing w:val="-3"/>
        </w:rPr>
        <w:t xml:space="preserve"> </w:t>
      </w:r>
      <w:r>
        <w:t xml:space="preserve">= </w:t>
      </w:r>
      <w:r>
        <w:rPr>
          <w:spacing w:val="-2"/>
        </w:rPr>
        <w:t>wikipedia.summary("Programming")</w:t>
      </w:r>
    </w:p>
    <w:p w14:paraId="4C334086">
      <w:pPr>
        <w:pStyle w:val="6"/>
        <w:spacing w:line="276" w:lineRule="auto"/>
        <w:ind w:left="890"/>
      </w:pPr>
      <w:r>
        <w:t>print(info)</w:t>
      </w:r>
      <w:r>
        <w:rPr>
          <w:spacing w:val="-4"/>
        </w:rPr>
        <w:t xml:space="preserve"> </w:t>
      </w:r>
      <w:r>
        <w:t>word_cloud</w:t>
      </w:r>
      <w:r>
        <w:rPr>
          <w:spacing w:val="-4"/>
        </w:rPr>
        <w:t xml:space="preserve"> </w:t>
      </w:r>
      <w:r>
        <w:t>=</w:t>
      </w:r>
      <w:r>
        <w:rPr>
          <w:spacing w:val="-3"/>
        </w:rPr>
        <w:t xml:space="preserve"> </w:t>
      </w:r>
      <w:r>
        <w:t>WordCloud(stopwords</w:t>
      </w:r>
      <w:r>
        <w:rPr>
          <w:spacing w:val="-4"/>
        </w:rPr>
        <w:t xml:space="preserve"> </w:t>
      </w:r>
      <w:r>
        <w:t>=</w:t>
      </w:r>
      <w:r>
        <w:rPr>
          <w:spacing w:val="-3"/>
        </w:rPr>
        <w:t xml:space="preserve"> </w:t>
      </w:r>
      <w:r>
        <w:t>stop_word</w:t>
      </w:r>
      <w:r>
        <w:rPr>
          <w:spacing w:val="-4"/>
        </w:rPr>
        <w:t xml:space="preserve"> </w:t>
      </w:r>
      <w:r>
        <w:t>,</w:t>
      </w:r>
      <w:r>
        <w:rPr>
          <w:spacing w:val="-4"/>
        </w:rPr>
        <w:t xml:space="preserve"> </w:t>
      </w:r>
      <w:r>
        <w:t>width=1600</w:t>
      </w:r>
      <w:r>
        <w:rPr>
          <w:spacing w:val="-4"/>
        </w:rPr>
        <w:t xml:space="preserve"> </w:t>
      </w:r>
      <w:r>
        <w:t>,</w:t>
      </w:r>
      <w:r>
        <w:rPr>
          <w:spacing w:val="-4"/>
        </w:rPr>
        <w:t xml:space="preserve"> </w:t>
      </w:r>
      <w:r>
        <w:t xml:space="preserve">height=800, </w:t>
      </w:r>
      <w:r>
        <w:rPr>
          <w:spacing w:val="-2"/>
        </w:rPr>
        <w:t xml:space="preserve">background_color="White",colormap="Set2").generate(info) </w:t>
      </w:r>
      <w:r>
        <w:t>plt.figure(figsize=(20,10),facecolor='k') plt.imshow(word_cloud,interpolation='bilinear') plt.axis('off') plt.tight_layout (pad=0)</w:t>
      </w:r>
    </w:p>
    <w:p w14:paraId="3BF5CC98">
      <w:pPr>
        <w:pStyle w:val="6"/>
        <w:ind w:left="880"/>
      </w:pPr>
      <w:r>
        <w:t>word_cloud.to_file</w:t>
      </w:r>
      <w:r>
        <w:rPr>
          <w:spacing w:val="-6"/>
        </w:rPr>
        <w:t xml:space="preserve"> </w:t>
      </w:r>
      <w:r>
        <w:t>('D:/nasirsoft_word_cloud.png')</w:t>
      </w:r>
      <w:r>
        <w:rPr>
          <w:spacing w:val="-2"/>
        </w:rPr>
        <w:t xml:space="preserve"> plt.show()</w:t>
      </w:r>
    </w:p>
    <w:p w14:paraId="0B6143F6">
      <w:pPr>
        <w:spacing w:after="0"/>
        <w:sectPr>
          <w:pgSz w:w="11940" w:h="16860"/>
          <w:pgMar w:top="1460" w:right="1180" w:bottom="760" w:left="800" w:header="619" w:footer="563" w:gutter="0"/>
          <w:cols w:space="720" w:num="1"/>
        </w:sectPr>
      </w:pPr>
    </w:p>
    <w:p w14:paraId="5DF4C569">
      <w:pPr>
        <w:pStyle w:val="2"/>
        <w:ind w:left="92" w:right="0"/>
      </w:pPr>
      <w:r>
        <w:t>Experiment</w:t>
      </w:r>
      <w:r>
        <w:rPr>
          <w:spacing w:val="-7"/>
        </w:rPr>
        <w:t xml:space="preserve"> </w:t>
      </w:r>
      <w:r>
        <w:t>No:</w:t>
      </w:r>
      <w:r>
        <w:rPr>
          <w:spacing w:val="-3"/>
        </w:rPr>
        <w:t xml:space="preserve"> </w:t>
      </w:r>
      <w:r>
        <w:rPr>
          <w:spacing w:val="-10"/>
        </w:rPr>
        <w:t>4</w:t>
      </w:r>
    </w:p>
    <w:p w14:paraId="55FE5D60">
      <w:pPr>
        <w:pStyle w:val="6"/>
        <w:spacing w:before="274"/>
        <w:ind w:left="537"/>
      </w:pPr>
      <w:r>
        <w:rPr>
          <w:b/>
        </w:rPr>
        <w:t>Aim:</w:t>
      </w:r>
      <w:r>
        <w:rPr>
          <w:b/>
          <w:spacing w:val="-2"/>
        </w:rPr>
        <w:t xml:space="preserve"> </w:t>
      </w:r>
      <w:r>
        <w:t>Exploratory</w:t>
      </w:r>
      <w:r>
        <w:rPr>
          <w:spacing w:val="-1"/>
        </w:rPr>
        <w:t xml:space="preserve"> </w:t>
      </w:r>
      <w:r>
        <w:t>data</w:t>
      </w:r>
      <w:r>
        <w:rPr>
          <w:spacing w:val="-1"/>
        </w:rPr>
        <w:t xml:space="preserve"> </w:t>
      </w:r>
      <w:r>
        <w:t>analysis</w:t>
      </w:r>
      <w:r>
        <w:rPr>
          <w:spacing w:val="-1"/>
        </w:rPr>
        <w:t xml:space="preserve"> </w:t>
      </w:r>
      <w:r>
        <w:t>for</w:t>
      </w:r>
      <w:r>
        <w:rPr>
          <w:spacing w:val="-3"/>
        </w:rPr>
        <w:t xml:space="preserve"> </w:t>
      </w:r>
      <w:r>
        <w:t xml:space="preserve">textual </w:t>
      </w:r>
      <w:r>
        <w:rPr>
          <w:spacing w:val="-2"/>
        </w:rPr>
        <w:t>data.</w:t>
      </w:r>
    </w:p>
    <w:p w14:paraId="785B10A1">
      <w:pPr>
        <w:pStyle w:val="6"/>
        <w:spacing w:before="60"/>
      </w:pPr>
    </w:p>
    <w:p w14:paraId="5B5451AD">
      <w:pPr>
        <w:spacing w:before="0"/>
        <w:ind w:left="537" w:right="0" w:firstLine="0"/>
        <w:jc w:val="left"/>
        <w:rPr>
          <w:sz w:val="24"/>
        </w:rPr>
      </w:pPr>
      <w:r>
        <w:rPr>
          <w:b/>
          <w:sz w:val="24"/>
        </w:rPr>
        <w:t>Software:</w:t>
      </w:r>
      <w:r>
        <w:rPr>
          <w:b/>
          <w:spacing w:val="-2"/>
          <w:sz w:val="24"/>
        </w:rPr>
        <w:t xml:space="preserve"> </w:t>
      </w:r>
      <w:r>
        <w:rPr>
          <w:sz w:val="24"/>
        </w:rPr>
        <w:t>Sypder/</w:t>
      </w:r>
      <w:r>
        <w:rPr>
          <w:spacing w:val="-1"/>
          <w:sz w:val="24"/>
        </w:rPr>
        <w:t xml:space="preserve"> </w:t>
      </w:r>
      <w:r>
        <w:rPr>
          <w:sz w:val="24"/>
        </w:rPr>
        <w:t>Jupyter</w:t>
      </w:r>
      <w:r>
        <w:rPr>
          <w:spacing w:val="-3"/>
          <w:sz w:val="24"/>
        </w:rPr>
        <w:t xml:space="preserve"> </w:t>
      </w:r>
      <w:r>
        <w:rPr>
          <w:sz w:val="24"/>
        </w:rPr>
        <w:t>Notebook/ Google</w:t>
      </w:r>
      <w:r>
        <w:rPr>
          <w:spacing w:val="-2"/>
          <w:sz w:val="24"/>
        </w:rPr>
        <w:t xml:space="preserve"> Colab</w:t>
      </w:r>
    </w:p>
    <w:p w14:paraId="32B59C5A">
      <w:pPr>
        <w:pStyle w:val="6"/>
        <w:spacing w:before="3"/>
      </w:pPr>
    </w:p>
    <w:p w14:paraId="7048B4DF">
      <w:pPr>
        <w:pStyle w:val="3"/>
        <w:ind w:left="537"/>
      </w:pPr>
      <w:r>
        <w:rPr>
          <w:spacing w:val="-2"/>
        </w:rPr>
        <w:t>Procedure:</w:t>
      </w:r>
    </w:p>
    <w:p w14:paraId="42E1EBBA">
      <w:pPr>
        <w:pStyle w:val="6"/>
        <w:spacing w:before="2"/>
        <w:rPr>
          <w:b/>
        </w:rPr>
      </w:pPr>
    </w:p>
    <w:p w14:paraId="40560272">
      <w:pPr>
        <w:pStyle w:val="8"/>
        <w:numPr>
          <w:ilvl w:val="1"/>
          <w:numId w:val="6"/>
        </w:numPr>
        <w:tabs>
          <w:tab w:val="left" w:pos="1660"/>
        </w:tabs>
        <w:spacing w:before="0" w:after="0" w:line="458" w:lineRule="auto"/>
        <w:ind w:left="1060" w:right="853" w:firstLine="60"/>
        <w:jc w:val="left"/>
        <w:rPr>
          <w:b/>
          <w:sz w:val="24"/>
        </w:rPr>
      </w:pPr>
      <w:r>
        <w:rPr>
          <w:b/>
          <w:sz w:val="24"/>
        </w:rPr>
        <w:t>Most</w:t>
      </w:r>
      <w:r>
        <w:rPr>
          <w:b/>
          <w:spacing w:val="-4"/>
          <w:sz w:val="24"/>
        </w:rPr>
        <w:t xml:space="preserve"> </w:t>
      </w:r>
      <w:r>
        <w:rPr>
          <w:b/>
          <w:sz w:val="24"/>
        </w:rPr>
        <w:t>frequent</w:t>
      </w:r>
      <w:r>
        <w:rPr>
          <w:b/>
          <w:spacing w:val="-4"/>
          <w:sz w:val="24"/>
        </w:rPr>
        <w:t xml:space="preserve"> </w:t>
      </w:r>
      <w:r>
        <w:rPr>
          <w:b/>
          <w:sz w:val="24"/>
        </w:rPr>
        <w:t>words</w:t>
      </w:r>
      <w:r>
        <w:rPr>
          <w:b/>
          <w:spacing w:val="-4"/>
          <w:sz w:val="24"/>
        </w:rPr>
        <w:t xml:space="preserve"> </w:t>
      </w:r>
      <w:r>
        <w:rPr>
          <w:b/>
          <w:sz w:val="24"/>
        </w:rPr>
        <w:t>distribution,</w:t>
      </w:r>
      <w:r>
        <w:rPr>
          <w:b/>
          <w:spacing w:val="-4"/>
          <w:sz w:val="24"/>
        </w:rPr>
        <w:t xml:space="preserve"> </w:t>
      </w:r>
      <w:r>
        <w:rPr>
          <w:b/>
          <w:sz w:val="24"/>
        </w:rPr>
        <w:t>average</w:t>
      </w:r>
      <w:r>
        <w:rPr>
          <w:b/>
          <w:spacing w:val="-5"/>
          <w:sz w:val="24"/>
        </w:rPr>
        <w:t xml:space="preserve"> </w:t>
      </w:r>
      <w:r>
        <w:rPr>
          <w:b/>
          <w:sz w:val="24"/>
        </w:rPr>
        <w:t>chapter</w:t>
      </w:r>
      <w:r>
        <w:rPr>
          <w:b/>
          <w:spacing w:val="-5"/>
          <w:sz w:val="24"/>
        </w:rPr>
        <w:t xml:space="preserve"> </w:t>
      </w:r>
      <w:r>
        <w:rPr>
          <w:b/>
          <w:sz w:val="24"/>
        </w:rPr>
        <w:t>length,</w:t>
      </w:r>
      <w:r>
        <w:rPr>
          <w:b/>
          <w:spacing w:val="-4"/>
          <w:sz w:val="24"/>
        </w:rPr>
        <w:t xml:space="preserve"> </w:t>
      </w:r>
      <w:r>
        <w:rPr>
          <w:b/>
          <w:sz w:val="24"/>
        </w:rPr>
        <w:t>most</w:t>
      </w:r>
      <w:r>
        <w:rPr>
          <w:b/>
          <w:spacing w:val="-4"/>
          <w:sz w:val="24"/>
        </w:rPr>
        <w:t xml:space="preserve"> </w:t>
      </w:r>
      <w:r>
        <w:rPr>
          <w:b/>
          <w:sz w:val="24"/>
        </w:rPr>
        <w:t>frequent phrases (bi, tri and quad-grams), names of characters, places, and events.</w:t>
      </w:r>
    </w:p>
    <w:p w14:paraId="1E66C859">
      <w:pPr>
        <w:pStyle w:val="6"/>
        <w:spacing w:before="5"/>
        <w:ind w:left="1120"/>
      </w:pPr>
      <w:r>
        <w:t>!pip</w:t>
      </w:r>
      <w:r>
        <w:rPr>
          <w:spacing w:val="-1"/>
        </w:rPr>
        <w:t xml:space="preserve"> </w:t>
      </w:r>
      <w:r>
        <w:t xml:space="preserve">install </w:t>
      </w:r>
      <w:r>
        <w:rPr>
          <w:spacing w:val="-2"/>
        </w:rPr>
        <w:t>gensim</w:t>
      </w:r>
    </w:p>
    <w:p w14:paraId="09546C2D">
      <w:pPr>
        <w:pStyle w:val="6"/>
        <w:spacing w:before="137" w:line="360" w:lineRule="auto"/>
        <w:ind w:left="1046" w:right="2157" w:firstLine="64"/>
      </w:pPr>
      <w:r>
        <w:t>#</w:t>
      </w:r>
      <w:r>
        <w:rPr>
          <w:spacing w:val="-4"/>
        </w:rPr>
        <w:t xml:space="preserve"> </w:t>
      </w:r>
      <w:r>
        <w:t>Commented</w:t>
      </w:r>
      <w:r>
        <w:rPr>
          <w:spacing w:val="-4"/>
        </w:rPr>
        <w:t xml:space="preserve"> </w:t>
      </w:r>
      <w:r>
        <w:t>out</w:t>
      </w:r>
      <w:r>
        <w:rPr>
          <w:spacing w:val="-4"/>
        </w:rPr>
        <w:t xml:space="preserve"> </w:t>
      </w:r>
      <w:r>
        <w:t>IPython</w:t>
      </w:r>
      <w:r>
        <w:rPr>
          <w:spacing w:val="-4"/>
        </w:rPr>
        <w:t xml:space="preserve"> </w:t>
      </w:r>
      <w:r>
        <w:t>magic</w:t>
      </w:r>
      <w:r>
        <w:rPr>
          <w:spacing w:val="-4"/>
        </w:rPr>
        <w:t xml:space="preserve"> </w:t>
      </w:r>
      <w:r>
        <w:t>to</w:t>
      </w:r>
      <w:r>
        <w:rPr>
          <w:spacing w:val="-4"/>
        </w:rPr>
        <w:t xml:space="preserve"> </w:t>
      </w:r>
      <w:r>
        <w:t>ensure</w:t>
      </w:r>
      <w:r>
        <w:rPr>
          <w:spacing w:val="-6"/>
        </w:rPr>
        <w:t xml:space="preserve"> </w:t>
      </w:r>
      <w:r>
        <w:t>Python</w:t>
      </w:r>
      <w:r>
        <w:rPr>
          <w:spacing w:val="-4"/>
        </w:rPr>
        <w:t xml:space="preserve"> </w:t>
      </w:r>
      <w:r>
        <w:t>compatibility. import base64</w:t>
      </w:r>
    </w:p>
    <w:p w14:paraId="41A8588E">
      <w:pPr>
        <w:pStyle w:val="6"/>
        <w:spacing w:line="360" w:lineRule="auto"/>
        <w:ind w:left="1046" w:right="6975"/>
        <w:jc w:val="both"/>
      </w:pPr>
      <w:r>
        <w:t>import</w:t>
      </w:r>
      <w:r>
        <w:rPr>
          <w:spacing w:val="-10"/>
        </w:rPr>
        <w:t xml:space="preserve"> </w:t>
      </w:r>
      <w:r>
        <w:t>numpy</w:t>
      </w:r>
      <w:r>
        <w:rPr>
          <w:spacing w:val="-10"/>
        </w:rPr>
        <w:t xml:space="preserve"> </w:t>
      </w:r>
      <w:r>
        <w:t>as</w:t>
      </w:r>
      <w:r>
        <w:rPr>
          <w:spacing w:val="-10"/>
        </w:rPr>
        <w:t xml:space="preserve"> </w:t>
      </w:r>
      <w:r>
        <w:t>np import</w:t>
      </w:r>
      <w:r>
        <w:rPr>
          <w:spacing w:val="-10"/>
        </w:rPr>
        <w:t xml:space="preserve"> </w:t>
      </w:r>
      <w:r>
        <w:t>pandas</w:t>
      </w:r>
      <w:r>
        <w:rPr>
          <w:spacing w:val="-10"/>
        </w:rPr>
        <w:t xml:space="preserve"> </w:t>
      </w:r>
      <w:r>
        <w:t>as</w:t>
      </w:r>
      <w:r>
        <w:rPr>
          <w:spacing w:val="-10"/>
        </w:rPr>
        <w:t xml:space="preserve"> </w:t>
      </w:r>
      <w:r>
        <w:t>pd # Plotly imports</w:t>
      </w:r>
    </w:p>
    <w:p w14:paraId="7B18D19B">
      <w:pPr>
        <w:pStyle w:val="6"/>
        <w:spacing w:before="1" w:line="360" w:lineRule="auto"/>
        <w:ind w:left="1046" w:right="4670"/>
      </w:pPr>
      <w:r>
        <w:t xml:space="preserve">import plotly.offline as py </w:t>
      </w:r>
      <w:r>
        <w:rPr>
          <w:spacing w:val="-2"/>
        </w:rPr>
        <w:t xml:space="preserve">py.init_notebook_mode(connected=True) </w:t>
      </w:r>
      <w:r>
        <w:t>import plotly.graph_objs as go</w:t>
      </w:r>
    </w:p>
    <w:p w14:paraId="0A572F90">
      <w:pPr>
        <w:pStyle w:val="6"/>
        <w:spacing w:line="360" w:lineRule="auto"/>
        <w:ind w:left="1046" w:right="6510"/>
      </w:pPr>
      <w:r>
        <w:t>import</w:t>
      </w:r>
      <w:r>
        <w:rPr>
          <w:spacing w:val="-10"/>
        </w:rPr>
        <w:t xml:space="preserve"> </w:t>
      </w:r>
      <w:r>
        <w:t>plotly.tools</w:t>
      </w:r>
      <w:r>
        <w:rPr>
          <w:spacing w:val="-10"/>
        </w:rPr>
        <w:t xml:space="preserve"> </w:t>
      </w:r>
      <w:r>
        <w:t>as</w:t>
      </w:r>
      <w:r>
        <w:rPr>
          <w:spacing w:val="-10"/>
        </w:rPr>
        <w:t xml:space="preserve"> </w:t>
      </w:r>
      <w:r>
        <w:t>tls # Other imports</w:t>
      </w:r>
    </w:p>
    <w:p w14:paraId="2BF4C80F">
      <w:pPr>
        <w:pStyle w:val="6"/>
        <w:ind w:left="1046"/>
      </w:pPr>
      <w:r>
        <w:t>from</w:t>
      </w:r>
      <w:r>
        <w:rPr>
          <w:spacing w:val="-1"/>
        </w:rPr>
        <w:t xml:space="preserve"> </w:t>
      </w:r>
      <w:r>
        <w:t>pprint</w:t>
      </w:r>
      <w:r>
        <w:rPr>
          <w:spacing w:val="-1"/>
        </w:rPr>
        <w:t xml:space="preserve"> </w:t>
      </w:r>
      <w:r>
        <w:t xml:space="preserve">import </w:t>
      </w:r>
      <w:r>
        <w:rPr>
          <w:spacing w:val="-2"/>
        </w:rPr>
        <w:t>pprint</w:t>
      </w:r>
    </w:p>
    <w:p w14:paraId="050A6864">
      <w:pPr>
        <w:pStyle w:val="6"/>
        <w:spacing w:before="139" w:line="360" w:lineRule="auto"/>
        <w:ind w:left="1046" w:right="5714"/>
      </w:pPr>
      <w:r>
        <w:t>from collections import Counter #</w:t>
      </w:r>
      <w:r>
        <w:rPr>
          <w:spacing w:val="-1"/>
        </w:rPr>
        <w:t xml:space="preserve"> </w:t>
      </w:r>
      <w:r>
        <w:t>from scipy.misc</w:t>
      </w:r>
      <w:r>
        <w:rPr>
          <w:spacing w:val="-1"/>
        </w:rPr>
        <w:t xml:space="preserve"> </w:t>
      </w:r>
      <w:r>
        <w:t xml:space="preserve">import </w:t>
      </w:r>
      <w:r>
        <w:rPr>
          <w:spacing w:val="-2"/>
        </w:rPr>
        <w:t>imread</w:t>
      </w:r>
    </w:p>
    <w:p w14:paraId="5FAFB241">
      <w:pPr>
        <w:pStyle w:val="6"/>
        <w:spacing w:line="360" w:lineRule="auto"/>
        <w:ind w:left="1046" w:right="1328"/>
      </w:pPr>
      <w:r>
        <w:t>from</w:t>
      </w:r>
      <w:r>
        <w:rPr>
          <w:spacing w:val="-8"/>
        </w:rPr>
        <w:t xml:space="preserve"> </w:t>
      </w:r>
      <w:r>
        <w:t>sklearn.feature_extraction.text</w:t>
      </w:r>
      <w:r>
        <w:rPr>
          <w:spacing w:val="-8"/>
        </w:rPr>
        <w:t xml:space="preserve"> </w:t>
      </w:r>
      <w:r>
        <w:t>import</w:t>
      </w:r>
      <w:r>
        <w:rPr>
          <w:spacing w:val="-8"/>
        </w:rPr>
        <w:t xml:space="preserve"> </w:t>
      </w:r>
      <w:r>
        <w:t>TfidfVectorizer,</w:t>
      </w:r>
      <w:r>
        <w:rPr>
          <w:spacing w:val="-8"/>
        </w:rPr>
        <w:t xml:space="preserve"> </w:t>
      </w:r>
      <w:r>
        <w:t>CountVectorizer from sklearn.decomposition import NMF, LatentDirichletAllocation</w:t>
      </w:r>
    </w:p>
    <w:p w14:paraId="2ED5F468">
      <w:pPr>
        <w:pStyle w:val="6"/>
        <w:spacing w:line="362" w:lineRule="auto"/>
        <w:ind w:left="1046" w:right="5357"/>
      </w:pPr>
      <w:r>
        <w:t>from</w:t>
      </w:r>
      <w:r>
        <w:rPr>
          <w:spacing w:val="-6"/>
        </w:rPr>
        <w:t xml:space="preserve"> </w:t>
      </w:r>
      <w:r>
        <w:t>matplotlib</w:t>
      </w:r>
      <w:r>
        <w:rPr>
          <w:spacing w:val="-6"/>
        </w:rPr>
        <w:t xml:space="preserve"> </w:t>
      </w:r>
      <w:r>
        <w:t>import</w:t>
      </w:r>
      <w:r>
        <w:rPr>
          <w:spacing w:val="-6"/>
        </w:rPr>
        <w:t xml:space="preserve"> </w:t>
      </w:r>
      <w:r>
        <w:t>pyplot</w:t>
      </w:r>
      <w:r>
        <w:rPr>
          <w:spacing w:val="-6"/>
        </w:rPr>
        <w:t xml:space="preserve"> </w:t>
      </w:r>
      <w:r>
        <w:t>as</w:t>
      </w:r>
      <w:r>
        <w:rPr>
          <w:spacing w:val="-6"/>
        </w:rPr>
        <w:t xml:space="preserve"> </w:t>
      </w:r>
      <w:r>
        <w:t>plt import matplotlib</w:t>
      </w:r>
    </w:p>
    <w:p w14:paraId="6DF57042">
      <w:pPr>
        <w:pStyle w:val="6"/>
        <w:spacing w:line="271" w:lineRule="exact"/>
        <w:ind w:left="1046"/>
      </w:pPr>
      <w:r>
        <w:t>#</w:t>
      </w:r>
      <w:r>
        <w:rPr>
          <w:spacing w:val="-1"/>
        </w:rPr>
        <w:t xml:space="preserve"> </w:t>
      </w:r>
      <w:r>
        <w:t xml:space="preserve">%matplotlib </w:t>
      </w:r>
      <w:r>
        <w:rPr>
          <w:spacing w:val="-2"/>
        </w:rPr>
        <w:t>inline</w:t>
      </w:r>
    </w:p>
    <w:p w14:paraId="524CA92A">
      <w:pPr>
        <w:pStyle w:val="6"/>
        <w:spacing w:before="137"/>
        <w:ind w:left="1046"/>
      </w:pPr>
      <w:r>
        <w:t>from</w:t>
      </w:r>
      <w:r>
        <w:rPr>
          <w:spacing w:val="-3"/>
        </w:rPr>
        <w:t xml:space="preserve"> </w:t>
      </w:r>
      <w:r>
        <w:t>os</w:t>
      </w:r>
      <w:r>
        <w:rPr>
          <w:spacing w:val="-1"/>
        </w:rPr>
        <w:t xml:space="preserve"> </w:t>
      </w:r>
      <w:r>
        <w:t>import</w:t>
      </w:r>
      <w:r>
        <w:rPr>
          <w:spacing w:val="-1"/>
        </w:rPr>
        <w:t xml:space="preserve"> </w:t>
      </w:r>
      <w:r>
        <w:t>path</w:t>
      </w:r>
      <w:r>
        <w:rPr>
          <w:spacing w:val="-1"/>
        </w:rPr>
        <w:t xml:space="preserve"> </w:t>
      </w:r>
      <w:r>
        <w:t>from wordcloud import</w:t>
      </w:r>
      <w:r>
        <w:rPr>
          <w:spacing w:val="-1"/>
        </w:rPr>
        <w:t xml:space="preserve"> </w:t>
      </w:r>
      <w:r>
        <w:t>WordCloud,</w:t>
      </w:r>
      <w:r>
        <w:rPr>
          <w:spacing w:val="-1"/>
        </w:rPr>
        <w:t xml:space="preserve"> </w:t>
      </w:r>
      <w:r>
        <w:rPr>
          <w:spacing w:val="-2"/>
        </w:rPr>
        <w:t>STOPWORDS,</w:t>
      </w:r>
    </w:p>
    <w:p w14:paraId="6865777F">
      <w:pPr>
        <w:pStyle w:val="6"/>
        <w:spacing w:before="137" w:line="360" w:lineRule="auto"/>
        <w:ind w:left="1046" w:right="6226"/>
      </w:pPr>
      <w:r>
        <w:rPr>
          <w:spacing w:val="-2"/>
        </w:rPr>
        <w:t xml:space="preserve">ImageColorGenerator </w:t>
      </w:r>
      <w:r>
        <w:t xml:space="preserve">import nltk </w:t>
      </w:r>
      <w:r>
        <w:rPr>
          <w:spacing w:val="-2"/>
        </w:rPr>
        <w:t>nltk.download('stopwords') nltk.download('punkt')</w:t>
      </w:r>
    </w:p>
    <w:p w14:paraId="441EC809">
      <w:pPr>
        <w:pStyle w:val="6"/>
        <w:ind w:left="1046"/>
      </w:pPr>
      <w:r>
        <w:rPr>
          <w:spacing w:val="-2"/>
        </w:rPr>
        <w:t>nltk.download('averaged_perceptron_tagger')</w:t>
      </w:r>
    </w:p>
    <w:p w14:paraId="2B66DA9C">
      <w:pPr>
        <w:spacing w:after="0"/>
        <w:sectPr>
          <w:pgSz w:w="11940" w:h="16860"/>
          <w:pgMar w:top="1460" w:right="1180" w:bottom="760" w:left="800" w:header="619" w:footer="563" w:gutter="0"/>
          <w:cols w:space="720" w:num="1"/>
        </w:sectPr>
      </w:pPr>
    </w:p>
    <w:p w14:paraId="4046A6C5">
      <w:pPr>
        <w:pStyle w:val="6"/>
        <w:spacing w:before="82" w:line="360" w:lineRule="auto"/>
        <w:ind w:left="1046" w:right="5357"/>
      </w:pPr>
      <w:r>
        <w:rPr>
          <w:spacing w:val="-2"/>
        </w:rPr>
        <w:t xml:space="preserve">nltk.download('maxent_ne_chunker') nltk.download('words') nltk.download('vader_lexicon') nltk.download('opinion_lexicon') </w:t>
      </w:r>
      <w:r>
        <w:t>from nltk.corpus import stopwords</w:t>
      </w:r>
    </w:p>
    <w:p w14:paraId="5E027011">
      <w:pPr>
        <w:pStyle w:val="6"/>
        <w:spacing w:line="360" w:lineRule="auto"/>
        <w:ind w:left="1046" w:right="4670"/>
      </w:pPr>
      <w:r>
        <w:t>stop_words</w:t>
      </w:r>
      <w:r>
        <w:rPr>
          <w:spacing w:val="-15"/>
        </w:rPr>
        <w:t xml:space="preserve"> </w:t>
      </w:r>
      <w:r>
        <w:t>=</w:t>
      </w:r>
      <w:r>
        <w:rPr>
          <w:spacing w:val="-15"/>
        </w:rPr>
        <w:t xml:space="preserve"> </w:t>
      </w:r>
      <w:r>
        <w:t>stopwords.words('english') from nltk import ngrams, FreqDist</w:t>
      </w:r>
    </w:p>
    <w:p w14:paraId="241D3A6C">
      <w:pPr>
        <w:pStyle w:val="6"/>
        <w:ind w:left="1046"/>
      </w:pPr>
      <w:r>
        <w:t>from</w:t>
      </w:r>
      <w:r>
        <w:rPr>
          <w:spacing w:val="-2"/>
        </w:rPr>
        <w:t xml:space="preserve"> </w:t>
      </w:r>
      <w:r>
        <w:t>nltk.sentiment</w:t>
      </w:r>
      <w:r>
        <w:rPr>
          <w:spacing w:val="-2"/>
        </w:rPr>
        <w:t xml:space="preserve"> </w:t>
      </w:r>
      <w:r>
        <w:t>import</w:t>
      </w:r>
      <w:r>
        <w:rPr>
          <w:spacing w:val="-1"/>
        </w:rPr>
        <w:t xml:space="preserve"> </w:t>
      </w:r>
      <w:r>
        <w:rPr>
          <w:spacing w:val="-2"/>
        </w:rPr>
        <w:t>SentimentIntensityAnalyzer</w:t>
      </w:r>
    </w:p>
    <w:p w14:paraId="5DC79F66">
      <w:pPr>
        <w:pStyle w:val="6"/>
        <w:spacing w:before="157"/>
      </w:pPr>
    </w:p>
    <w:p w14:paraId="51FBB756">
      <w:pPr>
        <w:pStyle w:val="6"/>
        <w:spacing w:before="1"/>
        <w:ind w:left="1046"/>
      </w:pPr>
      <w:r>
        <w:t xml:space="preserve">import </w:t>
      </w:r>
      <w:r>
        <w:rPr>
          <w:spacing w:val="-5"/>
        </w:rPr>
        <w:t>re</w:t>
      </w:r>
    </w:p>
    <w:p w14:paraId="66E52DE4">
      <w:pPr>
        <w:pStyle w:val="6"/>
        <w:spacing w:before="137" w:line="360" w:lineRule="auto"/>
        <w:ind w:left="1046" w:right="4143"/>
      </w:pPr>
      <w:r>
        <w:t>#from</w:t>
      </w:r>
      <w:r>
        <w:rPr>
          <w:spacing w:val="-10"/>
        </w:rPr>
        <w:t xml:space="preserve"> </w:t>
      </w:r>
      <w:r>
        <w:t>gensim.summarization</w:t>
      </w:r>
      <w:r>
        <w:rPr>
          <w:spacing w:val="-10"/>
        </w:rPr>
        <w:t xml:space="preserve"> </w:t>
      </w:r>
      <w:r>
        <w:t>import</w:t>
      </w:r>
      <w:r>
        <w:rPr>
          <w:spacing w:val="-10"/>
        </w:rPr>
        <w:t xml:space="preserve"> </w:t>
      </w:r>
      <w:r>
        <w:t>summarize #from gensim.summarization import keywords import spacy</w:t>
      </w:r>
    </w:p>
    <w:p w14:paraId="7C4AE207">
      <w:pPr>
        <w:pStyle w:val="6"/>
        <w:spacing w:line="275" w:lineRule="exact"/>
        <w:ind w:left="1046"/>
      </w:pPr>
      <w:r>
        <w:t>import</w:t>
      </w:r>
      <w:r>
        <w:rPr>
          <w:spacing w:val="-1"/>
        </w:rPr>
        <w:t xml:space="preserve"> </w:t>
      </w:r>
      <w:r>
        <w:t>seaborn</w:t>
      </w:r>
      <w:r>
        <w:rPr>
          <w:spacing w:val="-2"/>
        </w:rPr>
        <w:t xml:space="preserve"> </w:t>
      </w:r>
      <w:r>
        <w:t>as</w:t>
      </w:r>
      <w:r>
        <w:rPr>
          <w:spacing w:val="-1"/>
        </w:rPr>
        <w:t xml:space="preserve"> </w:t>
      </w:r>
      <w:r>
        <w:rPr>
          <w:spacing w:val="-5"/>
        </w:rPr>
        <w:t>sns</w:t>
      </w:r>
    </w:p>
    <w:p w14:paraId="36B67ED4">
      <w:pPr>
        <w:pStyle w:val="6"/>
        <w:spacing w:before="5" w:line="410" w:lineRule="atLeast"/>
        <w:ind w:left="1046" w:right="5357"/>
      </w:pPr>
      <w:r>
        <w:t>print("all</w:t>
      </w:r>
      <w:r>
        <w:rPr>
          <w:spacing w:val="-11"/>
        </w:rPr>
        <w:t xml:space="preserve"> </w:t>
      </w:r>
      <w:r>
        <w:t>imports</w:t>
      </w:r>
      <w:r>
        <w:rPr>
          <w:spacing w:val="-11"/>
        </w:rPr>
        <w:t xml:space="preserve"> </w:t>
      </w:r>
      <w:r>
        <w:t>worked</w:t>
      </w:r>
      <w:r>
        <w:rPr>
          <w:spacing w:val="-11"/>
        </w:rPr>
        <w:t xml:space="preserve"> </w:t>
      </w:r>
      <w:r>
        <w:t>nicely") """### File parse</w:t>
      </w:r>
    </w:p>
    <w:p w14:paraId="6FCD205A">
      <w:pPr>
        <w:pStyle w:val="6"/>
        <w:spacing w:before="3" w:line="357" w:lineRule="auto"/>
        <w:ind w:left="1542" w:right="1385" w:hanging="507"/>
        <w:jc w:val="both"/>
      </w:pPr>
      <w:r>
        <w:t>Parsing</w:t>
      </w:r>
      <w:r>
        <w:rPr>
          <w:spacing w:val="-3"/>
        </w:rPr>
        <w:t xml:space="preserve"> </w:t>
      </w:r>
      <w:r>
        <w:t>the</w:t>
      </w:r>
      <w:r>
        <w:rPr>
          <w:spacing w:val="-3"/>
        </w:rPr>
        <w:t xml:space="preserve"> </w:t>
      </w:r>
      <w:r>
        <w:t>file</w:t>
      </w:r>
      <w:r>
        <w:rPr>
          <w:spacing w:val="-4"/>
        </w:rPr>
        <w:t xml:space="preserve"> </w:t>
      </w:r>
      <w:r>
        <w:t>as</w:t>
      </w:r>
      <w:r>
        <w:rPr>
          <w:spacing w:val="-3"/>
        </w:rPr>
        <w:t xml:space="preserve"> </w:t>
      </w:r>
      <w:r>
        <w:t>a</w:t>
      </w:r>
      <w:r>
        <w:rPr>
          <w:spacing w:val="-4"/>
        </w:rPr>
        <w:t xml:space="preserve"> </w:t>
      </w:r>
      <w:r>
        <w:t>python</w:t>
      </w:r>
      <w:r>
        <w:rPr>
          <w:spacing w:val="-3"/>
        </w:rPr>
        <w:t xml:space="preserve"> </w:t>
      </w:r>
      <w:r>
        <w:t>dictionary</w:t>
      </w:r>
      <w:r>
        <w:rPr>
          <w:spacing w:val="-3"/>
        </w:rPr>
        <w:t xml:space="preserve"> </w:t>
      </w:r>
      <w:r>
        <w:t>of</w:t>
      </w:r>
      <w:r>
        <w:rPr>
          <w:spacing w:val="-3"/>
        </w:rPr>
        <w:t xml:space="preserve"> </w:t>
      </w:r>
      <w:r>
        <w:t>key,</w:t>
      </w:r>
      <w:r>
        <w:rPr>
          <w:spacing w:val="-3"/>
        </w:rPr>
        <w:t xml:space="preserve"> </w:t>
      </w:r>
      <w:r>
        <w:t>value</w:t>
      </w:r>
      <w:r>
        <w:rPr>
          <w:spacing w:val="-3"/>
        </w:rPr>
        <w:t xml:space="preserve"> </w:t>
      </w:r>
      <w:r>
        <w:t>pairs</w:t>
      </w:r>
      <w:r>
        <w:rPr>
          <w:spacing w:val="-3"/>
        </w:rPr>
        <w:t xml:space="preserve"> </w:t>
      </w:r>
      <w:r>
        <w:t>as</w:t>
      </w:r>
      <w:r>
        <w:rPr>
          <w:spacing w:val="-3"/>
        </w:rPr>
        <w:t xml:space="preserve"> </w:t>
      </w:r>
      <w:r>
        <w:t>ChapterName</w:t>
      </w:r>
      <w:r>
        <w:rPr>
          <w:spacing w:val="-2"/>
        </w:rPr>
        <w:t xml:space="preserve"> </w:t>
      </w:r>
      <w:r>
        <w:t>and ChapterContent.</w:t>
      </w:r>
      <w:r>
        <w:rPr>
          <w:spacing w:val="-3"/>
        </w:rPr>
        <w:t xml:space="preserve"> </w:t>
      </w:r>
      <w:r>
        <w:t>This</w:t>
      </w:r>
      <w:r>
        <w:rPr>
          <w:spacing w:val="-3"/>
        </w:rPr>
        <w:t xml:space="preserve"> </w:t>
      </w:r>
      <w:r>
        <w:t>dictionary</w:t>
      </w:r>
      <w:r>
        <w:rPr>
          <w:spacing w:val="-3"/>
        </w:rPr>
        <w:t xml:space="preserve"> </w:t>
      </w:r>
      <w:r>
        <w:t>can</w:t>
      </w:r>
      <w:r>
        <w:rPr>
          <w:spacing w:val="-3"/>
        </w:rPr>
        <w:t xml:space="preserve"> </w:t>
      </w:r>
      <w:r>
        <w:t>then</w:t>
      </w:r>
      <w:r>
        <w:rPr>
          <w:spacing w:val="-3"/>
        </w:rPr>
        <w:t xml:space="preserve"> </w:t>
      </w:r>
      <w:r>
        <w:t>be</w:t>
      </w:r>
      <w:r>
        <w:rPr>
          <w:spacing w:val="-4"/>
        </w:rPr>
        <w:t xml:space="preserve"> </w:t>
      </w:r>
      <w:r>
        <w:t>used</w:t>
      </w:r>
      <w:r>
        <w:rPr>
          <w:spacing w:val="-1"/>
        </w:rPr>
        <w:t xml:space="preserve"> </w:t>
      </w:r>
      <w:r>
        <w:t>to</w:t>
      </w:r>
      <w:r>
        <w:rPr>
          <w:spacing w:val="-3"/>
        </w:rPr>
        <w:t xml:space="preserve"> </w:t>
      </w:r>
      <w:r>
        <w:t>generate</w:t>
      </w:r>
      <w:r>
        <w:rPr>
          <w:spacing w:val="-2"/>
        </w:rPr>
        <w:t xml:space="preserve"> </w:t>
      </w:r>
      <w:r>
        <w:t>a</w:t>
      </w:r>
      <w:r>
        <w:rPr>
          <w:spacing w:val="-4"/>
        </w:rPr>
        <w:t xml:space="preserve"> </w:t>
      </w:r>
      <w:r>
        <w:t xml:space="preserve">**Pandas </w:t>
      </w:r>
      <w:r>
        <w:rPr>
          <w:spacing w:val="-2"/>
        </w:rPr>
        <w:t>Dataframe**.</w:t>
      </w:r>
    </w:p>
    <w:p w14:paraId="7FA55AD8">
      <w:pPr>
        <w:spacing w:before="0"/>
        <w:ind w:left="1046" w:right="0" w:firstLine="0"/>
        <w:jc w:val="left"/>
        <w:rPr>
          <w:sz w:val="24"/>
        </w:rPr>
      </w:pPr>
      <w:r>
        <w:rPr>
          <w:spacing w:val="-5"/>
          <w:sz w:val="24"/>
        </w:rPr>
        <w:t>"""</w:t>
      </w:r>
    </w:p>
    <w:p w14:paraId="11BB1EFF">
      <w:pPr>
        <w:pStyle w:val="6"/>
        <w:spacing w:before="137"/>
        <w:ind w:left="1110"/>
      </w:pPr>
      <w:r>
        <w:t>#</w:t>
      </w:r>
      <w:r>
        <w:rPr>
          <w:spacing w:val="-1"/>
        </w:rPr>
        <w:t xml:space="preserve"> </w:t>
      </w:r>
      <w:r>
        <w:t>opening the</w:t>
      </w:r>
      <w:r>
        <w:rPr>
          <w:spacing w:val="-2"/>
        </w:rPr>
        <w:t xml:space="preserve"> </w:t>
      </w:r>
      <w:r>
        <w:t>text file</w:t>
      </w:r>
      <w:r>
        <w:rPr>
          <w:spacing w:val="-2"/>
        </w:rPr>
        <w:t xml:space="preserve"> </w:t>
      </w:r>
      <w:r>
        <w:t>and reading</w:t>
      </w:r>
      <w:r>
        <w:rPr>
          <w:spacing w:val="-1"/>
        </w:rPr>
        <w:t xml:space="preserve"> </w:t>
      </w:r>
      <w:r>
        <w:t xml:space="preserve">it's </w:t>
      </w:r>
      <w:r>
        <w:rPr>
          <w:spacing w:val="-2"/>
        </w:rPr>
        <w:t>contents.</w:t>
      </w:r>
    </w:p>
    <w:p w14:paraId="78F87EA3">
      <w:pPr>
        <w:pStyle w:val="6"/>
        <w:spacing w:before="139" w:line="360" w:lineRule="auto"/>
        <w:ind w:left="1286" w:right="761" w:hanging="240"/>
      </w:pPr>
      <w:r>
        <w:t>with</w:t>
      </w:r>
      <w:r>
        <w:rPr>
          <w:spacing w:val="-6"/>
        </w:rPr>
        <w:t xml:space="preserve"> </w:t>
      </w:r>
      <w:r>
        <w:t>open('/content/sample_data/War_and_Peace.txt',</w:t>
      </w:r>
      <w:r>
        <w:rPr>
          <w:spacing w:val="-6"/>
        </w:rPr>
        <w:t xml:space="preserve"> </w:t>
      </w:r>
      <w:r>
        <w:t>'r',</w:t>
      </w:r>
      <w:r>
        <w:rPr>
          <w:spacing w:val="-6"/>
        </w:rPr>
        <w:t xml:space="preserve"> </w:t>
      </w:r>
      <w:r>
        <w:t>encoding='latin-1')</w:t>
      </w:r>
      <w:r>
        <w:rPr>
          <w:spacing w:val="-5"/>
        </w:rPr>
        <w:t xml:space="preserve"> </w:t>
      </w:r>
      <w:r>
        <w:t>as</w:t>
      </w:r>
      <w:r>
        <w:rPr>
          <w:spacing w:val="-6"/>
        </w:rPr>
        <w:t xml:space="preserve"> </w:t>
      </w:r>
      <w:r>
        <w:t>file: txt = file.readlines()</w:t>
      </w:r>
    </w:p>
    <w:p w14:paraId="120C6EC5">
      <w:pPr>
        <w:pStyle w:val="6"/>
        <w:spacing w:line="360" w:lineRule="auto"/>
        <w:ind w:left="1046" w:right="6956" w:firstLine="239"/>
      </w:pPr>
      <w:r>
        <w:rPr>
          <w:spacing w:val="-2"/>
        </w:rPr>
        <w:t xml:space="preserve">print(txt) </w:t>
      </w:r>
      <w:r>
        <w:t>chap_name</w:t>
      </w:r>
      <w:r>
        <w:rPr>
          <w:spacing w:val="-15"/>
        </w:rPr>
        <w:t xml:space="preserve"> </w:t>
      </w:r>
      <w:r>
        <w:t>=</w:t>
      </w:r>
      <w:r>
        <w:rPr>
          <w:spacing w:val="-15"/>
        </w:rPr>
        <w:t xml:space="preserve"> </w:t>
      </w:r>
      <w:r>
        <w:t>"" content = {}</w:t>
      </w:r>
    </w:p>
    <w:p w14:paraId="0B451CD6">
      <w:pPr>
        <w:pStyle w:val="6"/>
        <w:spacing w:before="19"/>
      </w:pPr>
    </w:p>
    <w:p w14:paraId="5E65CCDE">
      <w:pPr>
        <w:pStyle w:val="6"/>
        <w:spacing w:line="357" w:lineRule="auto"/>
        <w:ind w:left="1542" w:hanging="507"/>
      </w:pPr>
      <w:r>
        <w:t>#</w:t>
      </w:r>
      <w:r>
        <w:rPr>
          <w:spacing w:val="-2"/>
        </w:rPr>
        <w:t xml:space="preserve"> </w:t>
      </w:r>
      <w:r>
        <w:t>parsing</w:t>
      </w:r>
      <w:r>
        <w:rPr>
          <w:spacing w:val="-2"/>
        </w:rPr>
        <w:t xml:space="preserve"> </w:t>
      </w:r>
      <w:r>
        <w:t>the</w:t>
      </w:r>
      <w:r>
        <w:rPr>
          <w:spacing w:val="-2"/>
        </w:rPr>
        <w:t xml:space="preserve"> </w:t>
      </w:r>
      <w:r>
        <w:t>opened file</w:t>
      </w:r>
      <w:r>
        <w:rPr>
          <w:spacing w:val="-1"/>
        </w:rPr>
        <w:t xml:space="preserve"> </w:t>
      </w:r>
      <w:r>
        <w:t>into</w:t>
      </w:r>
      <w:r>
        <w:rPr>
          <w:spacing w:val="-2"/>
        </w:rPr>
        <w:t xml:space="preserve"> </w:t>
      </w:r>
      <w:r>
        <w:t>a</w:t>
      </w:r>
      <w:r>
        <w:rPr>
          <w:spacing w:val="-3"/>
        </w:rPr>
        <w:t xml:space="preserve"> </w:t>
      </w:r>
      <w:r>
        <w:t>dictionary,</w:t>
      </w:r>
      <w:r>
        <w:rPr>
          <w:spacing w:val="-2"/>
        </w:rPr>
        <w:t xml:space="preserve"> </w:t>
      </w:r>
      <w:r>
        <w:t>where</w:t>
      </w:r>
      <w:r>
        <w:rPr>
          <w:spacing w:val="-3"/>
        </w:rPr>
        <w:t xml:space="preserve"> </w:t>
      </w:r>
      <w:r>
        <w:t>"key"</w:t>
      </w:r>
      <w:r>
        <w:rPr>
          <w:spacing w:val="-2"/>
        </w:rPr>
        <w:t xml:space="preserve"> </w:t>
      </w:r>
      <w:r>
        <w:t>=</w:t>
      </w:r>
      <w:r>
        <w:rPr>
          <w:spacing w:val="-2"/>
        </w:rPr>
        <w:t xml:space="preserve"> </w:t>
      </w:r>
      <w:r>
        <w:t>Chapter</w:t>
      </w:r>
      <w:r>
        <w:rPr>
          <w:spacing w:val="-4"/>
        </w:rPr>
        <w:t xml:space="preserve"> </w:t>
      </w:r>
      <w:r>
        <w:t>Name</w:t>
      </w:r>
      <w:r>
        <w:rPr>
          <w:spacing w:val="-2"/>
        </w:rPr>
        <w:t xml:space="preserve"> </w:t>
      </w:r>
      <w:r>
        <w:t>and</w:t>
      </w:r>
      <w:r>
        <w:rPr>
          <w:spacing w:val="-2"/>
        </w:rPr>
        <w:t xml:space="preserve"> </w:t>
      </w:r>
      <w:r>
        <w:t>"value"</w:t>
      </w:r>
      <w:r>
        <w:rPr>
          <w:spacing w:val="-2"/>
        </w:rPr>
        <w:t xml:space="preserve"> </w:t>
      </w:r>
      <w:r>
        <w:t>= Contents of chapter.</w:t>
      </w:r>
    </w:p>
    <w:p w14:paraId="1D386BAC">
      <w:pPr>
        <w:pStyle w:val="6"/>
        <w:spacing w:line="274" w:lineRule="exact"/>
        <w:ind w:left="1046"/>
      </w:pPr>
      <w:r>
        <w:t>"""for</w:t>
      </w:r>
      <w:r>
        <w:rPr>
          <w:spacing w:val="-1"/>
        </w:rPr>
        <w:t xml:space="preserve"> </w:t>
      </w:r>
      <w:r>
        <w:t>line</w:t>
      </w:r>
      <w:r>
        <w:rPr>
          <w:spacing w:val="-1"/>
        </w:rPr>
        <w:t xml:space="preserve"> </w:t>
      </w:r>
      <w:r>
        <w:t xml:space="preserve">in txt </w:t>
      </w:r>
      <w:r>
        <w:rPr>
          <w:spacing w:val="-10"/>
        </w:rPr>
        <w:t>:</w:t>
      </w:r>
    </w:p>
    <w:p w14:paraId="0E1BF3F5">
      <w:pPr>
        <w:pStyle w:val="6"/>
        <w:spacing w:before="137" w:line="360" w:lineRule="auto"/>
        <w:ind w:left="1559" w:right="5849"/>
      </w:pPr>
      <w:r>
        <w:t>if</w:t>
      </w:r>
      <w:r>
        <w:rPr>
          <w:spacing w:val="-9"/>
        </w:rPr>
        <w:t xml:space="preserve"> </w:t>
      </w:r>
      <w:r>
        <w:t>"CHAPTER"</w:t>
      </w:r>
      <w:r>
        <w:rPr>
          <w:spacing w:val="-9"/>
        </w:rPr>
        <w:t xml:space="preserve"> </w:t>
      </w:r>
      <w:r>
        <w:t>in</w:t>
      </w:r>
      <w:r>
        <w:rPr>
          <w:spacing w:val="-9"/>
        </w:rPr>
        <w:t xml:space="preserve"> </w:t>
      </w:r>
      <w:r>
        <w:t>line: #print line,</w:t>
      </w:r>
    </w:p>
    <w:p w14:paraId="235A963C">
      <w:pPr>
        <w:pStyle w:val="6"/>
        <w:spacing w:line="360" w:lineRule="auto"/>
        <w:ind w:left="1559" w:right="4670"/>
      </w:pPr>
      <w:r>
        <w:t>chap_name = line.strip() content[chap_name]</w:t>
      </w:r>
      <w:r>
        <w:rPr>
          <w:spacing w:val="-15"/>
        </w:rPr>
        <w:t xml:space="preserve"> </w:t>
      </w:r>
      <w:r>
        <w:t>=</w:t>
      </w:r>
      <w:r>
        <w:rPr>
          <w:spacing w:val="-15"/>
        </w:rPr>
        <w:t xml:space="preserve"> </w:t>
      </w:r>
      <w:r>
        <w:t>chap_name</w:t>
      </w:r>
    </w:p>
    <w:p w14:paraId="365A4435">
      <w:pPr>
        <w:spacing w:after="0" w:line="360" w:lineRule="auto"/>
        <w:sectPr>
          <w:pgSz w:w="11940" w:h="16860"/>
          <w:pgMar w:top="1460" w:right="1180" w:bottom="760" w:left="800" w:header="619" w:footer="563" w:gutter="0"/>
          <w:cols w:space="720" w:num="1"/>
        </w:sectPr>
      </w:pPr>
    </w:p>
    <w:p w14:paraId="6364BE53">
      <w:pPr>
        <w:pStyle w:val="6"/>
        <w:spacing w:before="82"/>
        <w:ind w:left="1286"/>
      </w:pPr>
      <w:r>
        <w:rPr>
          <w:spacing w:val="-2"/>
        </w:rPr>
        <w:t>else:</w:t>
      </w:r>
    </w:p>
    <w:p w14:paraId="20E83832">
      <w:pPr>
        <w:pStyle w:val="6"/>
        <w:ind w:left="1559"/>
      </w:pPr>
      <w:r>
        <w:t>content[chap_name]</w:t>
      </w:r>
      <w:r>
        <w:rPr>
          <w:spacing w:val="-2"/>
        </w:rPr>
        <w:t xml:space="preserve"> </w:t>
      </w:r>
      <w:r>
        <w:t>=</w:t>
      </w:r>
      <w:r>
        <w:rPr>
          <w:spacing w:val="-2"/>
        </w:rPr>
        <w:t xml:space="preserve"> </w:t>
      </w:r>
      <w:r>
        <w:t>content[chap_name]</w:t>
      </w:r>
      <w:r>
        <w:rPr>
          <w:spacing w:val="-1"/>
        </w:rPr>
        <w:t xml:space="preserve"> </w:t>
      </w:r>
      <w:r>
        <w:t>+</w:t>
      </w:r>
      <w:r>
        <w:rPr>
          <w:spacing w:val="-3"/>
        </w:rPr>
        <w:t xml:space="preserve"> </w:t>
      </w:r>
      <w:r>
        <w:rPr>
          <w:spacing w:val="-4"/>
        </w:rPr>
        <w:t>line</w:t>
      </w:r>
    </w:p>
    <w:p w14:paraId="2AA36201">
      <w:pPr>
        <w:pStyle w:val="6"/>
        <w:spacing w:before="19"/>
      </w:pPr>
    </w:p>
    <w:p w14:paraId="62795EB0">
      <w:pPr>
        <w:pStyle w:val="6"/>
        <w:ind w:left="1046"/>
      </w:pPr>
      <w:r>
        <w:t>#</w:t>
      </w:r>
      <w:r>
        <w:rPr>
          <w:spacing w:val="-1"/>
        </w:rPr>
        <w:t xml:space="preserve"> </w:t>
      </w:r>
      <w:r>
        <w:t>for</w:t>
      </w:r>
      <w:r>
        <w:rPr>
          <w:spacing w:val="-2"/>
        </w:rPr>
        <w:t xml:space="preserve"> </w:t>
      </w:r>
      <w:r>
        <w:t>key, value</w:t>
      </w:r>
      <w:r>
        <w:rPr>
          <w:spacing w:val="-2"/>
        </w:rPr>
        <w:t xml:space="preserve"> </w:t>
      </w:r>
      <w:r>
        <w:t>in content.iteritems()</w:t>
      </w:r>
      <w:r>
        <w:rPr>
          <w:spacing w:val="-1"/>
        </w:rPr>
        <w:t xml:space="preserve"> </w:t>
      </w:r>
      <w:r>
        <w:rPr>
          <w:spacing w:val="-10"/>
        </w:rPr>
        <w:t>:</w:t>
      </w:r>
    </w:p>
    <w:p w14:paraId="0054B729">
      <w:pPr>
        <w:pStyle w:val="6"/>
        <w:ind w:left="1046"/>
      </w:pPr>
      <w:r>
        <w:t>#</w:t>
      </w:r>
      <w:r>
        <w:rPr>
          <w:spacing w:val="-1"/>
        </w:rPr>
        <w:t xml:space="preserve"> </w:t>
      </w:r>
      <w:r>
        <w:t xml:space="preserve">print key, </w:t>
      </w:r>
      <w:r>
        <w:rPr>
          <w:spacing w:val="-2"/>
        </w:rPr>
        <w:t>value</w:t>
      </w:r>
    </w:p>
    <w:p w14:paraId="034BAAA0">
      <w:pPr>
        <w:pStyle w:val="6"/>
        <w:spacing w:before="17"/>
      </w:pPr>
    </w:p>
    <w:p w14:paraId="5CDBB465">
      <w:pPr>
        <w:pStyle w:val="6"/>
        <w:spacing w:line="496" w:lineRule="auto"/>
        <w:ind w:left="1046" w:right="4670"/>
      </w:pPr>
      <w:r>
        <w:t>#</w:t>
      </w:r>
      <w:r>
        <w:rPr>
          <w:spacing w:val="-5"/>
        </w:rPr>
        <w:t xml:space="preserve"> </w:t>
      </w:r>
      <w:r>
        <w:t>Testing</w:t>
      </w:r>
      <w:r>
        <w:rPr>
          <w:spacing w:val="-6"/>
        </w:rPr>
        <w:t xml:space="preserve"> </w:t>
      </w:r>
      <w:r>
        <w:t>the</w:t>
      </w:r>
      <w:r>
        <w:rPr>
          <w:spacing w:val="-5"/>
        </w:rPr>
        <w:t xml:space="preserve"> </w:t>
      </w:r>
      <w:r>
        <w:t>parsing</w:t>
      </w:r>
      <w:r>
        <w:rPr>
          <w:spacing w:val="-6"/>
        </w:rPr>
        <w:t xml:space="preserve"> </w:t>
      </w:r>
      <w:r>
        <w:t>works</w:t>
      </w:r>
      <w:r>
        <w:rPr>
          <w:spacing w:val="-5"/>
        </w:rPr>
        <w:t xml:space="preserve"> </w:t>
      </w:r>
      <w:r>
        <w:t>as</w:t>
      </w:r>
      <w:r>
        <w:rPr>
          <w:spacing w:val="-6"/>
        </w:rPr>
        <w:t xml:space="preserve"> </w:t>
      </w:r>
      <w:r>
        <w:t xml:space="preserve">expected.""" </w:t>
      </w:r>
      <w:r>
        <w:rPr>
          <w:spacing w:val="-2"/>
        </w:rPr>
        <w:t>print(len(content))</w:t>
      </w:r>
    </w:p>
    <w:p w14:paraId="1A862E0C">
      <w:pPr>
        <w:pStyle w:val="6"/>
        <w:ind w:left="1046"/>
      </w:pPr>
      <w:r>
        <w:t>content['CHAPTER</w:t>
      </w:r>
      <w:r>
        <w:rPr>
          <w:spacing w:val="-1"/>
        </w:rPr>
        <w:t xml:space="preserve"> </w:t>
      </w:r>
      <w:r>
        <w:rPr>
          <w:spacing w:val="-5"/>
        </w:rPr>
        <w:t>I']</w:t>
      </w:r>
    </w:p>
    <w:p w14:paraId="076F983F">
      <w:pPr>
        <w:pStyle w:val="6"/>
        <w:spacing w:before="17"/>
      </w:pPr>
    </w:p>
    <w:p w14:paraId="1C32FAC7">
      <w:pPr>
        <w:pStyle w:val="6"/>
        <w:spacing w:line="360" w:lineRule="auto"/>
        <w:ind w:left="1046"/>
      </w:pPr>
      <w:r>
        <w:t># calculating the length of each chapter in terms of number of words df = pd.DataFrame(content.items(),</w:t>
      </w:r>
      <w:r>
        <w:rPr>
          <w:spacing w:val="-15"/>
        </w:rPr>
        <w:t xml:space="preserve"> </w:t>
      </w:r>
      <w:r>
        <w:t>columns=['ChapterName',</w:t>
      </w:r>
      <w:r>
        <w:rPr>
          <w:spacing w:val="-15"/>
        </w:rPr>
        <w:t xml:space="preserve"> </w:t>
      </w:r>
      <w:r>
        <w:t>'ChapterContent'])</w:t>
      </w:r>
    </w:p>
    <w:p w14:paraId="03D6CE3D">
      <w:pPr>
        <w:pStyle w:val="6"/>
        <w:spacing w:before="139"/>
      </w:pPr>
    </w:p>
    <w:p w14:paraId="320A5C92">
      <w:pPr>
        <w:pStyle w:val="6"/>
        <w:spacing w:line="360" w:lineRule="auto"/>
        <w:ind w:left="1046" w:right="5849"/>
      </w:pPr>
      <w:r>
        <w:t>word_count</w:t>
      </w:r>
      <w:r>
        <w:rPr>
          <w:spacing w:val="-15"/>
        </w:rPr>
        <w:t xml:space="preserve"> </w:t>
      </w:r>
      <w:r>
        <w:t>=</w:t>
      </w:r>
      <w:r>
        <w:rPr>
          <w:spacing w:val="-15"/>
        </w:rPr>
        <w:t xml:space="preserve"> </w:t>
      </w:r>
      <w:r>
        <w:t>np.zeros(28) chapter = 0</w:t>
      </w:r>
    </w:p>
    <w:p w14:paraId="4716F0B1">
      <w:pPr>
        <w:pStyle w:val="6"/>
        <w:spacing w:before="8" w:line="636" w:lineRule="exact"/>
        <w:ind w:left="1559" w:right="5849" w:hanging="514"/>
      </w:pPr>
      <w:r>
        <w:t>for</w:t>
      </w:r>
      <w:r>
        <w:rPr>
          <w:spacing w:val="-11"/>
        </w:rPr>
        <w:t xml:space="preserve"> </w:t>
      </w:r>
      <w:r>
        <w:t>text</w:t>
      </w:r>
      <w:r>
        <w:rPr>
          <w:spacing w:val="-9"/>
        </w:rPr>
        <w:t xml:space="preserve"> </w:t>
      </w:r>
      <w:r>
        <w:t>in</w:t>
      </w:r>
      <w:r>
        <w:rPr>
          <w:spacing w:val="-9"/>
        </w:rPr>
        <w:t xml:space="preserve"> </w:t>
      </w:r>
      <w:r>
        <w:t>df['ChapterContent']: count = text.split()</w:t>
      </w:r>
    </w:p>
    <w:p w14:paraId="163CE786">
      <w:pPr>
        <w:pStyle w:val="6"/>
        <w:tabs>
          <w:tab w:val="left" w:pos="5110"/>
        </w:tabs>
        <w:spacing w:line="242" w:lineRule="exact"/>
        <w:ind w:left="1559"/>
      </w:pPr>
      <w:r>
        <w:t>word_count[chapter]</w:t>
      </w:r>
      <w:r>
        <w:rPr>
          <w:spacing w:val="-3"/>
        </w:rPr>
        <w:t xml:space="preserve"> </w:t>
      </w:r>
      <w:r>
        <w:t>=</w:t>
      </w:r>
      <w:r>
        <w:rPr>
          <w:spacing w:val="-3"/>
        </w:rPr>
        <w:t xml:space="preserve"> </w:t>
      </w:r>
      <w:r>
        <w:rPr>
          <w:spacing w:val="-2"/>
        </w:rPr>
        <w:t>len(count)</w:t>
      </w:r>
      <w:r>
        <w:tab/>
      </w:r>
      <w:r>
        <w:t>chapter</w:t>
      </w:r>
      <w:r>
        <w:rPr>
          <w:spacing w:val="-5"/>
        </w:rPr>
        <w:t xml:space="preserve"> </w:t>
      </w:r>
      <w:r>
        <w:t>=</w:t>
      </w:r>
      <w:r>
        <w:rPr>
          <w:spacing w:val="1"/>
        </w:rPr>
        <w:t xml:space="preserve"> </w:t>
      </w:r>
      <w:r>
        <w:t>chapter</w:t>
      </w:r>
      <w:r>
        <w:rPr>
          <w:spacing w:val="-2"/>
        </w:rPr>
        <w:t xml:space="preserve"> </w:t>
      </w:r>
      <w:r>
        <w:t>+</w:t>
      </w:r>
      <w:r>
        <w:rPr>
          <w:spacing w:val="-1"/>
        </w:rPr>
        <w:t xml:space="preserve"> </w:t>
      </w:r>
      <w:r>
        <w:rPr>
          <w:spacing w:val="-10"/>
        </w:rPr>
        <w:t>1</w:t>
      </w:r>
    </w:p>
    <w:p w14:paraId="26F9CEEE">
      <w:pPr>
        <w:pStyle w:val="6"/>
        <w:spacing w:before="41" w:line="650" w:lineRule="exact"/>
        <w:ind w:left="1046" w:right="2400"/>
      </w:pPr>
      <w:r>
        <w:t>#</w:t>
      </w:r>
      <w:r>
        <w:rPr>
          <w:spacing w:val="-5"/>
        </w:rPr>
        <w:t xml:space="preserve"> </w:t>
      </w:r>
      <w:r>
        <w:t>getting</w:t>
      </w:r>
      <w:r>
        <w:rPr>
          <w:spacing w:val="-5"/>
        </w:rPr>
        <w:t xml:space="preserve"> </w:t>
      </w:r>
      <w:r>
        <w:t>word</w:t>
      </w:r>
      <w:r>
        <w:rPr>
          <w:spacing w:val="-5"/>
        </w:rPr>
        <w:t xml:space="preserve"> </w:t>
      </w:r>
      <w:r>
        <w:t>count</w:t>
      </w:r>
      <w:r>
        <w:rPr>
          <w:spacing w:val="-5"/>
        </w:rPr>
        <w:t xml:space="preserve"> </w:t>
      </w:r>
      <w:r>
        <w:t>for</w:t>
      </w:r>
      <w:r>
        <w:rPr>
          <w:spacing w:val="-4"/>
        </w:rPr>
        <w:t xml:space="preserve"> </w:t>
      </w:r>
      <w:r>
        <w:t>individual</w:t>
      </w:r>
      <w:r>
        <w:rPr>
          <w:spacing w:val="-5"/>
        </w:rPr>
        <w:t xml:space="preserve"> </w:t>
      </w:r>
      <w:r>
        <w:t>chapters</w:t>
      </w:r>
      <w:r>
        <w:rPr>
          <w:spacing w:val="-5"/>
        </w:rPr>
        <w:t xml:space="preserve"> </w:t>
      </w:r>
      <w:r>
        <w:t>print(word_count) """### Word Distribution</w:t>
      </w:r>
    </w:p>
    <w:p w14:paraId="56965E1A">
      <w:pPr>
        <w:pStyle w:val="6"/>
        <w:spacing w:line="198" w:lineRule="exact"/>
        <w:ind w:left="1036"/>
      </w:pPr>
      <w:r>
        <w:t>Chapterwise</w:t>
      </w:r>
      <w:r>
        <w:rPr>
          <w:spacing w:val="-2"/>
        </w:rPr>
        <w:t xml:space="preserve"> </w:t>
      </w:r>
      <w:r>
        <w:t>word</w:t>
      </w:r>
      <w:r>
        <w:rPr>
          <w:spacing w:val="-1"/>
        </w:rPr>
        <w:t xml:space="preserve"> </w:t>
      </w:r>
      <w:r>
        <w:t>distribution.</w:t>
      </w:r>
      <w:r>
        <w:rPr>
          <w:spacing w:val="-1"/>
        </w:rPr>
        <w:t xml:space="preserve"> </w:t>
      </w:r>
      <w:r>
        <w:t>**WordClouds** -</w:t>
      </w:r>
      <w:r>
        <w:rPr>
          <w:spacing w:val="-1"/>
        </w:rPr>
        <w:t xml:space="preserve"> </w:t>
      </w:r>
      <w:r>
        <w:t>show</w:t>
      </w:r>
      <w:r>
        <w:rPr>
          <w:spacing w:val="-1"/>
        </w:rPr>
        <w:t xml:space="preserve"> </w:t>
      </w:r>
      <w:r>
        <w:t>most</w:t>
      </w:r>
      <w:r>
        <w:rPr>
          <w:spacing w:val="-1"/>
        </w:rPr>
        <w:t xml:space="preserve"> </w:t>
      </w:r>
      <w:r>
        <w:t>frequently</w:t>
      </w:r>
      <w:r>
        <w:rPr>
          <w:spacing w:val="-1"/>
        </w:rPr>
        <w:t xml:space="preserve"> </w:t>
      </w:r>
      <w:r>
        <w:t>occuring</w:t>
      </w:r>
      <w:r>
        <w:rPr>
          <w:spacing w:val="-1"/>
        </w:rPr>
        <w:t xml:space="preserve"> </w:t>
      </w:r>
      <w:r>
        <w:rPr>
          <w:spacing w:val="-2"/>
        </w:rPr>
        <w:t>words,</w:t>
      </w:r>
    </w:p>
    <w:p w14:paraId="0695CC7B">
      <w:pPr>
        <w:pStyle w:val="6"/>
        <w:spacing w:before="134" w:line="357" w:lineRule="auto"/>
        <w:ind w:left="1542"/>
      </w:pPr>
      <w:r>
        <w:t>with</w:t>
      </w:r>
      <w:r>
        <w:rPr>
          <w:spacing w:val="-3"/>
        </w:rPr>
        <w:t xml:space="preserve"> </w:t>
      </w:r>
      <w:r>
        <w:t>higher</w:t>
      </w:r>
      <w:r>
        <w:rPr>
          <w:spacing w:val="-3"/>
        </w:rPr>
        <w:t xml:space="preserve"> </w:t>
      </w:r>
      <w:r>
        <w:t>frequency</w:t>
      </w:r>
      <w:r>
        <w:rPr>
          <w:spacing w:val="-3"/>
        </w:rPr>
        <w:t xml:space="preserve"> </w:t>
      </w:r>
      <w:r>
        <w:t>words</w:t>
      </w:r>
      <w:r>
        <w:rPr>
          <w:spacing w:val="-3"/>
        </w:rPr>
        <w:t xml:space="preserve"> </w:t>
      </w:r>
      <w:r>
        <w:t>corelating</w:t>
      </w:r>
      <w:r>
        <w:rPr>
          <w:spacing w:val="-3"/>
        </w:rPr>
        <w:t xml:space="preserve"> </w:t>
      </w:r>
      <w:r>
        <w:t>to</w:t>
      </w:r>
      <w:r>
        <w:rPr>
          <w:spacing w:val="-3"/>
        </w:rPr>
        <w:t xml:space="preserve"> </w:t>
      </w:r>
      <w:r>
        <w:t>high</w:t>
      </w:r>
      <w:r>
        <w:rPr>
          <w:spacing w:val="-3"/>
        </w:rPr>
        <w:t xml:space="preserve"> </w:t>
      </w:r>
      <w:r>
        <w:t>font</w:t>
      </w:r>
      <w:r>
        <w:rPr>
          <w:spacing w:val="-3"/>
        </w:rPr>
        <w:t xml:space="preserve"> </w:t>
      </w:r>
      <w:r>
        <w:t>size.</w:t>
      </w:r>
      <w:r>
        <w:rPr>
          <w:spacing w:val="-3"/>
        </w:rPr>
        <w:t xml:space="preserve"> </w:t>
      </w:r>
      <w:r>
        <w:t>Generating</w:t>
      </w:r>
      <w:r>
        <w:rPr>
          <w:spacing w:val="-3"/>
        </w:rPr>
        <w:t xml:space="preserve"> </w:t>
      </w:r>
      <w:r>
        <w:t>wordCloud showing the most frequently occurring words per Chapter.</w:t>
      </w:r>
    </w:p>
    <w:p w14:paraId="45F68554">
      <w:pPr>
        <w:spacing w:before="0" w:line="275" w:lineRule="exact"/>
        <w:ind w:left="1046" w:right="0" w:firstLine="0"/>
        <w:jc w:val="left"/>
        <w:rPr>
          <w:sz w:val="24"/>
        </w:rPr>
      </w:pPr>
      <w:r>
        <w:rPr>
          <w:spacing w:val="-5"/>
          <w:sz w:val="24"/>
        </w:rPr>
        <w:t>"""</w:t>
      </w:r>
    </w:p>
    <w:p w14:paraId="3EE07EE7">
      <w:pPr>
        <w:pStyle w:val="6"/>
      </w:pPr>
    </w:p>
    <w:p w14:paraId="418238A1">
      <w:pPr>
        <w:pStyle w:val="6"/>
        <w:ind w:left="1046"/>
      </w:pPr>
      <w:r>
        <w:t>#</w:t>
      </w:r>
      <w:r>
        <w:rPr>
          <w:spacing w:val="-1"/>
        </w:rPr>
        <w:t xml:space="preserve"> </w:t>
      </w:r>
      <w:r>
        <w:t xml:space="preserve">import matplotlib as </w:t>
      </w:r>
      <w:r>
        <w:rPr>
          <w:spacing w:val="-5"/>
        </w:rPr>
        <w:t>mpl</w:t>
      </w:r>
    </w:p>
    <w:p w14:paraId="6E6F6224">
      <w:pPr>
        <w:pStyle w:val="6"/>
        <w:ind w:left="1046" w:right="5357"/>
      </w:pPr>
      <w:r>
        <w:t>#</w:t>
      </w:r>
      <w:r>
        <w:rPr>
          <w:spacing w:val="-4"/>
        </w:rPr>
        <w:t xml:space="preserve"> </w:t>
      </w:r>
      <w:r>
        <w:t>#</w:t>
      </w:r>
      <w:r>
        <w:rPr>
          <w:spacing w:val="-4"/>
        </w:rPr>
        <w:t xml:space="preserve"> </w:t>
      </w:r>
      <w:r>
        <w:t>Just</w:t>
      </w:r>
      <w:r>
        <w:rPr>
          <w:spacing w:val="-4"/>
        </w:rPr>
        <w:t xml:space="preserve"> </w:t>
      </w:r>
      <w:r>
        <w:t>making</w:t>
      </w:r>
      <w:r>
        <w:rPr>
          <w:spacing w:val="-4"/>
        </w:rPr>
        <w:t xml:space="preserve"> </w:t>
      </w:r>
      <w:r>
        <w:t>the</w:t>
      </w:r>
      <w:r>
        <w:rPr>
          <w:spacing w:val="-4"/>
        </w:rPr>
        <w:t xml:space="preserve"> </w:t>
      </w:r>
      <w:r>
        <w:t>plots</w:t>
      </w:r>
      <w:r>
        <w:rPr>
          <w:spacing w:val="-6"/>
        </w:rPr>
        <w:t xml:space="preserve"> </w:t>
      </w:r>
      <w:r>
        <w:t>look</w:t>
      </w:r>
      <w:r>
        <w:rPr>
          <w:spacing w:val="-4"/>
        </w:rPr>
        <w:t xml:space="preserve"> </w:t>
      </w:r>
      <w:r>
        <w:t>better # mpl.style.use('ggplot')</w:t>
      </w:r>
    </w:p>
    <w:p w14:paraId="5B096EE2">
      <w:pPr>
        <w:pStyle w:val="6"/>
        <w:spacing w:before="19"/>
      </w:pPr>
    </w:p>
    <w:p w14:paraId="7453F622">
      <w:pPr>
        <w:pStyle w:val="6"/>
        <w:spacing w:before="1"/>
        <w:ind w:left="1046"/>
      </w:pPr>
      <w:r>
        <w:t>my_colors</w:t>
      </w:r>
      <w:r>
        <w:rPr>
          <w:spacing w:val="-1"/>
        </w:rPr>
        <w:t xml:space="preserve"> </w:t>
      </w:r>
      <w:r>
        <w:t>=</w:t>
      </w:r>
      <w:r>
        <w:rPr>
          <w:spacing w:val="-1"/>
        </w:rPr>
        <w:t xml:space="preserve"> </w:t>
      </w:r>
      <w:r>
        <w:rPr>
          <w:spacing w:val="-2"/>
        </w:rPr>
        <w:t>'rgbkymc'</w:t>
      </w:r>
    </w:p>
    <w:p w14:paraId="270A1A0F">
      <w:pPr>
        <w:pStyle w:val="6"/>
        <w:spacing w:before="16"/>
      </w:pPr>
    </w:p>
    <w:p w14:paraId="1D97A672">
      <w:pPr>
        <w:pStyle w:val="6"/>
        <w:ind w:left="1046"/>
      </w:pPr>
      <w:r>
        <w:rPr>
          <w:spacing w:val="-2"/>
        </w:rPr>
        <w:t>plt.figure(figsize=(5,7))</w:t>
      </w:r>
    </w:p>
    <w:p w14:paraId="3F72B990">
      <w:pPr>
        <w:pStyle w:val="6"/>
        <w:spacing w:before="140" w:line="360" w:lineRule="auto"/>
        <w:ind w:left="1046"/>
      </w:pPr>
      <w:r>
        <w:t>#</w:t>
      </w:r>
      <w:r>
        <w:rPr>
          <w:spacing w:val="-4"/>
        </w:rPr>
        <w:t xml:space="preserve"> </w:t>
      </w:r>
      <w:r>
        <w:t>plt.rcParams["figure.figsize"]</w:t>
      </w:r>
      <w:r>
        <w:rPr>
          <w:spacing w:val="-4"/>
        </w:rPr>
        <w:t xml:space="preserve"> </w:t>
      </w:r>
      <w:r>
        <w:t>=</w:t>
      </w:r>
      <w:r>
        <w:rPr>
          <w:spacing w:val="-6"/>
        </w:rPr>
        <w:t xml:space="preserve"> </w:t>
      </w:r>
      <w:r>
        <w:t>[16,9]</w:t>
      </w:r>
      <w:r>
        <w:rPr>
          <w:spacing w:val="-4"/>
        </w:rPr>
        <w:t xml:space="preserve"> </w:t>
      </w:r>
      <w:r>
        <w:t>plt.ylabel('Chapters')</w:t>
      </w:r>
      <w:r>
        <w:rPr>
          <w:spacing w:val="-6"/>
        </w:rPr>
        <w:t xml:space="preserve"> </w:t>
      </w:r>
      <w:r>
        <w:t>plt.title('Word</w:t>
      </w:r>
      <w:r>
        <w:rPr>
          <w:spacing w:val="-4"/>
        </w:rPr>
        <w:t xml:space="preserve"> </w:t>
      </w:r>
      <w:r>
        <w:t>Counts</w:t>
      </w:r>
      <w:r>
        <w:rPr>
          <w:spacing w:val="-4"/>
        </w:rPr>
        <w:t xml:space="preserve"> </w:t>
      </w:r>
      <w:r>
        <w:t xml:space="preserve">by </w:t>
      </w:r>
      <w:r>
        <w:rPr>
          <w:spacing w:val="-2"/>
        </w:rPr>
        <w:t>Chapter')</w:t>
      </w:r>
    </w:p>
    <w:p w14:paraId="7C6BF2E1">
      <w:pPr>
        <w:spacing w:after="0" w:line="360" w:lineRule="auto"/>
        <w:sectPr>
          <w:pgSz w:w="11940" w:h="16860"/>
          <w:pgMar w:top="1460" w:right="1180" w:bottom="760" w:left="800" w:header="619" w:footer="563" w:gutter="0"/>
          <w:cols w:space="720" w:num="1"/>
        </w:sectPr>
      </w:pPr>
    </w:p>
    <w:p w14:paraId="23D6446B">
      <w:pPr>
        <w:pStyle w:val="6"/>
        <w:spacing w:before="82" w:line="561" w:lineRule="auto"/>
        <w:ind w:left="1046" w:right="4670"/>
      </w:pPr>
      <w:r>
        <w:t>#</w:t>
      </w:r>
      <w:r>
        <w:rPr>
          <w:spacing w:val="-15"/>
        </w:rPr>
        <w:t xml:space="preserve"> </w:t>
      </w:r>
      <w:r>
        <w:t>plt.bar(df.WordCount,</w:t>
      </w:r>
      <w:r>
        <w:rPr>
          <w:spacing w:val="-15"/>
        </w:rPr>
        <w:t xml:space="preserve"> </w:t>
      </w:r>
      <w:r>
        <w:t>df.ChapterName) opacity = 0.4</w:t>
      </w:r>
    </w:p>
    <w:p w14:paraId="4E655984">
      <w:pPr>
        <w:pStyle w:val="6"/>
        <w:spacing w:line="276" w:lineRule="exact"/>
        <w:ind w:left="1050"/>
      </w:pPr>
      <w:r>
        <w:t>df['WordCount']</w:t>
      </w:r>
      <w:r>
        <w:rPr>
          <w:spacing w:val="-1"/>
        </w:rPr>
        <w:t xml:space="preserve"> </w:t>
      </w:r>
      <w:r>
        <w:t>=</w:t>
      </w:r>
      <w:r>
        <w:rPr>
          <w:spacing w:val="-2"/>
        </w:rPr>
        <w:t xml:space="preserve"> word_count.tolist()</w:t>
      </w:r>
    </w:p>
    <w:p w14:paraId="28067EF9">
      <w:pPr>
        <w:pStyle w:val="6"/>
        <w:spacing w:before="16"/>
        <w:ind w:left="1566" w:right="931" w:hanging="521"/>
      </w:pPr>
      <w:r>
        <w:t>plt.barh(df.ChapterName,</w:t>
      </w:r>
      <w:r>
        <w:rPr>
          <w:spacing w:val="-6"/>
        </w:rPr>
        <w:t xml:space="preserve"> </w:t>
      </w:r>
      <w:r>
        <w:t>df.WordCount,</w:t>
      </w:r>
      <w:r>
        <w:rPr>
          <w:spacing w:val="-6"/>
        </w:rPr>
        <w:t xml:space="preserve"> </w:t>
      </w:r>
      <w:r>
        <w:t>alpha</w:t>
      </w:r>
      <w:r>
        <w:rPr>
          <w:spacing w:val="-7"/>
        </w:rPr>
        <w:t xml:space="preserve"> </w:t>
      </w:r>
      <w:r>
        <w:t>=</w:t>
      </w:r>
      <w:r>
        <w:rPr>
          <w:spacing w:val="-5"/>
        </w:rPr>
        <w:t xml:space="preserve"> </w:t>
      </w:r>
      <w:r>
        <w:t>opacity,</w:t>
      </w:r>
      <w:r>
        <w:rPr>
          <w:spacing w:val="-6"/>
        </w:rPr>
        <w:t xml:space="preserve"> </w:t>
      </w:r>
      <w:r>
        <w:t>color=['black',</w:t>
      </w:r>
      <w:r>
        <w:rPr>
          <w:spacing w:val="-6"/>
        </w:rPr>
        <w:t xml:space="preserve"> </w:t>
      </w:r>
      <w:r>
        <w:t>'red', 'green', 'blue', 'cyan'])</w:t>
      </w:r>
    </w:p>
    <w:p w14:paraId="775954DA">
      <w:pPr>
        <w:pStyle w:val="6"/>
      </w:pPr>
    </w:p>
    <w:p w14:paraId="78F0A019">
      <w:pPr>
        <w:pStyle w:val="6"/>
        <w:ind w:left="1046"/>
      </w:pPr>
      <w:r>
        <w:t>#</w:t>
      </w:r>
      <w:r>
        <w:rPr>
          <w:spacing w:val="-2"/>
        </w:rPr>
        <w:t xml:space="preserve"> </w:t>
      </w:r>
      <w:r>
        <w:t>plt.barh(df.ChapterName,</w:t>
      </w:r>
      <w:r>
        <w:rPr>
          <w:spacing w:val="-2"/>
        </w:rPr>
        <w:t xml:space="preserve"> </w:t>
      </w:r>
      <w:r>
        <w:t>df.WordCount,</w:t>
      </w:r>
      <w:r>
        <w:rPr>
          <w:spacing w:val="-1"/>
        </w:rPr>
        <w:t xml:space="preserve"> </w:t>
      </w:r>
      <w:r>
        <w:t>color=</w:t>
      </w:r>
      <w:r>
        <w:rPr>
          <w:spacing w:val="-2"/>
        </w:rPr>
        <w:t xml:space="preserve"> my_colors)</w:t>
      </w:r>
    </w:p>
    <w:p w14:paraId="0136692F">
      <w:pPr>
        <w:pStyle w:val="6"/>
        <w:spacing w:before="20"/>
      </w:pPr>
    </w:p>
    <w:p w14:paraId="6BB8F106">
      <w:pPr>
        <w:pStyle w:val="6"/>
        <w:ind w:left="1046"/>
      </w:pPr>
      <w:r>
        <w:rPr>
          <w:spacing w:val="-2"/>
        </w:rPr>
        <w:t>plt.show()</w:t>
      </w:r>
    </w:p>
    <w:p w14:paraId="4AF65224">
      <w:pPr>
        <w:pStyle w:val="6"/>
        <w:spacing w:before="137" w:line="360" w:lineRule="auto"/>
        <w:ind w:left="1046" w:right="5849"/>
      </w:pPr>
      <w:r>
        <w:t>#</w:t>
      </w:r>
      <w:r>
        <w:rPr>
          <w:spacing w:val="-7"/>
        </w:rPr>
        <w:t xml:space="preserve"> </w:t>
      </w:r>
      <w:r>
        <w:t>df</w:t>
      </w:r>
      <w:r>
        <w:rPr>
          <w:spacing w:val="-7"/>
        </w:rPr>
        <w:t xml:space="preserve"> </w:t>
      </w:r>
      <w:r>
        <w:t>=</w:t>
      </w:r>
      <w:r>
        <w:rPr>
          <w:spacing w:val="-9"/>
        </w:rPr>
        <w:t xml:space="preserve"> </w:t>
      </w:r>
      <w:r>
        <w:t>df.drop('wordCount',</w:t>
      </w:r>
      <w:r>
        <w:rPr>
          <w:spacing w:val="-7"/>
        </w:rPr>
        <w:t xml:space="preserve"> </w:t>
      </w:r>
      <w:r>
        <w:t xml:space="preserve">1) </w:t>
      </w:r>
      <w:r>
        <w:rPr>
          <w:spacing w:val="-2"/>
        </w:rPr>
        <w:t>df.head(30)</w:t>
      </w:r>
    </w:p>
    <w:p w14:paraId="1CE53EF6">
      <w:pPr>
        <w:pStyle w:val="6"/>
        <w:spacing w:before="139"/>
      </w:pPr>
    </w:p>
    <w:p w14:paraId="414201CB">
      <w:pPr>
        <w:pStyle w:val="6"/>
        <w:spacing w:line="360" w:lineRule="auto"/>
        <w:ind w:left="1542" w:right="89" w:hanging="507"/>
      </w:pPr>
      <w:r>
        <w:t>#</w:t>
      </w:r>
      <w:r>
        <w:rPr>
          <w:spacing w:val="-3"/>
        </w:rPr>
        <w:t xml:space="preserve"> </w:t>
      </w:r>
      <w:r>
        <w:t>WordClouds</w:t>
      </w:r>
      <w:r>
        <w:rPr>
          <w:spacing w:val="-3"/>
        </w:rPr>
        <w:t xml:space="preserve"> </w:t>
      </w:r>
      <w:r>
        <w:t>-</w:t>
      </w:r>
      <w:r>
        <w:rPr>
          <w:spacing w:val="-4"/>
        </w:rPr>
        <w:t xml:space="preserve"> </w:t>
      </w:r>
      <w:r>
        <w:t>show</w:t>
      </w:r>
      <w:r>
        <w:rPr>
          <w:spacing w:val="-3"/>
        </w:rPr>
        <w:t xml:space="preserve"> </w:t>
      </w:r>
      <w:r>
        <w:t>most</w:t>
      </w:r>
      <w:r>
        <w:rPr>
          <w:spacing w:val="-3"/>
        </w:rPr>
        <w:t xml:space="preserve"> </w:t>
      </w:r>
      <w:r>
        <w:t>frequently</w:t>
      </w:r>
      <w:r>
        <w:rPr>
          <w:spacing w:val="-3"/>
        </w:rPr>
        <w:t xml:space="preserve"> </w:t>
      </w:r>
      <w:r>
        <w:t>occuring</w:t>
      </w:r>
      <w:r>
        <w:rPr>
          <w:spacing w:val="-2"/>
        </w:rPr>
        <w:t xml:space="preserve"> </w:t>
      </w:r>
      <w:r>
        <w:t>words,</w:t>
      </w:r>
      <w:r>
        <w:rPr>
          <w:spacing w:val="-3"/>
        </w:rPr>
        <w:t xml:space="preserve"> </w:t>
      </w:r>
      <w:r>
        <w:t>with</w:t>
      </w:r>
      <w:r>
        <w:rPr>
          <w:spacing w:val="-3"/>
        </w:rPr>
        <w:t xml:space="preserve"> </w:t>
      </w:r>
      <w:r>
        <w:t>higher</w:t>
      </w:r>
      <w:r>
        <w:rPr>
          <w:spacing w:val="-5"/>
        </w:rPr>
        <w:t xml:space="preserve"> </w:t>
      </w:r>
      <w:r>
        <w:t>frequency</w:t>
      </w:r>
      <w:r>
        <w:rPr>
          <w:spacing w:val="-3"/>
        </w:rPr>
        <w:t xml:space="preserve"> </w:t>
      </w:r>
      <w:r>
        <w:t>words correlating to high font size</w:t>
      </w:r>
    </w:p>
    <w:p w14:paraId="0A63E2A4">
      <w:pPr>
        <w:pStyle w:val="6"/>
        <w:spacing w:before="1"/>
        <w:ind w:left="1046"/>
      </w:pPr>
      <w:r>
        <w:t>#</w:t>
      </w:r>
      <w:r>
        <w:rPr>
          <w:spacing w:val="-1"/>
        </w:rPr>
        <w:t xml:space="preserve"> </w:t>
      </w:r>
      <w:r>
        <w:t>generating</w:t>
      </w:r>
      <w:r>
        <w:rPr>
          <w:spacing w:val="-1"/>
        </w:rPr>
        <w:t xml:space="preserve"> </w:t>
      </w:r>
      <w:r>
        <w:t>wordCloud</w:t>
      </w:r>
      <w:r>
        <w:rPr>
          <w:spacing w:val="-1"/>
        </w:rPr>
        <w:t xml:space="preserve"> </w:t>
      </w:r>
      <w:r>
        <w:t>showing</w:t>
      </w:r>
      <w:r>
        <w:rPr>
          <w:spacing w:val="-1"/>
        </w:rPr>
        <w:t xml:space="preserve"> </w:t>
      </w:r>
      <w:r>
        <w:t>the</w:t>
      </w:r>
      <w:r>
        <w:rPr>
          <w:spacing w:val="-1"/>
        </w:rPr>
        <w:t xml:space="preserve"> </w:t>
      </w:r>
      <w:r>
        <w:t>most</w:t>
      </w:r>
      <w:r>
        <w:rPr>
          <w:spacing w:val="-1"/>
        </w:rPr>
        <w:t xml:space="preserve"> </w:t>
      </w:r>
      <w:r>
        <w:t>frequently</w:t>
      </w:r>
      <w:r>
        <w:rPr>
          <w:spacing w:val="-1"/>
        </w:rPr>
        <w:t xml:space="preserve"> </w:t>
      </w:r>
      <w:r>
        <w:t>occurring</w:t>
      </w:r>
      <w:r>
        <w:rPr>
          <w:spacing w:val="-1"/>
        </w:rPr>
        <w:t xml:space="preserve"> </w:t>
      </w:r>
      <w:r>
        <w:t>words</w:t>
      </w:r>
      <w:r>
        <w:rPr>
          <w:spacing w:val="-1"/>
        </w:rPr>
        <w:t xml:space="preserve"> </w:t>
      </w:r>
      <w:r>
        <w:t>per</w:t>
      </w:r>
      <w:r>
        <w:rPr>
          <w:spacing w:val="1"/>
        </w:rPr>
        <w:t xml:space="preserve"> </w:t>
      </w:r>
      <w:r>
        <w:rPr>
          <w:spacing w:val="-2"/>
        </w:rPr>
        <w:t>Chapter</w:t>
      </w:r>
    </w:p>
    <w:p w14:paraId="533F2384">
      <w:pPr>
        <w:pStyle w:val="6"/>
        <w:spacing w:before="275"/>
      </w:pPr>
    </w:p>
    <w:p w14:paraId="0C8D8FCA">
      <w:pPr>
        <w:pStyle w:val="6"/>
        <w:spacing w:before="1" w:line="360" w:lineRule="auto"/>
        <w:ind w:left="1046" w:right="6956"/>
      </w:pPr>
      <w:r>
        <w:t>color_flag = True chapter_count</w:t>
      </w:r>
      <w:r>
        <w:rPr>
          <w:spacing w:val="-4"/>
        </w:rPr>
        <w:t xml:space="preserve"> </w:t>
      </w:r>
      <w:r>
        <w:t>=</w:t>
      </w:r>
      <w:r>
        <w:rPr>
          <w:spacing w:val="-1"/>
        </w:rPr>
        <w:t xml:space="preserve"> </w:t>
      </w:r>
      <w:r>
        <w:rPr>
          <w:spacing w:val="-10"/>
        </w:rPr>
        <w:t>0</w:t>
      </w:r>
    </w:p>
    <w:p w14:paraId="373B7327">
      <w:pPr>
        <w:pStyle w:val="6"/>
        <w:spacing w:line="360" w:lineRule="auto"/>
        <w:ind w:left="1559" w:right="5849" w:hanging="514"/>
      </w:pPr>
      <w:r>
        <w:t>for</w:t>
      </w:r>
      <w:r>
        <w:rPr>
          <w:spacing w:val="-11"/>
        </w:rPr>
        <w:t xml:space="preserve"> </w:t>
      </w:r>
      <w:r>
        <w:t>text</w:t>
      </w:r>
      <w:r>
        <w:rPr>
          <w:spacing w:val="-9"/>
        </w:rPr>
        <w:t xml:space="preserve"> </w:t>
      </w:r>
      <w:r>
        <w:t>in</w:t>
      </w:r>
      <w:r>
        <w:rPr>
          <w:spacing w:val="-9"/>
        </w:rPr>
        <w:t xml:space="preserve"> </w:t>
      </w:r>
      <w:r>
        <w:t>df['ChapterContent']: if color_flag:</w:t>
      </w:r>
    </w:p>
    <w:p w14:paraId="0EF89335">
      <w:pPr>
        <w:pStyle w:val="6"/>
        <w:ind w:left="2279"/>
      </w:pPr>
      <w:r>
        <w:t>wordcloud</w:t>
      </w:r>
      <w:r>
        <w:rPr>
          <w:spacing w:val="-4"/>
        </w:rPr>
        <w:t xml:space="preserve"> </w:t>
      </w:r>
      <w:r>
        <w:t xml:space="preserve">= </w:t>
      </w:r>
      <w:r>
        <w:rPr>
          <w:spacing w:val="-2"/>
        </w:rPr>
        <w:t>WordCloud(stopwords=stop_words).generate(text)</w:t>
      </w:r>
    </w:p>
    <w:p w14:paraId="2939542E">
      <w:pPr>
        <w:pStyle w:val="6"/>
        <w:spacing w:before="137"/>
        <w:ind w:left="1526"/>
      </w:pPr>
      <w:r>
        <w:rPr>
          <w:spacing w:val="-2"/>
        </w:rPr>
        <w:t>else:</w:t>
      </w:r>
    </w:p>
    <w:p w14:paraId="04AC56DC">
      <w:pPr>
        <w:pStyle w:val="6"/>
        <w:spacing w:before="139" w:line="360" w:lineRule="auto"/>
        <w:ind w:left="2279" w:firstLine="4"/>
      </w:pPr>
      <w:r>
        <w:t>wordcloud</w:t>
      </w:r>
      <w:r>
        <w:rPr>
          <w:spacing w:val="-15"/>
        </w:rPr>
        <w:t xml:space="preserve"> </w:t>
      </w:r>
      <w:r>
        <w:t>=</w:t>
      </w:r>
      <w:r>
        <w:rPr>
          <w:spacing w:val="-15"/>
        </w:rPr>
        <w:t xml:space="preserve"> </w:t>
      </w:r>
      <w:r>
        <w:t xml:space="preserve">WordCloud(stopwords=stop_words, </w:t>
      </w:r>
      <w:r>
        <w:rPr>
          <w:spacing w:val="-2"/>
        </w:rPr>
        <w:t>background_color="white").generate(text)</w:t>
      </w:r>
    </w:p>
    <w:p w14:paraId="30AAE9DF">
      <w:pPr>
        <w:pStyle w:val="6"/>
        <w:spacing w:before="137"/>
      </w:pPr>
    </w:p>
    <w:p w14:paraId="51E60F9E">
      <w:pPr>
        <w:pStyle w:val="6"/>
        <w:ind w:left="1046"/>
      </w:pPr>
      <w:r>
        <w:t>#</w:t>
      </w:r>
      <w:r>
        <w:rPr>
          <w:spacing w:val="-1"/>
        </w:rPr>
        <w:t xml:space="preserve"> </w:t>
      </w:r>
      <w:r>
        <w:t>Display</w:t>
      </w:r>
      <w:r>
        <w:rPr>
          <w:spacing w:val="-1"/>
        </w:rPr>
        <w:t xml:space="preserve"> </w:t>
      </w:r>
      <w:r>
        <w:t>the</w:t>
      </w:r>
      <w:r>
        <w:rPr>
          <w:spacing w:val="-1"/>
        </w:rPr>
        <w:t xml:space="preserve"> </w:t>
      </w:r>
      <w:r>
        <w:t>generated</w:t>
      </w:r>
      <w:r>
        <w:rPr>
          <w:spacing w:val="-1"/>
        </w:rPr>
        <w:t xml:space="preserve"> </w:t>
      </w:r>
      <w:r>
        <w:rPr>
          <w:spacing w:val="-2"/>
        </w:rPr>
        <w:t>image:</w:t>
      </w:r>
    </w:p>
    <w:p w14:paraId="534692A7">
      <w:pPr>
        <w:pStyle w:val="6"/>
        <w:spacing w:before="97"/>
      </w:pPr>
    </w:p>
    <w:p w14:paraId="428D49E3">
      <w:pPr>
        <w:pStyle w:val="6"/>
        <w:spacing w:line="360" w:lineRule="auto"/>
        <w:ind w:left="1046" w:right="3115"/>
      </w:pPr>
      <w:r>
        <w:t>plt.title("WordCloud</w:t>
      </w:r>
      <w:r>
        <w:rPr>
          <w:spacing w:val="-11"/>
        </w:rPr>
        <w:t xml:space="preserve"> </w:t>
      </w:r>
      <w:r>
        <w:t>"</w:t>
      </w:r>
      <w:r>
        <w:rPr>
          <w:spacing w:val="-11"/>
        </w:rPr>
        <w:t xml:space="preserve"> </w:t>
      </w:r>
      <w:r>
        <w:t>+</w:t>
      </w:r>
      <w:r>
        <w:rPr>
          <w:spacing w:val="-12"/>
        </w:rPr>
        <w:t xml:space="preserve"> </w:t>
      </w:r>
      <w:r>
        <w:t xml:space="preserve">df['ChapterName'][chapter_count]) plt.imshow(wordcloud, interpolation='bilinear') </w:t>
      </w:r>
      <w:r>
        <w:rPr>
          <w:spacing w:val="-2"/>
        </w:rPr>
        <w:t>plt.axis("off")</w:t>
      </w:r>
    </w:p>
    <w:p w14:paraId="6431BC5B">
      <w:pPr>
        <w:pStyle w:val="6"/>
        <w:spacing w:before="1"/>
        <w:ind w:left="1046"/>
      </w:pPr>
      <w:r>
        <w:rPr>
          <w:spacing w:val="-2"/>
        </w:rPr>
        <w:t>plt.show()</w:t>
      </w:r>
    </w:p>
    <w:p w14:paraId="5ED45319">
      <w:pPr>
        <w:pStyle w:val="6"/>
        <w:spacing w:before="137" w:line="360" w:lineRule="auto"/>
        <w:ind w:left="1046" w:right="5357"/>
      </w:pPr>
      <w:r>
        <w:t>color_flag = not color_flag chapter_count</w:t>
      </w:r>
      <w:r>
        <w:rPr>
          <w:spacing w:val="-8"/>
        </w:rPr>
        <w:t xml:space="preserve"> </w:t>
      </w:r>
      <w:r>
        <w:t>=</w:t>
      </w:r>
      <w:r>
        <w:rPr>
          <w:spacing w:val="-8"/>
        </w:rPr>
        <w:t xml:space="preserve"> </w:t>
      </w:r>
      <w:r>
        <w:t>chapter_count</w:t>
      </w:r>
      <w:r>
        <w:rPr>
          <w:spacing w:val="-8"/>
        </w:rPr>
        <w:t xml:space="preserve"> </w:t>
      </w:r>
      <w:r>
        <w:t>+</w:t>
      </w:r>
      <w:r>
        <w:rPr>
          <w:spacing w:val="-8"/>
        </w:rPr>
        <w:t xml:space="preserve"> </w:t>
      </w:r>
      <w:r>
        <w:t>1</w:t>
      </w:r>
    </w:p>
    <w:p w14:paraId="70B0E544">
      <w:pPr>
        <w:spacing w:after="0" w:line="360" w:lineRule="auto"/>
        <w:sectPr>
          <w:pgSz w:w="11940" w:h="16860"/>
          <w:pgMar w:top="1460" w:right="1180" w:bottom="760" w:left="800" w:header="619" w:footer="563" w:gutter="0"/>
          <w:cols w:space="720" w:num="1"/>
        </w:sectPr>
      </w:pPr>
    </w:p>
    <w:p w14:paraId="29B1338E">
      <w:pPr>
        <w:pStyle w:val="6"/>
        <w:spacing w:before="82"/>
        <w:ind w:left="1046"/>
      </w:pPr>
      <w:r>
        <w:t>"""###</w:t>
      </w:r>
      <w:r>
        <w:rPr>
          <w:spacing w:val="-1"/>
        </w:rPr>
        <w:t xml:space="preserve"> </w:t>
      </w:r>
      <w:r>
        <w:t>Phrase</w:t>
      </w:r>
      <w:r>
        <w:rPr>
          <w:spacing w:val="-1"/>
        </w:rPr>
        <w:t xml:space="preserve"> </w:t>
      </w:r>
      <w:r>
        <w:rPr>
          <w:spacing w:val="-2"/>
        </w:rPr>
        <w:t>Distribution</w:t>
      </w:r>
    </w:p>
    <w:p w14:paraId="5FBD0214">
      <w:pPr>
        <w:pStyle w:val="6"/>
        <w:spacing w:line="357" w:lineRule="auto"/>
        <w:ind w:left="1542" w:hanging="507"/>
      </w:pPr>
      <w:r>
        <w:t>Performing</w:t>
      </w:r>
      <w:r>
        <w:rPr>
          <w:spacing w:val="-3"/>
        </w:rPr>
        <w:t xml:space="preserve"> </w:t>
      </w:r>
      <w:r>
        <w:t>Phrase</w:t>
      </w:r>
      <w:r>
        <w:rPr>
          <w:spacing w:val="-4"/>
        </w:rPr>
        <w:t xml:space="preserve"> </w:t>
      </w:r>
      <w:r>
        <w:t>distribution(s)</w:t>
      </w:r>
      <w:r>
        <w:rPr>
          <w:spacing w:val="-5"/>
        </w:rPr>
        <w:t xml:space="preserve"> </w:t>
      </w:r>
      <w:r>
        <w:t>throughout</w:t>
      </w:r>
      <w:r>
        <w:rPr>
          <w:spacing w:val="-3"/>
        </w:rPr>
        <w:t xml:space="preserve"> </w:t>
      </w:r>
      <w:r>
        <w:t>the</w:t>
      </w:r>
      <w:r>
        <w:rPr>
          <w:spacing w:val="-4"/>
        </w:rPr>
        <w:t xml:space="preserve"> </w:t>
      </w:r>
      <w:r>
        <w:t>whole</w:t>
      </w:r>
      <w:r>
        <w:rPr>
          <w:spacing w:val="-4"/>
        </w:rPr>
        <w:t xml:space="preserve"> </w:t>
      </w:r>
      <w:r>
        <w:t>book</w:t>
      </w:r>
      <w:r>
        <w:rPr>
          <w:spacing w:val="-1"/>
        </w:rPr>
        <w:t xml:space="preserve"> </w:t>
      </w:r>
      <w:r>
        <w:t>and</w:t>
      </w:r>
      <w:r>
        <w:rPr>
          <w:spacing w:val="-3"/>
        </w:rPr>
        <w:t xml:space="preserve"> </w:t>
      </w:r>
      <w:r>
        <w:t>then</w:t>
      </w:r>
      <w:r>
        <w:rPr>
          <w:spacing w:val="-3"/>
        </w:rPr>
        <w:t xml:space="preserve"> </w:t>
      </w:r>
      <w:r>
        <w:t>for</w:t>
      </w:r>
      <w:r>
        <w:rPr>
          <w:spacing w:val="-2"/>
        </w:rPr>
        <w:t xml:space="preserve"> </w:t>
      </w:r>
      <w:r>
        <w:t xml:space="preserve">individual </w:t>
      </w:r>
      <w:r>
        <w:rPr>
          <w:spacing w:val="-2"/>
        </w:rPr>
        <w:t>Chapter(s).</w:t>
      </w:r>
    </w:p>
    <w:p w14:paraId="118EFAB4">
      <w:pPr>
        <w:spacing w:before="0" w:line="274" w:lineRule="exact"/>
        <w:ind w:left="1046" w:right="0" w:firstLine="0"/>
        <w:jc w:val="left"/>
        <w:rPr>
          <w:sz w:val="24"/>
        </w:rPr>
      </w:pPr>
      <w:r>
        <w:rPr>
          <w:spacing w:val="-5"/>
          <w:sz w:val="24"/>
        </w:rPr>
        <w:t>"""</w:t>
      </w:r>
    </w:p>
    <w:p w14:paraId="253D0256">
      <w:pPr>
        <w:pStyle w:val="6"/>
        <w:ind w:left="1046"/>
      </w:pPr>
      <w:r>
        <w:t>#</w:t>
      </w:r>
      <w:r>
        <w:rPr>
          <w:spacing w:val="-1"/>
        </w:rPr>
        <w:t xml:space="preserve"> </w:t>
      </w:r>
      <w:r>
        <w:t>data =</w:t>
      </w:r>
      <w:r>
        <w:rPr>
          <w:spacing w:val="-2"/>
        </w:rPr>
        <w:t xml:space="preserve"> df['ChapterContent'][0]</w:t>
      </w:r>
    </w:p>
    <w:p w14:paraId="3ABCB716">
      <w:pPr>
        <w:pStyle w:val="6"/>
        <w:spacing w:line="564" w:lineRule="auto"/>
        <w:ind w:left="1060" w:right="3656"/>
      </w:pPr>
      <w:r>
        <w:t>#</w:t>
      </w:r>
      <w:r>
        <w:rPr>
          <w:spacing w:val="-4"/>
        </w:rPr>
        <w:t xml:space="preserve"> </w:t>
      </w:r>
      <w:r>
        <w:t>Phrase</w:t>
      </w:r>
      <w:r>
        <w:rPr>
          <w:spacing w:val="-5"/>
        </w:rPr>
        <w:t xml:space="preserve"> </w:t>
      </w:r>
      <w:r>
        <w:t>distribution(s)</w:t>
      </w:r>
      <w:r>
        <w:rPr>
          <w:spacing w:val="-6"/>
        </w:rPr>
        <w:t xml:space="preserve"> </w:t>
      </w:r>
      <w:r>
        <w:t>throughout</w:t>
      </w:r>
      <w:r>
        <w:rPr>
          <w:spacing w:val="-4"/>
        </w:rPr>
        <w:t xml:space="preserve"> </w:t>
      </w:r>
      <w:r>
        <w:t>the</w:t>
      </w:r>
      <w:r>
        <w:rPr>
          <w:spacing w:val="-5"/>
        </w:rPr>
        <w:t xml:space="preserve"> </w:t>
      </w:r>
      <w:r>
        <w:t>whole</w:t>
      </w:r>
      <w:r>
        <w:rPr>
          <w:spacing w:val="-5"/>
        </w:rPr>
        <w:t xml:space="preserve"> </w:t>
      </w:r>
      <w:r>
        <w:t>book data = ''.join(txt)</w:t>
      </w:r>
    </w:p>
    <w:p w14:paraId="565703C7">
      <w:pPr>
        <w:pStyle w:val="6"/>
        <w:spacing w:before="1"/>
        <w:ind w:left="1060"/>
      </w:pPr>
      <w:r>
        <w:t>all_counts</w:t>
      </w:r>
      <w:r>
        <w:rPr>
          <w:spacing w:val="-1"/>
        </w:rPr>
        <w:t xml:space="preserve"> </w:t>
      </w:r>
      <w:r>
        <w:t>=</w:t>
      </w:r>
      <w:r>
        <w:rPr>
          <w:spacing w:val="-2"/>
        </w:rPr>
        <w:t xml:space="preserve"> dict()</w:t>
      </w:r>
    </w:p>
    <w:p w14:paraId="5A142718">
      <w:pPr>
        <w:pStyle w:val="6"/>
        <w:spacing w:before="97"/>
      </w:pPr>
    </w:p>
    <w:p w14:paraId="6A3AAA47">
      <w:pPr>
        <w:pStyle w:val="6"/>
        <w:spacing w:line="566" w:lineRule="auto"/>
        <w:ind w:left="1046" w:right="4670"/>
      </w:pPr>
      <w:r>
        <w:t>#</w:t>
      </w:r>
      <w:r>
        <w:rPr>
          <w:spacing w:val="-5"/>
        </w:rPr>
        <w:t xml:space="preserve"> </w:t>
      </w:r>
      <w:r>
        <w:t>counting</w:t>
      </w:r>
      <w:r>
        <w:rPr>
          <w:spacing w:val="-5"/>
        </w:rPr>
        <w:t xml:space="preserve"> </w:t>
      </w:r>
      <w:r>
        <w:t>till</w:t>
      </w:r>
      <w:r>
        <w:rPr>
          <w:spacing w:val="-5"/>
        </w:rPr>
        <w:t xml:space="preserve"> </w:t>
      </w:r>
      <w:r>
        <w:t>n-grams,</w:t>
      </w:r>
      <w:r>
        <w:rPr>
          <w:spacing w:val="-5"/>
        </w:rPr>
        <w:t xml:space="preserve"> </w:t>
      </w:r>
      <w:r>
        <w:t>n</w:t>
      </w:r>
      <w:r>
        <w:rPr>
          <w:spacing w:val="-5"/>
        </w:rPr>
        <w:t xml:space="preserve"> </w:t>
      </w:r>
      <w:r>
        <w:t>ranging</w:t>
      </w:r>
      <w:r>
        <w:rPr>
          <w:spacing w:val="-5"/>
        </w:rPr>
        <w:t xml:space="preserve"> </w:t>
      </w:r>
      <w:r>
        <w:t>from</w:t>
      </w:r>
      <w:r>
        <w:rPr>
          <w:spacing w:val="-5"/>
        </w:rPr>
        <w:t xml:space="preserve"> </w:t>
      </w:r>
      <w:r>
        <w:t>2..5 for size in 2, 3, 4, 5:</w:t>
      </w:r>
    </w:p>
    <w:p w14:paraId="36BB8E9A">
      <w:pPr>
        <w:pStyle w:val="6"/>
        <w:spacing w:line="566" w:lineRule="auto"/>
        <w:ind w:left="1046" w:right="3333" w:firstLine="239"/>
      </w:pPr>
      <w:r>
        <w:t>all_counts[size]</w:t>
      </w:r>
      <w:r>
        <w:rPr>
          <w:spacing w:val="-10"/>
        </w:rPr>
        <w:t xml:space="preserve"> </w:t>
      </w:r>
      <w:r>
        <w:t>=</w:t>
      </w:r>
      <w:r>
        <w:rPr>
          <w:spacing w:val="-12"/>
        </w:rPr>
        <w:t xml:space="preserve"> </w:t>
      </w:r>
      <w:r>
        <w:t>FreqDist(ngrams(data.split(),</w:t>
      </w:r>
      <w:r>
        <w:rPr>
          <w:spacing w:val="-10"/>
        </w:rPr>
        <w:t xml:space="preserve"> </w:t>
      </w:r>
      <w:r>
        <w:t>size)) for count in 2, 3, 4, 5:</w:t>
      </w:r>
    </w:p>
    <w:p w14:paraId="77F53810">
      <w:pPr>
        <w:pStyle w:val="6"/>
        <w:spacing w:line="360" w:lineRule="auto"/>
        <w:ind w:left="1559" w:right="4143"/>
      </w:pPr>
      <w:r>
        <w:t>data = all_counts[count].most_common(5) phrase_count = [x[1] for x in data] phrase_content</w:t>
      </w:r>
      <w:r>
        <w:rPr>
          <w:spacing w:val="-5"/>
        </w:rPr>
        <w:t xml:space="preserve"> </w:t>
      </w:r>
      <w:r>
        <w:t>=</w:t>
      </w:r>
      <w:r>
        <w:rPr>
          <w:spacing w:val="-5"/>
        </w:rPr>
        <w:t xml:space="preserve"> </w:t>
      </w:r>
      <w:r>
        <w:t>['</w:t>
      </w:r>
      <w:r>
        <w:rPr>
          <w:spacing w:val="-5"/>
        </w:rPr>
        <w:t xml:space="preserve"> </w:t>
      </w:r>
      <w:r>
        <w:t>'.join(x[0])</w:t>
      </w:r>
      <w:r>
        <w:rPr>
          <w:spacing w:val="-5"/>
        </w:rPr>
        <w:t xml:space="preserve"> </w:t>
      </w:r>
      <w:r>
        <w:t>for</w:t>
      </w:r>
      <w:r>
        <w:rPr>
          <w:spacing w:val="-5"/>
        </w:rPr>
        <w:t xml:space="preserve"> </w:t>
      </w:r>
      <w:r>
        <w:t>x</w:t>
      </w:r>
      <w:r>
        <w:rPr>
          <w:spacing w:val="-5"/>
        </w:rPr>
        <w:t xml:space="preserve"> </w:t>
      </w:r>
      <w:r>
        <w:t>in</w:t>
      </w:r>
      <w:r>
        <w:rPr>
          <w:spacing w:val="-5"/>
        </w:rPr>
        <w:t xml:space="preserve"> </w:t>
      </w:r>
      <w:r>
        <w:t>data] fig, ax = plt.subplots()</w:t>
      </w:r>
    </w:p>
    <w:p w14:paraId="23331BE3">
      <w:pPr>
        <w:pStyle w:val="6"/>
        <w:ind w:left="1559"/>
      </w:pPr>
      <w:r>
        <w:t>bar_width</w:t>
      </w:r>
      <w:r>
        <w:rPr>
          <w:spacing w:val="-2"/>
        </w:rPr>
        <w:t xml:space="preserve"> </w:t>
      </w:r>
      <w:r>
        <w:t>=</w:t>
      </w:r>
      <w:r>
        <w:rPr>
          <w:spacing w:val="-2"/>
        </w:rPr>
        <w:t xml:space="preserve"> </w:t>
      </w:r>
      <w:r>
        <w:rPr>
          <w:spacing w:val="-4"/>
        </w:rPr>
        <w:t>0.35</w:t>
      </w:r>
    </w:p>
    <w:p w14:paraId="6633B2C5">
      <w:pPr>
        <w:pStyle w:val="6"/>
        <w:spacing w:before="136"/>
        <w:ind w:left="1559"/>
      </w:pPr>
      <w:r>
        <w:t>opacity</w:t>
      </w:r>
      <w:r>
        <w:rPr>
          <w:spacing w:val="-1"/>
        </w:rPr>
        <w:t xml:space="preserve"> </w:t>
      </w:r>
      <w:r>
        <w:t>=</w:t>
      </w:r>
      <w:r>
        <w:rPr>
          <w:spacing w:val="-2"/>
        </w:rPr>
        <w:t xml:space="preserve"> </w:t>
      </w:r>
      <w:r>
        <w:rPr>
          <w:spacing w:val="-5"/>
        </w:rPr>
        <w:t>0.4</w:t>
      </w:r>
    </w:p>
    <w:p w14:paraId="5B9A24D8">
      <w:pPr>
        <w:pStyle w:val="6"/>
        <w:spacing w:before="137" w:line="360" w:lineRule="auto"/>
        <w:ind w:left="1542" w:right="201" w:firstLine="16"/>
      </w:pPr>
      <w:r>
        <w:t>plt.barh(phrase_content,</w:t>
      </w:r>
      <w:r>
        <w:rPr>
          <w:spacing w:val="-4"/>
        </w:rPr>
        <w:t xml:space="preserve"> </w:t>
      </w:r>
      <w:r>
        <w:t>phrase_count,</w:t>
      </w:r>
      <w:r>
        <w:rPr>
          <w:spacing w:val="-6"/>
        </w:rPr>
        <w:t xml:space="preserve"> </w:t>
      </w:r>
      <w:r>
        <w:t>bar_width,</w:t>
      </w:r>
      <w:r>
        <w:rPr>
          <w:spacing w:val="-4"/>
        </w:rPr>
        <w:t xml:space="preserve"> </w:t>
      </w:r>
      <w:r>
        <w:t>alpha</w:t>
      </w:r>
      <w:r>
        <w:rPr>
          <w:spacing w:val="-6"/>
        </w:rPr>
        <w:t xml:space="preserve"> </w:t>
      </w:r>
      <w:r>
        <w:t>=</w:t>
      </w:r>
      <w:r>
        <w:rPr>
          <w:spacing w:val="-7"/>
        </w:rPr>
        <w:t xml:space="preserve"> </w:t>
      </w:r>
      <w:r>
        <w:t>opacity,</w:t>
      </w:r>
      <w:r>
        <w:rPr>
          <w:spacing w:val="-6"/>
        </w:rPr>
        <w:t xml:space="preserve"> </w:t>
      </w:r>
      <w:r>
        <w:t>color=['black', 'red', 'green', 'blue', 'cyan'])</w:t>
      </w:r>
    </w:p>
    <w:p w14:paraId="6BD7AD42">
      <w:pPr>
        <w:pStyle w:val="6"/>
        <w:spacing w:line="360" w:lineRule="auto"/>
        <w:ind w:left="1542" w:right="5849"/>
      </w:pPr>
      <w:r>
        <w:rPr>
          <w:spacing w:val="-2"/>
        </w:rPr>
        <w:t>plt.xlabel('Count') plt.ylabel('Phrases')</w:t>
      </w:r>
    </w:p>
    <w:p w14:paraId="13F2982A">
      <w:pPr>
        <w:pStyle w:val="6"/>
        <w:spacing w:line="360" w:lineRule="auto"/>
        <w:ind w:left="1542" w:right="3115"/>
      </w:pPr>
      <w:r>
        <w:t>plt.title('Occurrences</w:t>
      </w:r>
      <w:r>
        <w:rPr>
          <w:spacing w:val="-8"/>
        </w:rPr>
        <w:t xml:space="preserve"> </w:t>
      </w:r>
      <w:r>
        <w:t>of</w:t>
      </w:r>
      <w:r>
        <w:rPr>
          <w:spacing w:val="-8"/>
        </w:rPr>
        <w:t xml:space="preserve"> </w:t>
      </w:r>
      <w:r>
        <w:t>%s-grams'</w:t>
      </w:r>
      <w:r>
        <w:rPr>
          <w:spacing w:val="-8"/>
        </w:rPr>
        <w:t xml:space="preserve"> </w:t>
      </w:r>
      <w:r>
        <w:t>%</w:t>
      </w:r>
      <w:r>
        <w:rPr>
          <w:spacing w:val="-7"/>
        </w:rPr>
        <w:t xml:space="preserve"> </w:t>
      </w:r>
      <w:r>
        <w:t xml:space="preserve">count) </w:t>
      </w:r>
      <w:r>
        <w:rPr>
          <w:spacing w:val="-2"/>
        </w:rPr>
        <w:t>plt.legend()</w:t>
      </w:r>
    </w:p>
    <w:p w14:paraId="5B0FB4C6">
      <w:pPr>
        <w:pStyle w:val="6"/>
        <w:spacing w:line="360" w:lineRule="auto"/>
        <w:ind w:left="1559" w:right="6510"/>
      </w:pPr>
      <w:r>
        <w:rPr>
          <w:spacing w:val="-2"/>
        </w:rPr>
        <w:t>plt.tight_layout() plt.show()</w:t>
      </w:r>
    </w:p>
    <w:p w14:paraId="199E6B58">
      <w:pPr>
        <w:pStyle w:val="6"/>
        <w:spacing w:before="1" w:line="566" w:lineRule="auto"/>
        <w:ind w:left="1046"/>
      </w:pPr>
      <w:r>
        <w:t>#</w:t>
      </w:r>
      <w:r>
        <w:rPr>
          <w:spacing w:val="-3"/>
        </w:rPr>
        <w:t xml:space="preserve"> </w:t>
      </w:r>
      <w:r>
        <w:t>Phrase</w:t>
      </w:r>
      <w:r>
        <w:rPr>
          <w:spacing w:val="-4"/>
        </w:rPr>
        <w:t xml:space="preserve"> </w:t>
      </w:r>
      <w:r>
        <w:t>distribution(s)</w:t>
      </w:r>
      <w:r>
        <w:rPr>
          <w:spacing w:val="-5"/>
        </w:rPr>
        <w:t xml:space="preserve"> </w:t>
      </w:r>
      <w:r>
        <w:t>throughout</w:t>
      </w:r>
      <w:r>
        <w:rPr>
          <w:spacing w:val="-3"/>
        </w:rPr>
        <w:t xml:space="preserve"> </w:t>
      </w:r>
      <w:r>
        <w:t>individual</w:t>
      </w:r>
      <w:r>
        <w:rPr>
          <w:spacing w:val="-3"/>
        </w:rPr>
        <w:t xml:space="preserve"> </w:t>
      </w:r>
      <w:r>
        <w:t>Chapters,</w:t>
      </w:r>
      <w:r>
        <w:rPr>
          <w:spacing w:val="-3"/>
        </w:rPr>
        <w:t xml:space="preserve"> </w:t>
      </w:r>
      <w:r>
        <w:t>eg.</w:t>
      </w:r>
      <w:r>
        <w:rPr>
          <w:spacing w:val="-3"/>
        </w:rPr>
        <w:t xml:space="preserve"> </w:t>
      </w:r>
      <w:r>
        <w:t>Chapter</w:t>
      </w:r>
      <w:r>
        <w:rPr>
          <w:spacing w:val="-3"/>
        </w:rPr>
        <w:t xml:space="preserve"> </w:t>
      </w:r>
      <w:r>
        <w:t>XI</w:t>
      </w:r>
      <w:r>
        <w:rPr>
          <w:spacing w:val="-7"/>
        </w:rPr>
        <w:t xml:space="preserve"> </w:t>
      </w:r>
      <w:r>
        <w:t>data</w:t>
      </w:r>
      <w:r>
        <w:rPr>
          <w:spacing w:val="-3"/>
        </w:rPr>
        <w:t xml:space="preserve"> </w:t>
      </w:r>
      <w:r>
        <w:t>= df['ChapterContent'][0] all_counts = dict()</w:t>
      </w:r>
    </w:p>
    <w:p w14:paraId="34C01FE7">
      <w:pPr>
        <w:spacing w:after="0" w:line="566" w:lineRule="auto"/>
        <w:sectPr>
          <w:pgSz w:w="11940" w:h="16860"/>
          <w:pgMar w:top="1460" w:right="1180" w:bottom="760" w:left="800" w:header="619" w:footer="563" w:gutter="0"/>
          <w:cols w:space="720" w:num="1"/>
        </w:sectPr>
      </w:pPr>
    </w:p>
    <w:p w14:paraId="41783570">
      <w:pPr>
        <w:pStyle w:val="6"/>
        <w:spacing w:before="82"/>
        <w:ind w:left="1046"/>
      </w:pPr>
      <w:r>
        <w:t>for</w:t>
      </w:r>
      <w:r>
        <w:rPr>
          <w:spacing w:val="-2"/>
        </w:rPr>
        <w:t xml:space="preserve"> </w:t>
      </w:r>
      <w:r>
        <w:t>size</w:t>
      </w:r>
      <w:r>
        <w:rPr>
          <w:spacing w:val="-2"/>
        </w:rPr>
        <w:t xml:space="preserve"> </w:t>
      </w:r>
      <w:r>
        <w:t xml:space="preserve">in 2, 3, 4, </w:t>
      </w:r>
      <w:r>
        <w:rPr>
          <w:spacing w:val="-5"/>
        </w:rPr>
        <w:t>5:</w:t>
      </w:r>
    </w:p>
    <w:p w14:paraId="66101B3A">
      <w:pPr>
        <w:pStyle w:val="6"/>
        <w:spacing w:before="95"/>
      </w:pPr>
    </w:p>
    <w:p w14:paraId="5A88BB0F">
      <w:pPr>
        <w:pStyle w:val="6"/>
        <w:spacing w:before="1" w:line="566" w:lineRule="auto"/>
        <w:ind w:left="1046" w:right="3333" w:firstLine="239"/>
      </w:pPr>
      <w:r>
        <w:t>all_counts[size]</w:t>
      </w:r>
      <w:r>
        <w:rPr>
          <w:spacing w:val="-10"/>
        </w:rPr>
        <w:t xml:space="preserve"> </w:t>
      </w:r>
      <w:r>
        <w:t>=</w:t>
      </w:r>
      <w:r>
        <w:rPr>
          <w:spacing w:val="-12"/>
        </w:rPr>
        <w:t xml:space="preserve"> </w:t>
      </w:r>
      <w:r>
        <w:t>FreqDist(ngrams(data.split(),</w:t>
      </w:r>
      <w:r>
        <w:rPr>
          <w:spacing w:val="-10"/>
        </w:rPr>
        <w:t xml:space="preserve"> </w:t>
      </w:r>
      <w:r>
        <w:t>size)) for count in 2, 3, 4, 5:</w:t>
      </w:r>
    </w:p>
    <w:p w14:paraId="3FB90577">
      <w:pPr>
        <w:pStyle w:val="6"/>
        <w:spacing w:line="360" w:lineRule="auto"/>
        <w:ind w:left="1559" w:right="4143"/>
      </w:pPr>
      <w:r>
        <w:t>data = all_counts[count].most_common(5) phrase_count = [x[1] for x in data] phrase_content</w:t>
      </w:r>
      <w:r>
        <w:rPr>
          <w:spacing w:val="-5"/>
        </w:rPr>
        <w:t xml:space="preserve"> </w:t>
      </w:r>
      <w:r>
        <w:t>=</w:t>
      </w:r>
      <w:r>
        <w:rPr>
          <w:spacing w:val="-5"/>
        </w:rPr>
        <w:t xml:space="preserve"> </w:t>
      </w:r>
      <w:r>
        <w:t>['</w:t>
      </w:r>
      <w:r>
        <w:rPr>
          <w:spacing w:val="-5"/>
        </w:rPr>
        <w:t xml:space="preserve"> </w:t>
      </w:r>
      <w:r>
        <w:t>'.join(x[0])</w:t>
      </w:r>
      <w:r>
        <w:rPr>
          <w:spacing w:val="-5"/>
        </w:rPr>
        <w:t xml:space="preserve"> </w:t>
      </w:r>
      <w:r>
        <w:t>for</w:t>
      </w:r>
      <w:r>
        <w:rPr>
          <w:spacing w:val="-5"/>
        </w:rPr>
        <w:t xml:space="preserve"> </w:t>
      </w:r>
      <w:r>
        <w:t>x</w:t>
      </w:r>
      <w:r>
        <w:rPr>
          <w:spacing w:val="-5"/>
        </w:rPr>
        <w:t xml:space="preserve"> </w:t>
      </w:r>
      <w:r>
        <w:t>in</w:t>
      </w:r>
      <w:r>
        <w:rPr>
          <w:spacing w:val="-5"/>
        </w:rPr>
        <w:t xml:space="preserve"> </w:t>
      </w:r>
      <w:r>
        <w:t>data] bar_width = 0.35</w:t>
      </w:r>
    </w:p>
    <w:p w14:paraId="6C2F461C">
      <w:pPr>
        <w:pStyle w:val="6"/>
        <w:spacing w:before="1"/>
        <w:ind w:left="1559"/>
      </w:pPr>
      <w:r>
        <w:t>opacity</w:t>
      </w:r>
      <w:r>
        <w:rPr>
          <w:spacing w:val="-1"/>
        </w:rPr>
        <w:t xml:space="preserve"> </w:t>
      </w:r>
      <w:r>
        <w:t>=</w:t>
      </w:r>
      <w:r>
        <w:rPr>
          <w:spacing w:val="-2"/>
        </w:rPr>
        <w:t xml:space="preserve"> </w:t>
      </w:r>
      <w:r>
        <w:rPr>
          <w:spacing w:val="-5"/>
        </w:rPr>
        <w:t>0.4</w:t>
      </w:r>
    </w:p>
    <w:p w14:paraId="302F92BB">
      <w:pPr>
        <w:pStyle w:val="6"/>
        <w:spacing w:before="137" w:line="360" w:lineRule="auto"/>
        <w:ind w:left="1542" w:right="201" w:firstLine="16"/>
      </w:pPr>
      <w:r>
        <w:t>plt.barh(phrase_content,</w:t>
      </w:r>
      <w:r>
        <w:rPr>
          <w:spacing w:val="-4"/>
        </w:rPr>
        <w:t xml:space="preserve"> </w:t>
      </w:r>
      <w:r>
        <w:t>phrase_count,</w:t>
      </w:r>
      <w:r>
        <w:rPr>
          <w:spacing w:val="-6"/>
        </w:rPr>
        <w:t xml:space="preserve"> </w:t>
      </w:r>
      <w:r>
        <w:t>bar_width,</w:t>
      </w:r>
      <w:r>
        <w:rPr>
          <w:spacing w:val="-4"/>
        </w:rPr>
        <w:t xml:space="preserve"> </w:t>
      </w:r>
      <w:r>
        <w:t>alpha</w:t>
      </w:r>
      <w:r>
        <w:rPr>
          <w:spacing w:val="-6"/>
        </w:rPr>
        <w:t xml:space="preserve"> </w:t>
      </w:r>
      <w:r>
        <w:t>=</w:t>
      </w:r>
      <w:r>
        <w:rPr>
          <w:spacing w:val="-7"/>
        </w:rPr>
        <w:t xml:space="preserve"> </w:t>
      </w:r>
      <w:r>
        <w:t>opacity,</w:t>
      </w:r>
      <w:r>
        <w:rPr>
          <w:spacing w:val="-6"/>
        </w:rPr>
        <w:t xml:space="preserve"> </w:t>
      </w:r>
      <w:r>
        <w:t>color=['black', 'red', 'green', 'blue', 'cyan'])</w:t>
      </w:r>
    </w:p>
    <w:p w14:paraId="09AFA0EF">
      <w:pPr>
        <w:pStyle w:val="6"/>
        <w:spacing w:line="360" w:lineRule="auto"/>
        <w:ind w:left="1542" w:right="5849"/>
      </w:pPr>
      <w:r>
        <w:rPr>
          <w:spacing w:val="-2"/>
        </w:rPr>
        <w:t>plt.xlabel('Count') plt.ylabel('Phrases')</w:t>
      </w:r>
    </w:p>
    <w:p w14:paraId="372616EC">
      <w:pPr>
        <w:pStyle w:val="6"/>
        <w:spacing w:line="360" w:lineRule="auto"/>
        <w:ind w:left="1542" w:right="3115"/>
      </w:pPr>
      <w:r>
        <w:t>plt.title('Occurrences</w:t>
      </w:r>
      <w:r>
        <w:rPr>
          <w:spacing w:val="-8"/>
        </w:rPr>
        <w:t xml:space="preserve"> </w:t>
      </w:r>
      <w:r>
        <w:t>of</w:t>
      </w:r>
      <w:r>
        <w:rPr>
          <w:spacing w:val="-8"/>
        </w:rPr>
        <w:t xml:space="preserve"> </w:t>
      </w:r>
      <w:r>
        <w:t>%s-grams'</w:t>
      </w:r>
      <w:r>
        <w:rPr>
          <w:spacing w:val="-8"/>
        </w:rPr>
        <w:t xml:space="preserve"> </w:t>
      </w:r>
      <w:r>
        <w:t>%</w:t>
      </w:r>
      <w:r>
        <w:rPr>
          <w:spacing w:val="-7"/>
        </w:rPr>
        <w:t xml:space="preserve"> </w:t>
      </w:r>
      <w:r>
        <w:t xml:space="preserve">count) </w:t>
      </w:r>
      <w:r>
        <w:rPr>
          <w:spacing w:val="-2"/>
        </w:rPr>
        <w:t>plt.legend()</w:t>
      </w:r>
    </w:p>
    <w:p w14:paraId="5BD33239">
      <w:pPr>
        <w:pStyle w:val="6"/>
        <w:spacing w:line="360" w:lineRule="auto"/>
        <w:ind w:left="1542" w:right="6510"/>
      </w:pPr>
      <w:r>
        <w:rPr>
          <w:spacing w:val="-2"/>
        </w:rPr>
        <w:t>plt.tight_layout() plt.show()</w:t>
      </w:r>
    </w:p>
    <w:p w14:paraId="397F76EF">
      <w:pPr>
        <w:pStyle w:val="6"/>
        <w:spacing w:before="20"/>
      </w:pPr>
    </w:p>
    <w:p w14:paraId="2360117F">
      <w:pPr>
        <w:pStyle w:val="6"/>
        <w:ind w:left="1046"/>
      </w:pPr>
      <w:r>
        <w:t xml:space="preserve"># </w:t>
      </w:r>
      <w:r>
        <w:rPr>
          <w:spacing w:val="-2"/>
        </w:rPr>
        <w:t>NOTE:</w:t>
      </w:r>
    </w:p>
    <w:p w14:paraId="0C41FB50">
      <w:pPr>
        <w:pStyle w:val="6"/>
        <w:spacing w:line="458" w:lineRule="auto"/>
        <w:ind w:left="1046"/>
      </w:pPr>
      <w:r>
        <w:t>The</w:t>
      </w:r>
      <w:r>
        <w:rPr>
          <w:spacing w:val="-5"/>
        </w:rPr>
        <w:t xml:space="preserve"> </w:t>
      </w:r>
      <w:r>
        <w:t>process</w:t>
      </w:r>
      <w:r>
        <w:rPr>
          <w:spacing w:val="-3"/>
        </w:rPr>
        <w:t xml:space="preserve"> </w:t>
      </w:r>
      <w:r>
        <w:t>of</w:t>
      </w:r>
      <w:r>
        <w:rPr>
          <w:spacing w:val="-4"/>
        </w:rPr>
        <w:t xml:space="preserve"> </w:t>
      </w:r>
      <w:r>
        <w:t>Stop</w:t>
      </w:r>
      <w:r>
        <w:rPr>
          <w:spacing w:val="-3"/>
        </w:rPr>
        <w:t xml:space="preserve"> </w:t>
      </w:r>
      <w:r>
        <w:t>Word</w:t>
      </w:r>
      <w:r>
        <w:rPr>
          <w:spacing w:val="-3"/>
        </w:rPr>
        <w:t xml:space="preserve"> </w:t>
      </w:r>
      <w:r>
        <w:t>removal</w:t>
      </w:r>
      <w:r>
        <w:rPr>
          <w:spacing w:val="-3"/>
        </w:rPr>
        <w:t xml:space="preserve"> </w:t>
      </w:r>
      <w:r>
        <w:t>happens</w:t>
      </w:r>
      <w:r>
        <w:rPr>
          <w:spacing w:val="-3"/>
        </w:rPr>
        <w:t xml:space="preserve"> </w:t>
      </w:r>
      <w:r>
        <w:t>next,</w:t>
      </w:r>
      <w:r>
        <w:rPr>
          <w:spacing w:val="-1"/>
        </w:rPr>
        <w:t xml:space="preserve"> </w:t>
      </w:r>
      <w:r>
        <w:t>as</w:t>
      </w:r>
      <w:r>
        <w:rPr>
          <w:spacing w:val="-3"/>
        </w:rPr>
        <w:t xml:space="preserve"> </w:t>
      </w:r>
      <w:r>
        <w:t>"phrase"</w:t>
      </w:r>
      <w:r>
        <w:rPr>
          <w:spacing w:val="-3"/>
        </w:rPr>
        <w:t xml:space="preserve"> </w:t>
      </w:r>
      <w:r>
        <w:t>distribution</w:t>
      </w:r>
      <w:r>
        <w:rPr>
          <w:spacing w:val="-3"/>
        </w:rPr>
        <w:t xml:space="preserve"> </w:t>
      </w:r>
      <w:r>
        <w:t>should</w:t>
      </w:r>
      <w:r>
        <w:rPr>
          <w:spacing w:val="-3"/>
        </w:rPr>
        <w:t xml:space="preserve"> </w:t>
      </w:r>
      <w:r>
        <w:t>be</w:t>
      </w:r>
      <w:r>
        <w:rPr>
          <w:spacing w:val="-3"/>
        </w:rPr>
        <w:t xml:space="preserve"> </w:t>
      </w:r>
      <w:r>
        <w:t>done with stop words taken into account.</w:t>
      </w:r>
    </w:p>
    <w:p w14:paraId="66CA5FE2">
      <w:pPr>
        <w:pStyle w:val="6"/>
        <w:spacing w:before="1" w:line="480" w:lineRule="auto"/>
        <w:ind w:left="1046" w:right="2400"/>
      </w:pPr>
      <w:r>
        <w:t>#</w:t>
      </w:r>
      <w:r>
        <w:rPr>
          <w:spacing w:val="-4"/>
        </w:rPr>
        <w:t xml:space="preserve"> </w:t>
      </w:r>
      <w:r>
        <w:t>Commented</w:t>
      </w:r>
      <w:r>
        <w:rPr>
          <w:spacing w:val="-4"/>
        </w:rPr>
        <w:t xml:space="preserve"> </w:t>
      </w:r>
      <w:r>
        <w:t>out</w:t>
      </w:r>
      <w:r>
        <w:rPr>
          <w:spacing w:val="-4"/>
        </w:rPr>
        <w:t xml:space="preserve"> </w:t>
      </w:r>
      <w:r>
        <w:t>IPython</w:t>
      </w:r>
      <w:r>
        <w:rPr>
          <w:spacing w:val="-4"/>
        </w:rPr>
        <w:t xml:space="preserve"> </w:t>
      </w:r>
      <w:r>
        <w:t>magic</w:t>
      </w:r>
      <w:r>
        <w:rPr>
          <w:spacing w:val="-4"/>
        </w:rPr>
        <w:t xml:space="preserve"> </w:t>
      </w:r>
      <w:r>
        <w:t>to</w:t>
      </w:r>
      <w:r>
        <w:rPr>
          <w:spacing w:val="-4"/>
        </w:rPr>
        <w:t xml:space="preserve"> </w:t>
      </w:r>
      <w:r>
        <w:t>ensure</w:t>
      </w:r>
      <w:r>
        <w:rPr>
          <w:spacing w:val="-6"/>
        </w:rPr>
        <w:t xml:space="preserve"> </w:t>
      </w:r>
      <w:r>
        <w:t>Python</w:t>
      </w:r>
      <w:r>
        <w:rPr>
          <w:spacing w:val="-2"/>
        </w:rPr>
        <w:t xml:space="preserve"> </w:t>
      </w:r>
      <w:r>
        <w:t>compatibility. def tokenize_and_stopWordsRemoval(text):</w:t>
      </w:r>
    </w:p>
    <w:p w14:paraId="2A23B21A">
      <w:pPr>
        <w:pStyle w:val="6"/>
        <w:spacing w:before="1" w:line="362" w:lineRule="auto"/>
        <w:ind w:left="839" w:firstLine="206"/>
      </w:pPr>
      <w:r>
        <w:t>#</w:t>
      </w:r>
      <w:r>
        <w:rPr>
          <w:spacing w:val="-2"/>
        </w:rPr>
        <w:t xml:space="preserve"> </w:t>
      </w:r>
      <w:r>
        <w:t>first</w:t>
      </w:r>
      <w:r>
        <w:rPr>
          <w:spacing w:val="-2"/>
        </w:rPr>
        <w:t xml:space="preserve"> </w:t>
      </w:r>
      <w:r>
        <w:t>tokenize</w:t>
      </w:r>
      <w:r>
        <w:rPr>
          <w:spacing w:val="-4"/>
        </w:rPr>
        <w:t xml:space="preserve"> </w:t>
      </w:r>
      <w:r>
        <w:t>by</w:t>
      </w:r>
      <w:r>
        <w:rPr>
          <w:spacing w:val="-2"/>
        </w:rPr>
        <w:t xml:space="preserve"> </w:t>
      </w:r>
      <w:r>
        <w:t>sentence,</w:t>
      </w:r>
      <w:r>
        <w:rPr>
          <w:spacing w:val="-2"/>
        </w:rPr>
        <w:t xml:space="preserve"> </w:t>
      </w:r>
      <w:r>
        <w:t>then</w:t>
      </w:r>
      <w:r>
        <w:rPr>
          <w:spacing w:val="-2"/>
        </w:rPr>
        <w:t xml:space="preserve"> </w:t>
      </w:r>
      <w:r>
        <w:t>by</w:t>
      </w:r>
      <w:r>
        <w:rPr>
          <w:spacing w:val="-2"/>
        </w:rPr>
        <w:t xml:space="preserve"> </w:t>
      </w:r>
      <w:r>
        <w:t>word</w:t>
      </w:r>
      <w:r>
        <w:rPr>
          <w:spacing w:val="-2"/>
        </w:rPr>
        <w:t xml:space="preserve"> </w:t>
      </w:r>
      <w:r>
        <w:t>to</w:t>
      </w:r>
      <w:r>
        <w:rPr>
          <w:spacing w:val="-2"/>
        </w:rPr>
        <w:t xml:space="preserve"> </w:t>
      </w:r>
      <w:r>
        <w:t>ensure</w:t>
      </w:r>
      <w:r>
        <w:rPr>
          <w:spacing w:val="-3"/>
        </w:rPr>
        <w:t xml:space="preserve"> </w:t>
      </w:r>
      <w:r>
        <w:t>that</w:t>
      </w:r>
      <w:r>
        <w:rPr>
          <w:spacing w:val="-2"/>
        </w:rPr>
        <w:t xml:space="preserve"> </w:t>
      </w:r>
      <w:r>
        <w:t>punctuation</w:t>
      </w:r>
      <w:r>
        <w:rPr>
          <w:spacing w:val="-2"/>
        </w:rPr>
        <w:t xml:space="preserve"> </w:t>
      </w:r>
      <w:r>
        <w:t>is</w:t>
      </w:r>
      <w:r>
        <w:rPr>
          <w:spacing w:val="-2"/>
        </w:rPr>
        <w:t xml:space="preserve"> </w:t>
      </w:r>
      <w:r>
        <w:t>caught</w:t>
      </w:r>
      <w:r>
        <w:rPr>
          <w:spacing w:val="-2"/>
        </w:rPr>
        <w:t xml:space="preserve"> </w:t>
      </w:r>
      <w:r>
        <w:t>as</w:t>
      </w:r>
      <w:r>
        <w:rPr>
          <w:spacing w:val="-2"/>
        </w:rPr>
        <w:t xml:space="preserve"> </w:t>
      </w:r>
      <w:r>
        <w:t>it's</w:t>
      </w:r>
      <w:r>
        <w:rPr>
          <w:spacing w:val="-2"/>
        </w:rPr>
        <w:t xml:space="preserve"> </w:t>
      </w:r>
      <w:r>
        <w:t xml:space="preserve">own </w:t>
      </w:r>
      <w:r>
        <w:rPr>
          <w:spacing w:val="-2"/>
        </w:rPr>
        <w:t>token</w:t>
      </w:r>
    </w:p>
    <w:p w14:paraId="79AEF298">
      <w:pPr>
        <w:pStyle w:val="6"/>
        <w:spacing w:line="460" w:lineRule="auto"/>
        <w:ind w:left="1046"/>
      </w:pPr>
      <w:r>
        <w:t>tokens</w:t>
      </w:r>
      <w:r>
        <w:rPr>
          <w:spacing w:val="-3"/>
        </w:rPr>
        <w:t xml:space="preserve"> </w:t>
      </w:r>
      <w:r>
        <w:t>=</w:t>
      </w:r>
      <w:r>
        <w:rPr>
          <w:spacing w:val="-5"/>
        </w:rPr>
        <w:t xml:space="preserve"> </w:t>
      </w:r>
      <w:r>
        <w:t>[word</w:t>
      </w:r>
      <w:r>
        <w:rPr>
          <w:spacing w:val="-2"/>
        </w:rPr>
        <w:t xml:space="preserve"> </w:t>
      </w:r>
      <w:r>
        <w:t>for</w:t>
      </w:r>
      <w:r>
        <w:rPr>
          <w:spacing w:val="-5"/>
        </w:rPr>
        <w:t xml:space="preserve"> </w:t>
      </w:r>
      <w:r>
        <w:t>sent</w:t>
      </w:r>
      <w:r>
        <w:rPr>
          <w:spacing w:val="-3"/>
        </w:rPr>
        <w:t xml:space="preserve"> </w:t>
      </w:r>
      <w:r>
        <w:t>in</w:t>
      </w:r>
      <w:r>
        <w:rPr>
          <w:spacing w:val="-3"/>
        </w:rPr>
        <w:t xml:space="preserve"> </w:t>
      </w:r>
      <w:r>
        <w:t>nltk.sent_tokenize(text)</w:t>
      </w:r>
      <w:r>
        <w:rPr>
          <w:spacing w:val="-2"/>
        </w:rPr>
        <w:t xml:space="preserve"> </w:t>
      </w:r>
      <w:r>
        <w:t>for</w:t>
      </w:r>
      <w:r>
        <w:rPr>
          <w:spacing w:val="-5"/>
        </w:rPr>
        <w:t xml:space="preserve"> </w:t>
      </w:r>
      <w:r>
        <w:t>word</w:t>
      </w:r>
      <w:r>
        <w:rPr>
          <w:spacing w:val="-3"/>
        </w:rPr>
        <w:t xml:space="preserve"> </w:t>
      </w:r>
      <w:r>
        <w:t>in</w:t>
      </w:r>
      <w:r>
        <w:rPr>
          <w:spacing w:val="-3"/>
        </w:rPr>
        <w:t xml:space="preserve"> </w:t>
      </w:r>
      <w:r>
        <w:t>nltk.word_tokenize(sent)] filtered_tokens = []</w:t>
      </w:r>
    </w:p>
    <w:p w14:paraId="0A836164">
      <w:pPr>
        <w:pStyle w:val="6"/>
        <w:spacing w:line="357" w:lineRule="auto"/>
        <w:ind w:left="1542" w:hanging="507"/>
      </w:pPr>
      <w:r>
        <w:t>#</w:t>
      </w:r>
      <w:r>
        <w:rPr>
          <w:spacing w:val="-3"/>
        </w:rPr>
        <w:t xml:space="preserve"> </w:t>
      </w:r>
      <w:r>
        <w:t>filter</w:t>
      </w:r>
      <w:r>
        <w:rPr>
          <w:spacing w:val="-3"/>
        </w:rPr>
        <w:t xml:space="preserve"> </w:t>
      </w:r>
      <w:r>
        <w:t>out</w:t>
      </w:r>
      <w:r>
        <w:rPr>
          <w:spacing w:val="-3"/>
        </w:rPr>
        <w:t xml:space="preserve"> </w:t>
      </w:r>
      <w:r>
        <w:t>any</w:t>
      </w:r>
      <w:r>
        <w:rPr>
          <w:spacing w:val="-3"/>
        </w:rPr>
        <w:t xml:space="preserve"> </w:t>
      </w:r>
      <w:r>
        <w:t>tokens</w:t>
      </w:r>
      <w:r>
        <w:rPr>
          <w:spacing w:val="-3"/>
        </w:rPr>
        <w:t xml:space="preserve"> </w:t>
      </w:r>
      <w:r>
        <w:t>not</w:t>
      </w:r>
      <w:r>
        <w:rPr>
          <w:spacing w:val="-3"/>
        </w:rPr>
        <w:t xml:space="preserve"> </w:t>
      </w:r>
      <w:r>
        <w:t>containing</w:t>
      </w:r>
      <w:r>
        <w:rPr>
          <w:spacing w:val="-3"/>
        </w:rPr>
        <w:t xml:space="preserve"> </w:t>
      </w:r>
      <w:r>
        <w:t>letters</w:t>
      </w:r>
      <w:r>
        <w:rPr>
          <w:spacing w:val="-3"/>
        </w:rPr>
        <w:t xml:space="preserve"> </w:t>
      </w:r>
      <w:r>
        <w:t>(e.g.,</w:t>
      </w:r>
      <w:r>
        <w:rPr>
          <w:spacing w:val="-1"/>
        </w:rPr>
        <w:t xml:space="preserve"> </w:t>
      </w:r>
      <w:r>
        <w:t>numeric</w:t>
      </w:r>
      <w:r>
        <w:rPr>
          <w:spacing w:val="-3"/>
        </w:rPr>
        <w:t xml:space="preserve"> </w:t>
      </w:r>
      <w:r>
        <w:t>tokens,</w:t>
      </w:r>
      <w:r>
        <w:rPr>
          <w:spacing w:val="-3"/>
        </w:rPr>
        <w:t xml:space="preserve"> </w:t>
      </w:r>
      <w:r>
        <w:t>raw</w:t>
      </w:r>
      <w:r>
        <w:rPr>
          <w:spacing w:val="-3"/>
        </w:rPr>
        <w:t xml:space="preserve"> </w:t>
      </w:r>
      <w:r>
        <w:t>punctuation)</w:t>
      </w:r>
      <w:r>
        <w:rPr>
          <w:spacing w:val="-3"/>
        </w:rPr>
        <w:t xml:space="preserve"> </w:t>
      </w:r>
      <w:r>
        <w:t>and words whose length is less than 2 characters - removes</w:t>
      </w:r>
    </w:p>
    <w:p w14:paraId="5FF163C8">
      <w:pPr>
        <w:pStyle w:val="6"/>
        <w:spacing w:line="274" w:lineRule="exact"/>
        <w:ind w:left="1557"/>
      </w:pPr>
      <w:r>
        <w:t>&lt;br/a&gt;</w:t>
      </w:r>
      <w:r>
        <w:rPr>
          <w:spacing w:val="-4"/>
        </w:rPr>
        <w:t xml:space="preserve"> </w:t>
      </w:r>
      <w:r>
        <w:t>formating</w:t>
      </w:r>
      <w:r>
        <w:rPr>
          <w:spacing w:val="-2"/>
        </w:rPr>
        <w:t xml:space="preserve"> </w:t>
      </w:r>
      <w:r>
        <w:t>from</w:t>
      </w:r>
      <w:r>
        <w:rPr>
          <w:spacing w:val="-1"/>
        </w:rPr>
        <w:t xml:space="preserve"> </w:t>
      </w:r>
      <w:r>
        <w:rPr>
          <w:spacing w:val="-4"/>
        </w:rPr>
        <w:t>data</w:t>
      </w:r>
    </w:p>
    <w:p w14:paraId="0B230ABD">
      <w:pPr>
        <w:spacing w:after="0" w:line="274" w:lineRule="exact"/>
        <w:sectPr>
          <w:pgSz w:w="11940" w:h="16860"/>
          <w:pgMar w:top="1460" w:right="1180" w:bottom="760" w:left="800" w:header="619" w:footer="563" w:gutter="0"/>
          <w:cols w:space="720" w:num="1"/>
        </w:sectPr>
      </w:pPr>
    </w:p>
    <w:p w14:paraId="53E8046F">
      <w:pPr>
        <w:pStyle w:val="6"/>
        <w:spacing w:before="82"/>
        <w:ind w:left="839"/>
      </w:pPr>
      <w:r>
        <w:t>for</w:t>
      </w:r>
      <w:r>
        <w:rPr>
          <w:spacing w:val="-2"/>
        </w:rPr>
        <w:t xml:space="preserve"> </w:t>
      </w:r>
      <w:r>
        <w:t xml:space="preserve">token in </w:t>
      </w:r>
      <w:r>
        <w:rPr>
          <w:spacing w:val="-2"/>
        </w:rPr>
        <w:t>tokens:</w:t>
      </w:r>
    </w:p>
    <w:p w14:paraId="3D30A256">
      <w:pPr>
        <w:pStyle w:val="6"/>
        <w:spacing w:before="136" w:line="360" w:lineRule="auto"/>
        <w:ind w:left="2279" w:hanging="720"/>
      </w:pPr>
      <w:r>
        <w:t>if</w:t>
      </w:r>
      <w:r>
        <w:rPr>
          <w:spacing w:val="-3"/>
        </w:rPr>
        <w:t xml:space="preserve"> </w:t>
      </w:r>
      <w:r>
        <w:t>re.search('[a-zA-Z]',</w:t>
      </w:r>
      <w:r>
        <w:rPr>
          <w:spacing w:val="-3"/>
        </w:rPr>
        <w:t xml:space="preserve"> </w:t>
      </w:r>
      <w:r>
        <w:t>token)</w:t>
      </w:r>
      <w:r>
        <w:rPr>
          <w:spacing w:val="-3"/>
        </w:rPr>
        <w:t xml:space="preserve"> </w:t>
      </w:r>
      <w:r>
        <w:t>and</w:t>
      </w:r>
      <w:r>
        <w:rPr>
          <w:spacing w:val="-3"/>
        </w:rPr>
        <w:t xml:space="preserve"> </w:t>
      </w:r>
      <w:r>
        <w:t>len(token)</w:t>
      </w:r>
      <w:r>
        <w:rPr>
          <w:spacing w:val="-3"/>
        </w:rPr>
        <w:t xml:space="preserve"> </w:t>
      </w:r>
      <w:r>
        <w:t>&gt;</w:t>
      </w:r>
      <w:r>
        <w:rPr>
          <w:spacing w:val="-5"/>
        </w:rPr>
        <w:t xml:space="preserve"> </w:t>
      </w:r>
      <w:r>
        <w:t>2</w:t>
      </w:r>
      <w:r>
        <w:rPr>
          <w:spacing w:val="-1"/>
        </w:rPr>
        <w:t xml:space="preserve"> </w:t>
      </w:r>
      <w:r>
        <w:t>and</w:t>
      </w:r>
      <w:r>
        <w:rPr>
          <w:spacing w:val="-3"/>
        </w:rPr>
        <w:t xml:space="preserve"> </w:t>
      </w:r>
      <w:r>
        <w:t>token</w:t>
      </w:r>
      <w:r>
        <w:rPr>
          <w:spacing w:val="-3"/>
        </w:rPr>
        <w:t xml:space="preserve"> </w:t>
      </w:r>
      <w:r>
        <w:t>not</w:t>
      </w:r>
      <w:r>
        <w:rPr>
          <w:spacing w:val="-3"/>
        </w:rPr>
        <w:t xml:space="preserve"> </w:t>
      </w:r>
      <w:r>
        <w:t>in</w:t>
      </w:r>
      <w:r>
        <w:rPr>
          <w:spacing w:val="-3"/>
        </w:rPr>
        <w:t xml:space="preserve"> </w:t>
      </w:r>
      <w:r>
        <w:t>stop_words</w:t>
      </w:r>
      <w:r>
        <w:rPr>
          <w:spacing w:val="-3"/>
        </w:rPr>
        <w:t xml:space="preserve"> </w:t>
      </w:r>
      <w:r>
        <w:t xml:space="preserve">: </w:t>
      </w:r>
      <w:r>
        <w:rPr>
          <w:spacing w:val="-2"/>
        </w:rPr>
        <w:t>filtered_tokens.append(token)</w:t>
      </w:r>
    </w:p>
    <w:p w14:paraId="1136B25E">
      <w:pPr>
        <w:pStyle w:val="6"/>
        <w:spacing w:line="360" w:lineRule="auto"/>
        <w:ind w:left="1046" w:right="5849" w:firstLine="513"/>
      </w:pPr>
      <w:r>
        <w:t>return</w:t>
      </w:r>
      <w:r>
        <w:rPr>
          <w:spacing w:val="-15"/>
        </w:rPr>
        <w:t xml:space="preserve"> </w:t>
      </w:r>
      <w:r>
        <w:t xml:space="preserve">filtered_tokens </w:t>
      </w:r>
      <w:r>
        <w:rPr>
          <w:spacing w:val="-2"/>
        </w:rPr>
        <w:t>#tokenize</w:t>
      </w:r>
    </w:p>
    <w:p w14:paraId="616B59CE">
      <w:pPr>
        <w:pStyle w:val="6"/>
        <w:spacing w:before="140"/>
      </w:pPr>
    </w:p>
    <w:p w14:paraId="000AA3FC">
      <w:pPr>
        <w:pStyle w:val="6"/>
        <w:spacing w:line="360" w:lineRule="auto"/>
        <w:ind w:left="1046" w:right="931"/>
      </w:pPr>
      <w:r>
        <w:t>#</w:t>
      </w:r>
      <w:r>
        <w:rPr>
          <w:spacing w:val="-4"/>
        </w:rPr>
        <w:t xml:space="preserve"> </w:t>
      </w:r>
      <w:r>
        <w:t>%time</w:t>
      </w:r>
      <w:r>
        <w:rPr>
          <w:spacing w:val="-4"/>
        </w:rPr>
        <w:t xml:space="preserve"> </w:t>
      </w:r>
      <w:r>
        <w:t>tokenized_text</w:t>
      </w:r>
      <w:r>
        <w:rPr>
          <w:spacing w:val="-2"/>
        </w:rPr>
        <w:t xml:space="preserve"> </w:t>
      </w:r>
      <w:r>
        <w:t>=</w:t>
      </w:r>
      <w:r>
        <w:rPr>
          <w:spacing w:val="-5"/>
        </w:rPr>
        <w:t xml:space="preserve"> </w:t>
      </w:r>
      <w:r>
        <w:t>[tokenize_and_stopWordsRemoval(text)</w:t>
      </w:r>
      <w:r>
        <w:rPr>
          <w:spacing w:val="-4"/>
        </w:rPr>
        <w:t xml:space="preserve"> </w:t>
      </w:r>
      <w:r>
        <w:t>for</w:t>
      </w:r>
      <w:r>
        <w:rPr>
          <w:spacing w:val="-4"/>
        </w:rPr>
        <w:t xml:space="preserve"> </w:t>
      </w:r>
      <w:r>
        <w:t>text</w:t>
      </w:r>
      <w:r>
        <w:rPr>
          <w:spacing w:val="-4"/>
        </w:rPr>
        <w:t xml:space="preserve"> </w:t>
      </w:r>
      <w:r>
        <w:t>in</w:t>
      </w:r>
      <w:r>
        <w:rPr>
          <w:spacing w:val="-4"/>
        </w:rPr>
        <w:t xml:space="preserve"> </w:t>
      </w:r>
      <w:r>
        <w:t>txt] print len(tokenized_text)</w:t>
      </w:r>
    </w:p>
    <w:p w14:paraId="61FB6C2A">
      <w:pPr>
        <w:pStyle w:val="6"/>
        <w:spacing w:line="360" w:lineRule="auto"/>
        <w:ind w:left="1046" w:right="6510"/>
      </w:pPr>
      <w:r>
        <w:t>print</w:t>
      </w:r>
      <w:r>
        <w:rPr>
          <w:spacing w:val="-15"/>
        </w:rPr>
        <w:t xml:space="preserve"> </w:t>
      </w:r>
      <w:r>
        <w:t>tokenized_text[11] print txt[11]</w:t>
      </w:r>
    </w:p>
    <w:p w14:paraId="2803A4C2">
      <w:pPr>
        <w:pStyle w:val="6"/>
        <w:spacing w:before="137"/>
      </w:pPr>
    </w:p>
    <w:p w14:paraId="7ECB4FF5">
      <w:pPr>
        <w:pStyle w:val="6"/>
        <w:ind w:left="1046"/>
      </w:pPr>
      <w:r>
        <w:t>"""#</w:t>
      </w:r>
      <w:r>
        <w:rPr>
          <w:spacing w:val="-2"/>
        </w:rPr>
        <w:t xml:space="preserve"> </w:t>
      </w:r>
      <w:r>
        <w:t>Name</w:t>
      </w:r>
      <w:r>
        <w:rPr>
          <w:spacing w:val="-1"/>
        </w:rPr>
        <w:t xml:space="preserve"> </w:t>
      </w:r>
      <w:r>
        <w:t>and</w:t>
      </w:r>
      <w:r>
        <w:rPr>
          <w:spacing w:val="-1"/>
        </w:rPr>
        <w:t xml:space="preserve"> </w:t>
      </w:r>
      <w:r>
        <w:t xml:space="preserve">Place </w:t>
      </w:r>
      <w:r>
        <w:rPr>
          <w:spacing w:val="-2"/>
        </w:rPr>
        <w:t>Identification</w:t>
      </w:r>
    </w:p>
    <w:p w14:paraId="7FC9F9E3">
      <w:pPr>
        <w:pStyle w:val="6"/>
      </w:pPr>
    </w:p>
    <w:p w14:paraId="5BCE89D0">
      <w:pPr>
        <w:pStyle w:val="6"/>
        <w:spacing w:line="357" w:lineRule="auto"/>
        <w:ind w:left="1542" w:right="201" w:hanging="507"/>
      </w:pPr>
      <w:r>
        <w:t>This can be achieved by Named Entity Recognition (NER). Here I first utilize Spacy for this</w:t>
      </w:r>
      <w:r>
        <w:rPr>
          <w:spacing w:val="-2"/>
        </w:rPr>
        <w:t xml:space="preserve"> </w:t>
      </w:r>
      <w:r>
        <w:t>purpose</w:t>
      </w:r>
      <w:r>
        <w:rPr>
          <w:spacing w:val="-4"/>
        </w:rPr>
        <w:t xml:space="preserve"> </w:t>
      </w:r>
      <w:r>
        <w:t>but</w:t>
      </w:r>
      <w:r>
        <w:rPr>
          <w:spacing w:val="-2"/>
        </w:rPr>
        <w:t xml:space="preserve"> </w:t>
      </w:r>
      <w:r>
        <w:t>after</w:t>
      </w:r>
      <w:r>
        <w:rPr>
          <w:spacing w:val="-4"/>
        </w:rPr>
        <w:t xml:space="preserve"> </w:t>
      </w:r>
      <w:r>
        <w:t>seeing</w:t>
      </w:r>
      <w:r>
        <w:rPr>
          <w:spacing w:val="-2"/>
        </w:rPr>
        <w:t xml:space="preserve"> </w:t>
      </w:r>
      <w:r>
        <w:t>quiet</w:t>
      </w:r>
      <w:r>
        <w:rPr>
          <w:spacing w:val="-2"/>
        </w:rPr>
        <w:t xml:space="preserve"> </w:t>
      </w:r>
      <w:r>
        <w:t>a</w:t>
      </w:r>
      <w:r>
        <w:rPr>
          <w:spacing w:val="-2"/>
        </w:rPr>
        <w:t xml:space="preserve"> </w:t>
      </w:r>
      <w:r>
        <w:t>few</w:t>
      </w:r>
      <w:r>
        <w:rPr>
          <w:spacing w:val="-2"/>
        </w:rPr>
        <w:t xml:space="preserve"> </w:t>
      </w:r>
      <w:r>
        <w:t>exceptions</w:t>
      </w:r>
      <w:r>
        <w:rPr>
          <w:spacing w:val="-2"/>
        </w:rPr>
        <w:t xml:space="preserve"> </w:t>
      </w:r>
      <w:r>
        <w:t>in</w:t>
      </w:r>
      <w:r>
        <w:rPr>
          <w:spacing w:val="-2"/>
        </w:rPr>
        <w:t xml:space="preserve"> </w:t>
      </w:r>
      <w:r>
        <w:t>the</w:t>
      </w:r>
      <w:r>
        <w:rPr>
          <w:spacing w:val="-3"/>
        </w:rPr>
        <w:t xml:space="preserve"> </w:t>
      </w:r>
      <w:r>
        <w:t>results,</w:t>
      </w:r>
      <w:r>
        <w:rPr>
          <w:spacing w:val="-2"/>
        </w:rPr>
        <w:t xml:space="preserve"> </w:t>
      </w:r>
      <w:r>
        <w:t>I</w:t>
      </w:r>
      <w:r>
        <w:rPr>
          <w:spacing w:val="-5"/>
        </w:rPr>
        <w:t xml:space="preserve"> </w:t>
      </w:r>
      <w:r>
        <w:t>have</w:t>
      </w:r>
      <w:r>
        <w:rPr>
          <w:spacing w:val="-3"/>
        </w:rPr>
        <w:t xml:space="preserve"> </w:t>
      </w:r>
      <w:r>
        <w:t>also</w:t>
      </w:r>
      <w:r>
        <w:rPr>
          <w:spacing w:val="-2"/>
        </w:rPr>
        <w:t xml:space="preserve"> </w:t>
      </w:r>
      <w:r>
        <w:t>shown the same task using NLTK's NER.</w:t>
      </w:r>
    </w:p>
    <w:p w14:paraId="28D136AA">
      <w:pPr>
        <w:pStyle w:val="6"/>
        <w:ind w:left="1046" w:right="761"/>
      </w:pPr>
      <w:r>
        <w:t>Top</w:t>
      </w:r>
      <w:r>
        <w:rPr>
          <w:spacing w:val="-2"/>
        </w:rPr>
        <w:t xml:space="preserve"> </w:t>
      </w:r>
      <w:r>
        <w:t>10</w:t>
      </w:r>
      <w:r>
        <w:rPr>
          <w:spacing w:val="-2"/>
        </w:rPr>
        <w:t xml:space="preserve"> </w:t>
      </w:r>
      <w:r>
        <w:t>results</w:t>
      </w:r>
      <w:r>
        <w:rPr>
          <w:spacing w:val="-2"/>
        </w:rPr>
        <w:t xml:space="preserve"> </w:t>
      </w:r>
      <w:r>
        <w:t>for</w:t>
      </w:r>
      <w:r>
        <w:rPr>
          <w:spacing w:val="-4"/>
        </w:rPr>
        <w:t xml:space="preserve"> </w:t>
      </w:r>
      <w:r>
        <w:t>both</w:t>
      </w:r>
      <w:r>
        <w:rPr>
          <w:spacing w:val="-2"/>
        </w:rPr>
        <w:t xml:space="preserve"> </w:t>
      </w:r>
      <w:r>
        <w:t>the</w:t>
      </w:r>
      <w:r>
        <w:rPr>
          <w:spacing w:val="-3"/>
        </w:rPr>
        <w:t xml:space="preserve"> </w:t>
      </w:r>
      <w:r>
        <w:t>categories(Name</w:t>
      </w:r>
      <w:r>
        <w:rPr>
          <w:spacing w:val="-2"/>
        </w:rPr>
        <w:t xml:space="preserve"> </w:t>
      </w:r>
      <w:r>
        <w:t>of</w:t>
      </w:r>
      <w:r>
        <w:rPr>
          <w:spacing w:val="-4"/>
        </w:rPr>
        <w:t xml:space="preserve"> </w:t>
      </w:r>
      <w:r>
        <w:t>people</w:t>
      </w:r>
      <w:r>
        <w:rPr>
          <w:spacing w:val="-2"/>
        </w:rPr>
        <w:t xml:space="preserve"> </w:t>
      </w:r>
      <w:r>
        <w:t>and</w:t>
      </w:r>
      <w:r>
        <w:rPr>
          <w:spacing w:val="-2"/>
        </w:rPr>
        <w:t xml:space="preserve"> </w:t>
      </w:r>
      <w:r>
        <w:t>places)</w:t>
      </w:r>
      <w:r>
        <w:rPr>
          <w:spacing w:val="-2"/>
        </w:rPr>
        <w:t xml:space="preserve"> </w:t>
      </w:r>
      <w:r>
        <w:t>are</w:t>
      </w:r>
      <w:r>
        <w:rPr>
          <w:spacing w:val="-3"/>
        </w:rPr>
        <w:t xml:space="preserve"> </w:t>
      </w:r>
      <w:r>
        <w:t>shown</w:t>
      </w:r>
      <w:r>
        <w:rPr>
          <w:spacing w:val="-2"/>
        </w:rPr>
        <w:t xml:space="preserve"> </w:t>
      </w:r>
      <w:r>
        <w:t xml:space="preserve">below. </w:t>
      </w:r>
      <w:r>
        <w:rPr>
          <w:spacing w:val="-4"/>
        </w:rPr>
        <w:t>"""</w:t>
      </w:r>
    </w:p>
    <w:p w14:paraId="4B59A4D8">
      <w:pPr>
        <w:pStyle w:val="6"/>
        <w:spacing w:before="97"/>
      </w:pPr>
    </w:p>
    <w:p w14:paraId="027FB424">
      <w:pPr>
        <w:pStyle w:val="6"/>
        <w:ind w:left="1046"/>
      </w:pPr>
      <w:r>
        <w:t>import</w:t>
      </w:r>
      <w:r>
        <w:rPr>
          <w:spacing w:val="-2"/>
        </w:rPr>
        <w:t xml:space="preserve"> spacy</w:t>
      </w:r>
    </w:p>
    <w:p w14:paraId="4774B161">
      <w:pPr>
        <w:pStyle w:val="6"/>
        <w:spacing w:before="137" w:line="360" w:lineRule="auto"/>
        <w:ind w:left="1046" w:right="6510"/>
      </w:pPr>
      <w:r>
        <w:t>nlp</w:t>
      </w:r>
      <w:r>
        <w:rPr>
          <w:spacing w:val="-15"/>
        </w:rPr>
        <w:t xml:space="preserve"> </w:t>
      </w:r>
      <w:r>
        <w:t>=</w:t>
      </w:r>
      <w:r>
        <w:rPr>
          <w:spacing w:val="-15"/>
        </w:rPr>
        <w:t xml:space="preserve"> </w:t>
      </w:r>
      <w:r>
        <w:t>spacy.load('en') doc_str = ""</w:t>
      </w:r>
    </w:p>
    <w:p w14:paraId="3AC04800">
      <w:pPr>
        <w:pStyle w:val="6"/>
        <w:ind w:left="1046"/>
      </w:pPr>
      <w:r>
        <w:t>for</w:t>
      </w:r>
      <w:r>
        <w:rPr>
          <w:spacing w:val="-3"/>
        </w:rPr>
        <w:t xml:space="preserve"> </w:t>
      </w:r>
      <w:r>
        <w:t xml:space="preserve">item in </w:t>
      </w:r>
      <w:r>
        <w:rPr>
          <w:spacing w:val="-2"/>
        </w:rPr>
        <w:t>tokenized_text:</w:t>
      </w:r>
    </w:p>
    <w:p w14:paraId="5F821E00">
      <w:pPr>
        <w:pStyle w:val="6"/>
        <w:spacing w:before="139" w:line="360" w:lineRule="auto"/>
        <w:ind w:left="1046" w:right="4670" w:firstLine="239"/>
      </w:pPr>
      <w:r>
        <w:t>doc_str</w:t>
      </w:r>
      <w:r>
        <w:rPr>
          <w:spacing w:val="-4"/>
        </w:rPr>
        <w:t xml:space="preserve"> </w:t>
      </w:r>
      <w:r>
        <w:t>=</w:t>
      </w:r>
      <w:r>
        <w:rPr>
          <w:spacing w:val="-5"/>
        </w:rPr>
        <w:t xml:space="preserve"> </w:t>
      </w:r>
      <w:r>
        <w:t>doc_str</w:t>
      </w:r>
      <w:r>
        <w:rPr>
          <w:spacing w:val="-2"/>
        </w:rPr>
        <w:t xml:space="preserve"> </w:t>
      </w:r>
      <w:r>
        <w:t>+</w:t>
      </w:r>
      <w:r>
        <w:rPr>
          <w:spacing w:val="-5"/>
        </w:rPr>
        <w:t xml:space="preserve"> </w:t>
      </w:r>
      <w:r>
        <w:t>"</w:t>
      </w:r>
      <w:r>
        <w:rPr>
          <w:spacing w:val="-4"/>
        </w:rPr>
        <w:t xml:space="preserve"> </w:t>
      </w:r>
      <w:r>
        <w:t>"</w:t>
      </w:r>
      <w:r>
        <w:rPr>
          <w:spacing w:val="-4"/>
        </w:rPr>
        <w:t xml:space="preserve"> </w:t>
      </w:r>
      <w:r>
        <w:t>+</w:t>
      </w:r>
      <w:r>
        <w:rPr>
          <w:spacing w:val="-5"/>
        </w:rPr>
        <w:t xml:space="preserve"> </w:t>
      </w:r>
      <w:r>
        <w:t>"</w:t>
      </w:r>
      <w:r>
        <w:rPr>
          <w:spacing w:val="-4"/>
        </w:rPr>
        <w:t xml:space="preserve"> </w:t>
      </w:r>
      <w:r>
        <w:t>".join(item) doc = nlp(doc_str.decode('utf-8'))</w:t>
      </w:r>
    </w:p>
    <w:p w14:paraId="2B0DE2E5">
      <w:pPr>
        <w:pStyle w:val="6"/>
        <w:ind w:left="1046"/>
      </w:pPr>
      <w:r>
        <w:t xml:space="preserve">print </w:t>
      </w:r>
      <w:r>
        <w:rPr>
          <w:spacing w:val="-2"/>
        </w:rPr>
        <w:t>type(doc)</w:t>
      </w:r>
    </w:p>
    <w:p w14:paraId="1203153B">
      <w:pPr>
        <w:pStyle w:val="6"/>
        <w:spacing w:before="137" w:line="360" w:lineRule="auto"/>
        <w:ind w:left="1046" w:right="4143"/>
      </w:pPr>
      <w:r>
        <w:t>#</w:t>
      </w:r>
      <w:r>
        <w:rPr>
          <w:spacing w:val="-5"/>
        </w:rPr>
        <w:t xml:space="preserve"> </w:t>
      </w:r>
      <w:r>
        <w:t>print([(X.text,</w:t>
      </w:r>
      <w:r>
        <w:rPr>
          <w:spacing w:val="-5"/>
        </w:rPr>
        <w:t xml:space="preserve"> </w:t>
      </w:r>
      <w:r>
        <w:t>X.label_)</w:t>
      </w:r>
      <w:r>
        <w:rPr>
          <w:spacing w:val="-5"/>
        </w:rPr>
        <w:t xml:space="preserve"> </w:t>
      </w:r>
      <w:r>
        <w:t>for</w:t>
      </w:r>
      <w:r>
        <w:rPr>
          <w:spacing w:val="-5"/>
        </w:rPr>
        <w:t xml:space="preserve"> </w:t>
      </w:r>
      <w:r>
        <w:t>X</w:t>
      </w:r>
      <w:r>
        <w:rPr>
          <w:spacing w:val="-7"/>
        </w:rPr>
        <w:t xml:space="preserve"> </w:t>
      </w:r>
      <w:r>
        <w:t>in</w:t>
      </w:r>
      <w:r>
        <w:rPr>
          <w:spacing w:val="-5"/>
        </w:rPr>
        <w:t xml:space="preserve"> </w:t>
      </w:r>
      <w:r>
        <w:t>doc.ents]) list_person = []</w:t>
      </w:r>
    </w:p>
    <w:p w14:paraId="30AFF16F">
      <w:pPr>
        <w:pStyle w:val="6"/>
        <w:spacing w:before="1"/>
        <w:ind w:left="1046"/>
      </w:pPr>
      <w:r>
        <w:t>list_place</w:t>
      </w:r>
      <w:r>
        <w:rPr>
          <w:spacing w:val="-2"/>
        </w:rPr>
        <w:t xml:space="preserve"> </w:t>
      </w:r>
      <w:r>
        <w:t>=</w:t>
      </w:r>
      <w:r>
        <w:rPr>
          <w:spacing w:val="-2"/>
        </w:rPr>
        <w:t xml:space="preserve"> </w:t>
      </w:r>
      <w:r>
        <w:rPr>
          <w:spacing w:val="-5"/>
        </w:rPr>
        <w:t>[]</w:t>
      </w:r>
    </w:p>
    <w:p w14:paraId="3770D03D">
      <w:pPr>
        <w:pStyle w:val="6"/>
        <w:spacing w:before="139"/>
        <w:ind w:left="1046"/>
      </w:pPr>
      <w:r>
        <w:t>for</w:t>
      </w:r>
      <w:r>
        <w:rPr>
          <w:spacing w:val="-2"/>
        </w:rPr>
        <w:t xml:space="preserve"> </w:t>
      </w:r>
      <w:r>
        <w:t xml:space="preserve">X in </w:t>
      </w:r>
      <w:r>
        <w:rPr>
          <w:spacing w:val="-2"/>
        </w:rPr>
        <w:t>doc.ents:</w:t>
      </w:r>
    </w:p>
    <w:p w14:paraId="24D9B09E">
      <w:pPr>
        <w:pStyle w:val="6"/>
        <w:spacing w:before="137" w:line="360" w:lineRule="auto"/>
        <w:ind w:left="1526" w:right="4670" w:hanging="240"/>
      </w:pPr>
      <w:r>
        <w:t>if (X.label_ == u'PERSON'): list_person.append((X.text,</w:t>
      </w:r>
      <w:r>
        <w:rPr>
          <w:spacing w:val="-15"/>
        </w:rPr>
        <w:t xml:space="preserve"> </w:t>
      </w:r>
      <w:r>
        <w:t>X.label_))</w:t>
      </w:r>
    </w:p>
    <w:p w14:paraId="265DFC74">
      <w:pPr>
        <w:pStyle w:val="6"/>
        <w:spacing w:line="360" w:lineRule="auto"/>
        <w:ind w:left="1559" w:right="2987" w:hanging="274"/>
      </w:pPr>
      <w:r>
        <w:t>elif</w:t>
      </w:r>
      <w:r>
        <w:rPr>
          <w:spacing w:val="-5"/>
        </w:rPr>
        <w:t xml:space="preserve"> </w:t>
      </w:r>
      <w:r>
        <w:t>(X.label_</w:t>
      </w:r>
      <w:r>
        <w:rPr>
          <w:spacing w:val="-3"/>
        </w:rPr>
        <w:t xml:space="preserve"> </w:t>
      </w:r>
      <w:r>
        <w:t>==</w:t>
      </w:r>
      <w:r>
        <w:rPr>
          <w:spacing w:val="-6"/>
        </w:rPr>
        <w:t xml:space="preserve"> </w:t>
      </w:r>
      <w:r>
        <w:t>u'GPE')|</w:t>
      </w:r>
      <w:r>
        <w:rPr>
          <w:spacing w:val="-6"/>
        </w:rPr>
        <w:t xml:space="preserve"> </w:t>
      </w:r>
      <w:r>
        <w:t>(X.label_</w:t>
      </w:r>
      <w:r>
        <w:rPr>
          <w:spacing w:val="-5"/>
        </w:rPr>
        <w:t xml:space="preserve"> </w:t>
      </w:r>
      <w:r>
        <w:t>==</w:t>
      </w:r>
      <w:r>
        <w:rPr>
          <w:spacing w:val="-6"/>
        </w:rPr>
        <w:t xml:space="preserve"> </w:t>
      </w:r>
      <w:r>
        <w:t>u'LOC')</w:t>
      </w:r>
      <w:r>
        <w:rPr>
          <w:spacing w:val="-4"/>
        </w:rPr>
        <w:t xml:space="preserve"> </w:t>
      </w:r>
      <w:r>
        <w:t>: list_place.append((X.text, X.label_))</w:t>
      </w:r>
    </w:p>
    <w:p w14:paraId="63FF9FEA">
      <w:pPr>
        <w:spacing w:after="0" w:line="360" w:lineRule="auto"/>
        <w:sectPr>
          <w:pgSz w:w="11940" w:h="16860"/>
          <w:pgMar w:top="1460" w:right="1180" w:bottom="760" w:left="800" w:header="619" w:footer="563" w:gutter="0"/>
          <w:cols w:space="720" w:num="1"/>
        </w:sectPr>
      </w:pPr>
    </w:p>
    <w:p w14:paraId="61EDBD1A">
      <w:pPr>
        <w:pStyle w:val="6"/>
        <w:spacing w:before="82" w:line="480" w:lineRule="auto"/>
        <w:ind w:left="1046" w:right="2987"/>
      </w:pPr>
      <w:r>
        <w:t>#</w:t>
      </w:r>
      <w:r>
        <w:rPr>
          <w:spacing w:val="-4"/>
        </w:rPr>
        <w:t xml:space="preserve"> </w:t>
      </w:r>
      <w:r>
        <w:t>Set</w:t>
      </w:r>
      <w:r>
        <w:rPr>
          <w:spacing w:val="-4"/>
        </w:rPr>
        <w:t xml:space="preserve"> </w:t>
      </w:r>
      <w:r>
        <w:t>operation</w:t>
      </w:r>
      <w:r>
        <w:rPr>
          <w:spacing w:val="-4"/>
        </w:rPr>
        <w:t xml:space="preserve"> </w:t>
      </w:r>
      <w:r>
        <w:t>on</w:t>
      </w:r>
      <w:r>
        <w:rPr>
          <w:spacing w:val="-4"/>
        </w:rPr>
        <w:t xml:space="preserve"> </w:t>
      </w:r>
      <w:r>
        <w:t>lists</w:t>
      </w:r>
      <w:r>
        <w:rPr>
          <w:spacing w:val="-4"/>
        </w:rPr>
        <w:t xml:space="preserve"> </w:t>
      </w:r>
      <w:r>
        <w:t>to</w:t>
      </w:r>
      <w:r>
        <w:rPr>
          <w:spacing w:val="-6"/>
        </w:rPr>
        <w:t xml:space="preserve"> </w:t>
      </w:r>
      <w:r>
        <w:t>remove</w:t>
      </w:r>
      <w:r>
        <w:rPr>
          <w:spacing w:val="-4"/>
        </w:rPr>
        <w:t xml:space="preserve"> </w:t>
      </w:r>
      <w:r>
        <w:t>the</w:t>
      </w:r>
      <w:r>
        <w:rPr>
          <w:spacing w:val="-5"/>
        </w:rPr>
        <w:t xml:space="preserve"> </w:t>
      </w:r>
      <w:r>
        <w:t>duplicate</w:t>
      </w:r>
      <w:r>
        <w:rPr>
          <w:spacing w:val="-5"/>
        </w:rPr>
        <w:t xml:space="preserve"> </w:t>
      </w:r>
      <w:r>
        <w:t>entries list_person = list(set(list_person))</w:t>
      </w:r>
    </w:p>
    <w:p w14:paraId="4B33A591">
      <w:pPr>
        <w:pStyle w:val="6"/>
        <w:ind w:left="1046"/>
      </w:pPr>
      <w:r>
        <w:t>list_place</w:t>
      </w:r>
      <w:r>
        <w:rPr>
          <w:spacing w:val="-2"/>
        </w:rPr>
        <w:t xml:space="preserve"> </w:t>
      </w:r>
      <w:r>
        <w:t>=</w:t>
      </w:r>
      <w:r>
        <w:rPr>
          <w:spacing w:val="-2"/>
        </w:rPr>
        <w:t xml:space="preserve"> list(set(list_place))</w:t>
      </w:r>
    </w:p>
    <w:p w14:paraId="6B973ACF">
      <w:pPr>
        <w:pStyle w:val="6"/>
      </w:pPr>
    </w:p>
    <w:p w14:paraId="108DE96A">
      <w:pPr>
        <w:pStyle w:val="6"/>
        <w:spacing w:line="480" w:lineRule="auto"/>
        <w:ind w:left="1046" w:right="4670"/>
      </w:pPr>
      <w:r>
        <w:t>#</w:t>
      </w:r>
      <w:r>
        <w:rPr>
          <w:spacing w:val="-5"/>
        </w:rPr>
        <w:t xml:space="preserve"> </w:t>
      </w:r>
      <w:r>
        <w:t>printing</w:t>
      </w:r>
      <w:r>
        <w:rPr>
          <w:spacing w:val="-5"/>
        </w:rPr>
        <w:t xml:space="preserve"> </w:t>
      </w:r>
      <w:r>
        <w:t>first</w:t>
      </w:r>
      <w:r>
        <w:rPr>
          <w:spacing w:val="-5"/>
        </w:rPr>
        <w:t xml:space="preserve"> </w:t>
      </w:r>
      <w:r>
        <w:t>10</w:t>
      </w:r>
      <w:r>
        <w:rPr>
          <w:spacing w:val="-5"/>
        </w:rPr>
        <w:t xml:space="preserve"> </w:t>
      </w:r>
      <w:r>
        <w:t>items</w:t>
      </w:r>
      <w:r>
        <w:rPr>
          <w:spacing w:val="-5"/>
        </w:rPr>
        <w:t xml:space="preserve"> </w:t>
      </w:r>
      <w:r>
        <w:t>in</w:t>
      </w:r>
      <w:r>
        <w:rPr>
          <w:spacing w:val="-5"/>
        </w:rPr>
        <w:t xml:space="preserve"> </w:t>
      </w:r>
      <w:r>
        <w:t>each</w:t>
      </w:r>
      <w:r>
        <w:rPr>
          <w:spacing w:val="-4"/>
        </w:rPr>
        <w:t xml:space="preserve"> </w:t>
      </w:r>
      <w:r>
        <w:t>category print list_person[:10]</w:t>
      </w:r>
    </w:p>
    <w:p w14:paraId="30FE35C5">
      <w:pPr>
        <w:pStyle w:val="6"/>
        <w:spacing w:line="480" w:lineRule="auto"/>
        <w:ind w:left="1046" w:right="6956"/>
      </w:pPr>
      <w:r>
        <w:t>print</w:t>
      </w:r>
      <w:r>
        <w:rPr>
          <w:spacing w:val="-7"/>
        </w:rPr>
        <w:t xml:space="preserve"> </w:t>
      </w:r>
      <w:r>
        <w:t>list_place[:10] nltk_personList</w:t>
      </w:r>
      <w:r>
        <w:rPr>
          <w:spacing w:val="-15"/>
        </w:rPr>
        <w:t xml:space="preserve"> </w:t>
      </w:r>
      <w:r>
        <w:t>=</w:t>
      </w:r>
      <w:r>
        <w:rPr>
          <w:spacing w:val="-15"/>
        </w:rPr>
        <w:t xml:space="preserve"> </w:t>
      </w:r>
      <w:r>
        <w:t>[] nltk_placeList = [] import nltk</w:t>
      </w:r>
    </w:p>
    <w:p w14:paraId="41FCE9B1">
      <w:pPr>
        <w:pStyle w:val="6"/>
        <w:spacing w:before="1"/>
        <w:ind w:left="1046"/>
      </w:pPr>
      <w:r>
        <w:t>for</w:t>
      </w:r>
      <w:r>
        <w:rPr>
          <w:spacing w:val="-3"/>
        </w:rPr>
        <w:t xml:space="preserve"> </w:t>
      </w:r>
      <w:r>
        <w:t xml:space="preserve">sent in </w:t>
      </w:r>
      <w:r>
        <w:rPr>
          <w:spacing w:val="-2"/>
        </w:rPr>
        <w:t>nltk.sent_tokenize(doc_str):</w:t>
      </w:r>
    </w:p>
    <w:p w14:paraId="26709ADF">
      <w:pPr>
        <w:pStyle w:val="6"/>
        <w:spacing w:before="276" w:line="480" w:lineRule="auto"/>
        <w:ind w:left="2099" w:right="1794" w:hanging="600"/>
      </w:pPr>
      <w:r>
        <w:t>for</w:t>
      </w:r>
      <w:r>
        <w:rPr>
          <w:spacing w:val="-12"/>
        </w:rPr>
        <w:t xml:space="preserve"> </w:t>
      </w:r>
      <w:r>
        <w:t>chunk</w:t>
      </w:r>
      <w:r>
        <w:rPr>
          <w:spacing w:val="-10"/>
        </w:rPr>
        <w:t xml:space="preserve"> </w:t>
      </w:r>
      <w:r>
        <w:t>in</w:t>
      </w:r>
      <w:r>
        <w:rPr>
          <w:spacing w:val="-10"/>
        </w:rPr>
        <w:t xml:space="preserve"> </w:t>
      </w:r>
      <w:r>
        <w:t>nltk.ne_chunk(nltk.pos_tag(nltk.word_tokenize(sent))): if hasattr(chunk, 'label'):</w:t>
      </w:r>
    </w:p>
    <w:p w14:paraId="24A09BDF">
      <w:pPr>
        <w:pStyle w:val="6"/>
        <w:ind w:left="2486"/>
      </w:pPr>
      <w:r>
        <w:t>if</w:t>
      </w:r>
      <w:r>
        <w:rPr>
          <w:spacing w:val="-1"/>
        </w:rPr>
        <w:t xml:space="preserve"> </w:t>
      </w:r>
      <w:r>
        <w:t>(chunk.label()</w:t>
      </w:r>
      <w:r>
        <w:rPr>
          <w:spacing w:val="-2"/>
        </w:rPr>
        <w:t xml:space="preserve"> </w:t>
      </w:r>
      <w:r>
        <w:t>==</w:t>
      </w:r>
      <w:r>
        <w:rPr>
          <w:spacing w:val="-1"/>
        </w:rPr>
        <w:t xml:space="preserve"> </w:t>
      </w:r>
      <w:r>
        <w:rPr>
          <w:spacing w:val="-2"/>
        </w:rPr>
        <w:t>'PERSON'):</w:t>
      </w:r>
    </w:p>
    <w:p w14:paraId="68FC52EF">
      <w:pPr>
        <w:pStyle w:val="6"/>
      </w:pPr>
    </w:p>
    <w:p w14:paraId="2CCD0DE4">
      <w:pPr>
        <w:pStyle w:val="6"/>
        <w:spacing w:line="480" w:lineRule="auto"/>
        <w:ind w:left="2486" w:right="201" w:firstLine="576"/>
      </w:pPr>
      <w:r>
        <w:t>nltk_personList.append((chunk.label(),</w:t>
      </w:r>
      <w:r>
        <w:rPr>
          <w:spacing w:val="-5"/>
        </w:rPr>
        <w:t xml:space="preserve"> </w:t>
      </w:r>
      <w:r>
        <w:t>'</w:t>
      </w:r>
      <w:r>
        <w:rPr>
          <w:spacing w:val="-5"/>
        </w:rPr>
        <w:t xml:space="preserve"> </w:t>
      </w:r>
      <w:r>
        <w:t>'.join(c[0]</w:t>
      </w:r>
      <w:r>
        <w:rPr>
          <w:spacing w:val="-5"/>
        </w:rPr>
        <w:t xml:space="preserve"> </w:t>
      </w:r>
      <w:r>
        <w:t>for</w:t>
      </w:r>
      <w:r>
        <w:rPr>
          <w:spacing w:val="-7"/>
        </w:rPr>
        <w:t xml:space="preserve"> </w:t>
      </w:r>
      <w:r>
        <w:t>c</w:t>
      </w:r>
      <w:r>
        <w:rPr>
          <w:spacing w:val="-6"/>
        </w:rPr>
        <w:t xml:space="preserve"> </w:t>
      </w:r>
      <w:r>
        <w:t>in</w:t>
      </w:r>
      <w:r>
        <w:rPr>
          <w:spacing w:val="-5"/>
        </w:rPr>
        <w:t xml:space="preserve"> </w:t>
      </w:r>
      <w:r>
        <w:t>chunk))) elif (chunk.label() == 'GPE'):</w:t>
      </w:r>
    </w:p>
    <w:p w14:paraId="44518167">
      <w:pPr>
        <w:pStyle w:val="6"/>
        <w:ind w:left="3000"/>
      </w:pPr>
      <w:r>
        <w:t>nltk_placeList.append((chunk.label(),</w:t>
      </w:r>
      <w:r>
        <w:rPr>
          <w:spacing w:val="-2"/>
        </w:rPr>
        <w:t xml:space="preserve"> </w:t>
      </w:r>
      <w:r>
        <w:t>'</w:t>
      </w:r>
      <w:r>
        <w:rPr>
          <w:spacing w:val="-1"/>
        </w:rPr>
        <w:t xml:space="preserve"> </w:t>
      </w:r>
      <w:r>
        <w:t>'.join(c[0]</w:t>
      </w:r>
      <w:r>
        <w:rPr>
          <w:spacing w:val="-1"/>
        </w:rPr>
        <w:t xml:space="preserve"> </w:t>
      </w:r>
      <w:r>
        <w:t>for</w:t>
      </w:r>
      <w:r>
        <w:rPr>
          <w:spacing w:val="-3"/>
        </w:rPr>
        <w:t xml:space="preserve"> </w:t>
      </w:r>
      <w:r>
        <w:t>c</w:t>
      </w:r>
      <w:r>
        <w:rPr>
          <w:spacing w:val="-2"/>
        </w:rPr>
        <w:t xml:space="preserve"> </w:t>
      </w:r>
      <w:r>
        <w:t>in</w:t>
      </w:r>
      <w:r>
        <w:rPr>
          <w:spacing w:val="-1"/>
        </w:rPr>
        <w:t xml:space="preserve"> </w:t>
      </w:r>
      <w:r>
        <w:rPr>
          <w:spacing w:val="-2"/>
        </w:rPr>
        <w:t>chunk)))</w:t>
      </w:r>
    </w:p>
    <w:p w14:paraId="28639C93">
      <w:pPr>
        <w:pStyle w:val="6"/>
      </w:pPr>
    </w:p>
    <w:p w14:paraId="59E17FA8">
      <w:pPr>
        <w:pStyle w:val="6"/>
      </w:pPr>
    </w:p>
    <w:p w14:paraId="08325F63">
      <w:pPr>
        <w:pStyle w:val="6"/>
      </w:pPr>
    </w:p>
    <w:p w14:paraId="786624EA">
      <w:pPr>
        <w:pStyle w:val="6"/>
        <w:spacing w:line="480" w:lineRule="auto"/>
        <w:ind w:left="1046" w:right="3656"/>
      </w:pPr>
      <w:r>
        <w:t>#</w:t>
      </w:r>
      <w:r>
        <w:rPr>
          <w:spacing w:val="-4"/>
        </w:rPr>
        <w:t xml:space="preserve"> </w:t>
      </w:r>
      <w:r>
        <w:t>Set</w:t>
      </w:r>
      <w:r>
        <w:rPr>
          <w:spacing w:val="-4"/>
        </w:rPr>
        <w:t xml:space="preserve"> </w:t>
      </w:r>
      <w:r>
        <w:t>operation</w:t>
      </w:r>
      <w:r>
        <w:rPr>
          <w:spacing w:val="-4"/>
        </w:rPr>
        <w:t xml:space="preserve"> </w:t>
      </w:r>
      <w:r>
        <w:t>on</w:t>
      </w:r>
      <w:r>
        <w:rPr>
          <w:spacing w:val="-4"/>
        </w:rPr>
        <w:t xml:space="preserve"> </w:t>
      </w:r>
      <w:r>
        <w:t>lists</w:t>
      </w:r>
      <w:r>
        <w:rPr>
          <w:spacing w:val="-4"/>
        </w:rPr>
        <w:t xml:space="preserve"> </w:t>
      </w:r>
      <w:r>
        <w:t>to</w:t>
      </w:r>
      <w:r>
        <w:rPr>
          <w:spacing w:val="-6"/>
        </w:rPr>
        <w:t xml:space="preserve"> </w:t>
      </w:r>
      <w:r>
        <w:t>remove</w:t>
      </w:r>
      <w:r>
        <w:rPr>
          <w:spacing w:val="-4"/>
        </w:rPr>
        <w:t xml:space="preserve"> </w:t>
      </w:r>
      <w:r>
        <w:t>the</w:t>
      </w:r>
      <w:r>
        <w:rPr>
          <w:spacing w:val="-5"/>
        </w:rPr>
        <w:t xml:space="preserve"> </w:t>
      </w:r>
      <w:r>
        <w:t>duplicate</w:t>
      </w:r>
      <w:r>
        <w:rPr>
          <w:spacing w:val="-5"/>
        </w:rPr>
        <w:t xml:space="preserve"> </w:t>
      </w:r>
      <w:r>
        <w:t>entries nltk_personList = list(set(nltk_personList)) nltk_placeList = list(set(nltk_placeList))</w:t>
      </w:r>
    </w:p>
    <w:p w14:paraId="1228434C">
      <w:pPr>
        <w:pStyle w:val="6"/>
        <w:spacing w:before="1" w:line="480" w:lineRule="auto"/>
        <w:ind w:left="1046" w:right="4670"/>
      </w:pPr>
      <w:r>
        <w:t>#</w:t>
      </w:r>
      <w:r>
        <w:rPr>
          <w:spacing w:val="-5"/>
        </w:rPr>
        <w:t xml:space="preserve"> </w:t>
      </w:r>
      <w:r>
        <w:t>printing</w:t>
      </w:r>
      <w:r>
        <w:rPr>
          <w:spacing w:val="-5"/>
        </w:rPr>
        <w:t xml:space="preserve"> </w:t>
      </w:r>
      <w:r>
        <w:t>first</w:t>
      </w:r>
      <w:r>
        <w:rPr>
          <w:spacing w:val="-5"/>
        </w:rPr>
        <w:t xml:space="preserve"> </w:t>
      </w:r>
      <w:r>
        <w:t>10</w:t>
      </w:r>
      <w:r>
        <w:rPr>
          <w:spacing w:val="-5"/>
        </w:rPr>
        <w:t xml:space="preserve"> </w:t>
      </w:r>
      <w:r>
        <w:t>items</w:t>
      </w:r>
      <w:r>
        <w:rPr>
          <w:spacing w:val="-5"/>
        </w:rPr>
        <w:t xml:space="preserve"> </w:t>
      </w:r>
      <w:r>
        <w:t>in</w:t>
      </w:r>
      <w:r>
        <w:rPr>
          <w:spacing w:val="-5"/>
        </w:rPr>
        <w:t xml:space="preserve"> </w:t>
      </w:r>
      <w:r>
        <w:t>each</w:t>
      </w:r>
      <w:r>
        <w:rPr>
          <w:spacing w:val="-4"/>
        </w:rPr>
        <w:t xml:space="preserve"> </w:t>
      </w:r>
      <w:r>
        <w:t>category print nltk_personList[:10]</w:t>
      </w:r>
    </w:p>
    <w:p w14:paraId="0B7B789A">
      <w:pPr>
        <w:pStyle w:val="6"/>
        <w:ind w:left="1046"/>
      </w:pPr>
      <w:r>
        <w:t xml:space="preserve">print </w:t>
      </w:r>
      <w:r>
        <w:rPr>
          <w:spacing w:val="-2"/>
        </w:rPr>
        <w:t>nltk_placeList[:10]</w:t>
      </w:r>
    </w:p>
    <w:p w14:paraId="4CB12D7B">
      <w:pPr>
        <w:spacing w:after="0"/>
        <w:sectPr>
          <w:pgSz w:w="11940" w:h="16860"/>
          <w:pgMar w:top="1460" w:right="1180" w:bottom="760" w:left="800" w:header="619" w:footer="563" w:gutter="0"/>
          <w:cols w:space="720" w:num="1"/>
        </w:sectPr>
      </w:pPr>
    </w:p>
    <w:p w14:paraId="58455747">
      <w:pPr>
        <w:pStyle w:val="6"/>
        <w:spacing w:before="82"/>
        <w:ind w:left="1046"/>
      </w:pPr>
      <w:r>
        <w:t xml:space="preserve">"""#Sentiment </w:t>
      </w:r>
      <w:r>
        <w:rPr>
          <w:spacing w:val="-2"/>
        </w:rPr>
        <w:t>Ananlysis</w:t>
      </w:r>
    </w:p>
    <w:p w14:paraId="28813FA0">
      <w:pPr>
        <w:pStyle w:val="6"/>
        <w:spacing w:before="276" w:line="360" w:lineRule="auto"/>
        <w:ind w:left="1542" w:hanging="507"/>
      </w:pPr>
      <w:r>
        <w:t>Here</w:t>
      </w:r>
      <w:r>
        <w:rPr>
          <w:spacing w:val="-2"/>
        </w:rPr>
        <w:t xml:space="preserve"> </w:t>
      </w:r>
      <w:r>
        <w:t>I</w:t>
      </w:r>
      <w:r>
        <w:rPr>
          <w:spacing w:val="-2"/>
        </w:rPr>
        <w:t xml:space="preserve"> </w:t>
      </w:r>
      <w:r>
        <w:t>attempt</w:t>
      </w:r>
      <w:r>
        <w:rPr>
          <w:spacing w:val="-2"/>
        </w:rPr>
        <w:t xml:space="preserve"> </w:t>
      </w:r>
      <w:r>
        <w:t>to</w:t>
      </w:r>
      <w:r>
        <w:rPr>
          <w:spacing w:val="-2"/>
        </w:rPr>
        <w:t xml:space="preserve"> </w:t>
      </w:r>
      <w:r>
        <w:t>get</w:t>
      </w:r>
      <w:r>
        <w:rPr>
          <w:spacing w:val="-2"/>
        </w:rPr>
        <w:t xml:space="preserve"> </w:t>
      </w:r>
      <w:r>
        <w:t>the</w:t>
      </w:r>
      <w:r>
        <w:rPr>
          <w:spacing w:val="-1"/>
        </w:rPr>
        <w:t xml:space="preserve"> </w:t>
      </w:r>
      <w:r>
        <w:t>sentiment</w:t>
      </w:r>
      <w:r>
        <w:rPr>
          <w:spacing w:val="-2"/>
        </w:rPr>
        <w:t xml:space="preserve"> </w:t>
      </w:r>
      <w:r>
        <w:t>of</w:t>
      </w:r>
      <w:r>
        <w:rPr>
          <w:spacing w:val="-3"/>
        </w:rPr>
        <w:t xml:space="preserve"> </w:t>
      </w:r>
      <w:r>
        <w:t>each</w:t>
      </w:r>
      <w:r>
        <w:rPr>
          <w:spacing w:val="-2"/>
        </w:rPr>
        <w:t xml:space="preserve"> </w:t>
      </w:r>
      <w:r>
        <w:t>line</w:t>
      </w:r>
      <w:r>
        <w:rPr>
          <w:spacing w:val="-3"/>
        </w:rPr>
        <w:t xml:space="preserve"> </w:t>
      </w:r>
      <w:r>
        <w:t>in the</w:t>
      </w:r>
      <w:r>
        <w:rPr>
          <w:spacing w:val="-2"/>
        </w:rPr>
        <w:t xml:space="preserve"> </w:t>
      </w:r>
      <w:r>
        <w:t>whole</w:t>
      </w:r>
      <w:r>
        <w:rPr>
          <w:spacing w:val="-2"/>
        </w:rPr>
        <w:t xml:space="preserve"> </w:t>
      </w:r>
      <w:r>
        <w:t>document</w:t>
      </w:r>
      <w:r>
        <w:rPr>
          <w:spacing w:val="-2"/>
        </w:rPr>
        <w:t xml:space="preserve"> </w:t>
      </w:r>
      <w:r>
        <w:t>based</w:t>
      </w:r>
      <w:r>
        <w:rPr>
          <w:spacing w:val="-2"/>
        </w:rPr>
        <w:t xml:space="preserve"> </w:t>
      </w:r>
      <w:r>
        <w:t>on</w:t>
      </w:r>
      <w:r>
        <w:rPr>
          <w:spacing w:val="-2"/>
        </w:rPr>
        <w:t xml:space="preserve"> </w:t>
      </w:r>
      <w:r>
        <w:t>**NLTK's Vader Analyzer**.</w:t>
      </w:r>
    </w:p>
    <w:p w14:paraId="4F6A827A">
      <w:pPr>
        <w:pStyle w:val="6"/>
        <w:spacing w:line="357" w:lineRule="auto"/>
        <w:ind w:left="1542" w:hanging="507"/>
      </w:pPr>
      <w:r>
        <w:t>To</w:t>
      </w:r>
      <w:r>
        <w:rPr>
          <w:spacing w:val="-4"/>
        </w:rPr>
        <w:t xml:space="preserve"> </w:t>
      </w:r>
      <w:r>
        <w:t>keep</w:t>
      </w:r>
      <w:r>
        <w:rPr>
          <w:spacing w:val="-3"/>
        </w:rPr>
        <w:t xml:space="preserve"> </w:t>
      </w:r>
      <w:r>
        <w:t>the</w:t>
      </w:r>
      <w:r>
        <w:rPr>
          <w:spacing w:val="-3"/>
        </w:rPr>
        <w:t xml:space="preserve"> </w:t>
      </w:r>
      <w:r>
        <w:t>task</w:t>
      </w:r>
      <w:r>
        <w:rPr>
          <w:spacing w:val="-3"/>
        </w:rPr>
        <w:t xml:space="preserve"> </w:t>
      </w:r>
      <w:r>
        <w:t>simplistic,</w:t>
      </w:r>
      <w:r>
        <w:rPr>
          <w:spacing w:val="-3"/>
        </w:rPr>
        <w:t xml:space="preserve"> </w:t>
      </w:r>
      <w:r>
        <w:t>I</w:t>
      </w:r>
      <w:r>
        <w:rPr>
          <w:spacing w:val="-5"/>
        </w:rPr>
        <w:t xml:space="preserve"> </w:t>
      </w:r>
      <w:r>
        <w:t>am</w:t>
      </w:r>
      <w:r>
        <w:rPr>
          <w:spacing w:val="-3"/>
        </w:rPr>
        <w:t xml:space="preserve"> </w:t>
      </w:r>
      <w:r>
        <w:t>refraining</w:t>
      </w:r>
      <w:r>
        <w:rPr>
          <w:spacing w:val="-3"/>
        </w:rPr>
        <w:t xml:space="preserve"> </w:t>
      </w:r>
      <w:r>
        <w:t>from</w:t>
      </w:r>
      <w:r>
        <w:rPr>
          <w:spacing w:val="-3"/>
        </w:rPr>
        <w:t xml:space="preserve"> </w:t>
      </w:r>
      <w:r>
        <w:t>training</w:t>
      </w:r>
      <w:r>
        <w:rPr>
          <w:spacing w:val="-3"/>
        </w:rPr>
        <w:t xml:space="preserve"> </w:t>
      </w:r>
      <w:r>
        <w:t>a</w:t>
      </w:r>
      <w:r>
        <w:rPr>
          <w:spacing w:val="-4"/>
        </w:rPr>
        <w:t xml:space="preserve"> </w:t>
      </w:r>
      <w:r>
        <w:t>Neural</w:t>
      </w:r>
      <w:r>
        <w:rPr>
          <w:spacing w:val="-3"/>
        </w:rPr>
        <w:t xml:space="preserve"> </w:t>
      </w:r>
      <w:r>
        <w:t>network</w:t>
      </w:r>
      <w:r>
        <w:rPr>
          <w:spacing w:val="-1"/>
        </w:rPr>
        <w:t xml:space="preserve"> </w:t>
      </w:r>
      <w:r>
        <w:t>architecture (LSTM or CNN)</w:t>
      </w:r>
    </w:p>
    <w:p w14:paraId="1D8982BC">
      <w:pPr>
        <w:pStyle w:val="6"/>
        <w:spacing w:line="352" w:lineRule="auto"/>
        <w:ind w:left="1542" w:right="201" w:hanging="507"/>
      </w:pPr>
      <w:r>
        <w:t>for</w:t>
      </w:r>
      <w:r>
        <w:rPr>
          <w:spacing w:val="-4"/>
        </w:rPr>
        <w:t xml:space="preserve"> </w:t>
      </w:r>
      <w:r>
        <w:t>this,</w:t>
      </w:r>
      <w:r>
        <w:rPr>
          <w:spacing w:val="-2"/>
        </w:rPr>
        <w:t xml:space="preserve"> </w:t>
      </w:r>
      <w:r>
        <w:t>as</w:t>
      </w:r>
      <w:r>
        <w:rPr>
          <w:spacing w:val="-2"/>
        </w:rPr>
        <w:t xml:space="preserve"> </w:t>
      </w:r>
      <w:r>
        <w:t>it</w:t>
      </w:r>
      <w:r>
        <w:rPr>
          <w:spacing w:val="-2"/>
        </w:rPr>
        <w:t xml:space="preserve"> </w:t>
      </w:r>
      <w:r>
        <w:t>will</w:t>
      </w:r>
      <w:r>
        <w:rPr>
          <w:spacing w:val="-2"/>
        </w:rPr>
        <w:t xml:space="preserve"> </w:t>
      </w:r>
      <w:r>
        <w:t>need</w:t>
      </w:r>
      <w:r>
        <w:rPr>
          <w:spacing w:val="-2"/>
        </w:rPr>
        <w:t xml:space="preserve"> </w:t>
      </w:r>
      <w:r>
        <w:t>the</w:t>
      </w:r>
      <w:r>
        <w:rPr>
          <w:spacing w:val="-2"/>
        </w:rPr>
        <w:t xml:space="preserve"> </w:t>
      </w:r>
      <w:r>
        <w:t>training</w:t>
      </w:r>
      <w:r>
        <w:rPr>
          <w:spacing w:val="-2"/>
        </w:rPr>
        <w:t xml:space="preserve"> </w:t>
      </w:r>
      <w:r>
        <w:t>to</w:t>
      </w:r>
      <w:r>
        <w:rPr>
          <w:spacing w:val="-2"/>
        </w:rPr>
        <w:t xml:space="preserve"> </w:t>
      </w:r>
      <w:r>
        <w:t>be</w:t>
      </w:r>
      <w:r>
        <w:rPr>
          <w:spacing w:val="-2"/>
        </w:rPr>
        <w:t xml:space="preserve"> </w:t>
      </w:r>
      <w:r>
        <w:t>done</w:t>
      </w:r>
      <w:r>
        <w:rPr>
          <w:spacing w:val="-4"/>
        </w:rPr>
        <w:t xml:space="preserve"> </w:t>
      </w:r>
      <w:r>
        <w:t>on</w:t>
      </w:r>
      <w:r>
        <w:rPr>
          <w:spacing w:val="-2"/>
        </w:rPr>
        <w:t xml:space="preserve"> </w:t>
      </w:r>
      <w:r>
        <w:t>some</w:t>
      </w:r>
      <w:r>
        <w:rPr>
          <w:spacing w:val="-2"/>
        </w:rPr>
        <w:t xml:space="preserve"> </w:t>
      </w:r>
      <w:r>
        <w:t>other</w:t>
      </w:r>
      <w:r>
        <w:rPr>
          <w:spacing w:val="-2"/>
        </w:rPr>
        <w:t xml:space="preserve"> </w:t>
      </w:r>
      <w:r>
        <w:t>labelled</w:t>
      </w:r>
      <w:r>
        <w:rPr>
          <w:spacing w:val="-2"/>
        </w:rPr>
        <w:t xml:space="preserve"> </w:t>
      </w:r>
      <w:r>
        <w:t>data</w:t>
      </w:r>
      <w:r>
        <w:rPr>
          <w:spacing w:val="-2"/>
        </w:rPr>
        <w:t xml:space="preserve"> </w:t>
      </w:r>
      <w:r>
        <w:t>set</w:t>
      </w:r>
      <w:r>
        <w:rPr>
          <w:spacing w:val="-2"/>
        </w:rPr>
        <w:t xml:space="preserve"> </w:t>
      </w:r>
      <w:r>
        <w:t>and</w:t>
      </w:r>
      <w:r>
        <w:rPr>
          <w:spacing w:val="-2"/>
        </w:rPr>
        <w:t xml:space="preserve"> </w:t>
      </w:r>
      <w:r>
        <w:t>then utilize transfer learning to work on this piece of text.</w:t>
      </w:r>
    </w:p>
    <w:p w14:paraId="463E0432">
      <w:pPr>
        <w:pStyle w:val="6"/>
        <w:spacing w:line="357" w:lineRule="auto"/>
        <w:ind w:left="1542" w:right="931" w:hanging="507"/>
      </w:pPr>
      <w:r>
        <w:t>Instead,</w:t>
      </w:r>
      <w:r>
        <w:rPr>
          <w:spacing w:val="-1"/>
        </w:rPr>
        <w:t xml:space="preserve"> </w:t>
      </w:r>
      <w:r>
        <w:t>I</w:t>
      </w:r>
      <w:r>
        <w:rPr>
          <w:spacing w:val="-6"/>
        </w:rPr>
        <w:t xml:space="preserve"> </w:t>
      </w:r>
      <w:r>
        <w:t>use</w:t>
      </w:r>
      <w:r>
        <w:rPr>
          <w:spacing w:val="-2"/>
        </w:rPr>
        <w:t xml:space="preserve"> </w:t>
      </w:r>
      <w:r>
        <w:t>NLTK,</w:t>
      </w:r>
      <w:r>
        <w:rPr>
          <w:spacing w:val="-3"/>
        </w:rPr>
        <w:t xml:space="preserve"> </w:t>
      </w:r>
      <w:r>
        <w:t>and</w:t>
      </w:r>
      <w:r>
        <w:rPr>
          <w:spacing w:val="-1"/>
        </w:rPr>
        <w:t xml:space="preserve"> </w:t>
      </w:r>
      <w:r>
        <w:t>label</w:t>
      </w:r>
      <w:r>
        <w:rPr>
          <w:spacing w:val="-3"/>
        </w:rPr>
        <w:t xml:space="preserve"> </w:t>
      </w:r>
      <w:r>
        <w:t>sentences</w:t>
      </w:r>
      <w:r>
        <w:rPr>
          <w:spacing w:val="-3"/>
        </w:rPr>
        <w:t xml:space="preserve"> </w:t>
      </w:r>
      <w:r>
        <w:t>polarity</w:t>
      </w:r>
      <w:r>
        <w:rPr>
          <w:spacing w:val="-1"/>
        </w:rPr>
        <w:t xml:space="preserve"> </w:t>
      </w:r>
      <w:r>
        <w:t>based</w:t>
      </w:r>
      <w:r>
        <w:rPr>
          <w:spacing w:val="-3"/>
        </w:rPr>
        <w:t xml:space="preserve"> </w:t>
      </w:r>
      <w:r>
        <w:t>on</w:t>
      </w:r>
      <w:r>
        <w:rPr>
          <w:spacing w:val="-3"/>
        </w:rPr>
        <w:t xml:space="preserve"> </w:t>
      </w:r>
      <w:r>
        <w:t>the</w:t>
      </w:r>
      <w:r>
        <w:rPr>
          <w:spacing w:val="-3"/>
        </w:rPr>
        <w:t xml:space="preserve"> </w:t>
      </w:r>
      <w:r>
        <w:t>polarity</w:t>
      </w:r>
      <w:r>
        <w:rPr>
          <w:spacing w:val="-3"/>
        </w:rPr>
        <w:t xml:space="preserve"> </w:t>
      </w:r>
      <w:r>
        <w:t>score</w:t>
      </w:r>
      <w:r>
        <w:rPr>
          <w:spacing w:val="-5"/>
        </w:rPr>
        <w:t xml:space="preserve"> </w:t>
      </w:r>
      <w:r>
        <w:t>of its individual words.</w:t>
      </w:r>
    </w:p>
    <w:p w14:paraId="2E5F8373">
      <w:pPr>
        <w:pStyle w:val="6"/>
        <w:spacing w:line="357" w:lineRule="auto"/>
        <w:ind w:left="1542" w:right="541" w:hanging="507"/>
        <w:jc w:val="both"/>
      </w:pPr>
      <w:r>
        <w:t>The sentiment scoring consists of 4 tags: Neu, Neg, Pos and compound. The first three represent</w:t>
      </w:r>
      <w:r>
        <w:rPr>
          <w:spacing w:val="-3"/>
        </w:rPr>
        <w:t xml:space="preserve"> </w:t>
      </w:r>
      <w:r>
        <w:t>the</w:t>
      </w:r>
      <w:r>
        <w:rPr>
          <w:spacing w:val="-4"/>
        </w:rPr>
        <w:t xml:space="preserve"> </w:t>
      </w:r>
      <w:r>
        <w:t>sentiment</w:t>
      </w:r>
      <w:r>
        <w:rPr>
          <w:spacing w:val="-3"/>
        </w:rPr>
        <w:t xml:space="preserve"> </w:t>
      </w:r>
      <w:r>
        <w:t>score</w:t>
      </w:r>
      <w:r>
        <w:rPr>
          <w:spacing w:val="-5"/>
        </w:rPr>
        <w:t xml:space="preserve"> </w:t>
      </w:r>
      <w:r>
        <w:t>percentage</w:t>
      </w:r>
      <w:r>
        <w:rPr>
          <w:spacing w:val="-5"/>
        </w:rPr>
        <w:t xml:space="preserve"> </w:t>
      </w:r>
      <w:r>
        <w:t>of</w:t>
      </w:r>
      <w:r>
        <w:rPr>
          <w:spacing w:val="-2"/>
        </w:rPr>
        <w:t xml:space="preserve"> </w:t>
      </w:r>
      <w:r>
        <w:t>each</w:t>
      </w:r>
      <w:r>
        <w:rPr>
          <w:spacing w:val="-3"/>
        </w:rPr>
        <w:t xml:space="preserve"> </w:t>
      </w:r>
      <w:r>
        <w:t>category</w:t>
      </w:r>
      <w:r>
        <w:rPr>
          <w:spacing w:val="-3"/>
        </w:rPr>
        <w:t xml:space="preserve"> </w:t>
      </w:r>
      <w:r>
        <w:t>in</w:t>
      </w:r>
      <w:r>
        <w:rPr>
          <w:spacing w:val="-3"/>
        </w:rPr>
        <w:t xml:space="preserve"> </w:t>
      </w:r>
      <w:r>
        <w:t>our</w:t>
      </w:r>
      <w:r>
        <w:rPr>
          <w:spacing w:val="-3"/>
        </w:rPr>
        <w:t xml:space="preserve"> </w:t>
      </w:r>
      <w:r>
        <w:t>sentence,</w:t>
      </w:r>
      <w:r>
        <w:rPr>
          <w:spacing w:val="-1"/>
        </w:rPr>
        <w:t xml:space="preserve"> </w:t>
      </w:r>
      <w:r>
        <w:t>and</w:t>
      </w:r>
      <w:r>
        <w:rPr>
          <w:spacing w:val="-3"/>
        </w:rPr>
        <w:t xml:space="preserve"> </w:t>
      </w:r>
      <w:r>
        <w:t>the compound single number that scores the sentiment.</w:t>
      </w:r>
    </w:p>
    <w:p w14:paraId="771E47B3">
      <w:pPr>
        <w:pStyle w:val="6"/>
        <w:ind w:left="1566"/>
        <w:jc w:val="both"/>
      </w:pPr>
      <w:r>
        <w:t>`compound`</w:t>
      </w:r>
      <w:r>
        <w:rPr>
          <w:spacing w:val="-4"/>
        </w:rPr>
        <w:t xml:space="preserve"> </w:t>
      </w:r>
      <w:r>
        <w:t>ranges</w:t>
      </w:r>
      <w:r>
        <w:rPr>
          <w:spacing w:val="-1"/>
        </w:rPr>
        <w:t xml:space="preserve"> </w:t>
      </w:r>
      <w:r>
        <w:t>from</w:t>
      </w:r>
      <w:r>
        <w:rPr>
          <w:spacing w:val="1"/>
        </w:rPr>
        <w:t xml:space="preserve"> </w:t>
      </w:r>
      <w:r>
        <w:t>-1</w:t>
      </w:r>
      <w:r>
        <w:rPr>
          <w:spacing w:val="-1"/>
        </w:rPr>
        <w:t xml:space="preserve"> </w:t>
      </w:r>
      <w:r>
        <w:t>(Extremely</w:t>
      </w:r>
      <w:r>
        <w:rPr>
          <w:spacing w:val="-2"/>
        </w:rPr>
        <w:t xml:space="preserve"> </w:t>
      </w:r>
      <w:r>
        <w:t>Negative) to</w:t>
      </w:r>
      <w:r>
        <w:rPr>
          <w:spacing w:val="-2"/>
        </w:rPr>
        <w:t xml:space="preserve"> </w:t>
      </w:r>
      <w:r>
        <w:t>1</w:t>
      </w:r>
      <w:r>
        <w:rPr>
          <w:spacing w:val="-1"/>
        </w:rPr>
        <w:t xml:space="preserve"> </w:t>
      </w:r>
      <w:r>
        <w:t>(Extremely</w:t>
      </w:r>
      <w:r>
        <w:rPr>
          <w:spacing w:val="-1"/>
        </w:rPr>
        <w:t xml:space="preserve"> </w:t>
      </w:r>
      <w:r>
        <w:rPr>
          <w:spacing w:val="-2"/>
        </w:rPr>
        <w:t>Positive).</w:t>
      </w:r>
    </w:p>
    <w:p w14:paraId="524B53E2">
      <w:pPr>
        <w:pStyle w:val="6"/>
        <w:spacing w:before="271" w:line="357" w:lineRule="auto"/>
        <w:ind w:left="1542" w:right="201" w:hanging="507"/>
      </w:pPr>
      <w:r>
        <w:t>I have considered sentences with a compound value greater than 0.2 as positive and less than</w:t>
      </w:r>
      <w:r>
        <w:rPr>
          <w:spacing w:val="-3"/>
        </w:rPr>
        <w:t xml:space="preserve"> </w:t>
      </w:r>
      <w:r>
        <w:t>-0.2</w:t>
      </w:r>
      <w:r>
        <w:rPr>
          <w:spacing w:val="-2"/>
        </w:rPr>
        <w:t xml:space="preserve"> </w:t>
      </w:r>
      <w:r>
        <w:t>as</w:t>
      </w:r>
      <w:r>
        <w:rPr>
          <w:spacing w:val="-2"/>
        </w:rPr>
        <w:t xml:space="preserve"> </w:t>
      </w:r>
      <w:r>
        <w:t>negative.</w:t>
      </w:r>
      <w:r>
        <w:rPr>
          <w:spacing w:val="-2"/>
        </w:rPr>
        <w:t xml:space="preserve"> </w:t>
      </w:r>
      <w:r>
        <w:t>The</w:t>
      </w:r>
      <w:r>
        <w:rPr>
          <w:spacing w:val="-3"/>
        </w:rPr>
        <w:t xml:space="preserve"> </w:t>
      </w:r>
      <w:r>
        <w:t>**label**</w:t>
      </w:r>
      <w:r>
        <w:rPr>
          <w:spacing w:val="-2"/>
        </w:rPr>
        <w:t xml:space="preserve"> </w:t>
      </w:r>
      <w:r>
        <w:t>column</w:t>
      </w:r>
      <w:r>
        <w:rPr>
          <w:spacing w:val="-2"/>
        </w:rPr>
        <w:t xml:space="preserve"> </w:t>
      </w:r>
      <w:r>
        <w:t>in</w:t>
      </w:r>
      <w:r>
        <w:rPr>
          <w:spacing w:val="-2"/>
        </w:rPr>
        <w:t xml:space="preserve"> </w:t>
      </w:r>
      <w:r>
        <w:t>data</w:t>
      </w:r>
      <w:r>
        <w:rPr>
          <w:spacing w:val="-2"/>
        </w:rPr>
        <w:t xml:space="preserve"> </w:t>
      </w:r>
      <w:r>
        <w:t>frame</w:t>
      </w:r>
      <w:r>
        <w:rPr>
          <w:spacing w:val="-2"/>
        </w:rPr>
        <w:t xml:space="preserve"> </w:t>
      </w:r>
      <w:r>
        <w:t>refers</w:t>
      </w:r>
      <w:r>
        <w:rPr>
          <w:spacing w:val="-2"/>
        </w:rPr>
        <w:t xml:space="preserve"> </w:t>
      </w:r>
      <w:r>
        <w:t>to</w:t>
      </w:r>
      <w:r>
        <w:rPr>
          <w:spacing w:val="-2"/>
        </w:rPr>
        <w:t xml:space="preserve"> </w:t>
      </w:r>
      <w:r>
        <w:t>the</w:t>
      </w:r>
      <w:r>
        <w:rPr>
          <w:spacing w:val="-2"/>
        </w:rPr>
        <w:t xml:space="preserve"> </w:t>
      </w:r>
      <w:r>
        <w:t>sentiment</w:t>
      </w:r>
      <w:r>
        <w:rPr>
          <w:spacing w:val="-2"/>
        </w:rPr>
        <w:t xml:space="preserve"> </w:t>
      </w:r>
      <w:r>
        <w:t>of the sentence, 0 being neutral, +1 positive and -1 negative respectively. """</w:t>
      </w:r>
    </w:p>
    <w:p w14:paraId="02C1DB0C">
      <w:pPr>
        <w:pStyle w:val="6"/>
        <w:spacing w:before="132"/>
      </w:pPr>
    </w:p>
    <w:p w14:paraId="44B4CC21">
      <w:pPr>
        <w:pStyle w:val="6"/>
        <w:spacing w:line="360" w:lineRule="auto"/>
        <w:ind w:left="1046" w:right="3333"/>
      </w:pPr>
      <w:r>
        <w:t>from</w:t>
      </w:r>
      <w:r>
        <w:rPr>
          <w:spacing w:val="-11"/>
        </w:rPr>
        <w:t xml:space="preserve"> </w:t>
      </w:r>
      <w:r>
        <w:t>nltk.sentiment</w:t>
      </w:r>
      <w:r>
        <w:rPr>
          <w:spacing w:val="-11"/>
        </w:rPr>
        <w:t xml:space="preserve"> </w:t>
      </w:r>
      <w:r>
        <w:t>import</w:t>
      </w:r>
      <w:r>
        <w:rPr>
          <w:spacing w:val="-11"/>
        </w:rPr>
        <w:t xml:space="preserve"> </w:t>
      </w:r>
      <w:r>
        <w:t>SentimentIntensityAnalyzer vader_analyzer = SentimentIntensityAnalyzer() sentiments = []</w:t>
      </w:r>
    </w:p>
    <w:p w14:paraId="4D0753D6">
      <w:pPr>
        <w:pStyle w:val="6"/>
        <w:spacing w:line="275" w:lineRule="exact"/>
        <w:ind w:left="1046"/>
      </w:pPr>
      <w:r>
        <w:t>for</w:t>
      </w:r>
      <w:r>
        <w:rPr>
          <w:spacing w:val="-2"/>
        </w:rPr>
        <w:t xml:space="preserve"> </w:t>
      </w:r>
      <w:r>
        <w:t xml:space="preserve">text in </w:t>
      </w:r>
      <w:r>
        <w:rPr>
          <w:spacing w:val="-2"/>
        </w:rPr>
        <w:t>txt[:10]:</w:t>
      </w:r>
    </w:p>
    <w:p w14:paraId="48BFB890">
      <w:pPr>
        <w:pStyle w:val="6"/>
        <w:spacing w:before="139" w:line="360" w:lineRule="auto"/>
        <w:ind w:left="2279" w:right="4670" w:hanging="720"/>
      </w:pPr>
      <w:r>
        <w:t>for</w:t>
      </w:r>
      <w:r>
        <w:rPr>
          <w:spacing w:val="-12"/>
        </w:rPr>
        <w:t xml:space="preserve"> </w:t>
      </w:r>
      <w:r>
        <w:t>sent</w:t>
      </w:r>
      <w:r>
        <w:rPr>
          <w:spacing w:val="-10"/>
        </w:rPr>
        <w:t xml:space="preserve"> </w:t>
      </w:r>
      <w:r>
        <w:t>in</w:t>
      </w:r>
      <w:r>
        <w:rPr>
          <w:spacing w:val="-10"/>
        </w:rPr>
        <w:t xml:space="preserve"> </w:t>
      </w:r>
      <w:r>
        <w:t>nltk.sent_tokenize(text): print sent</w:t>
      </w:r>
    </w:p>
    <w:p w14:paraId="28F8EBD2">
      <w:pPr>
        <w:pStyle w:val="6"/>
        <w:spacing w:line="360" w:lineRule="auto"/>
        <w:ind w:left="2279" w:right="2987"/>
      </w:pPr>
      <w:r>
        <w:rPr>
          <w:spacing w:val="-2"/>
        </w:rPr>
        <w:t xml:space="preserve">print(vader_analyzer.polarity_scores(sent)) </w:t>
      </w:r>
      <w:r>
        <w:t>sent_dic</w:t>
      </w:r>
      <w:r>
        <w:rPr>
          <w:spacing w:val="-15"/>
        </w:rPr>
        <w:t xml:space="preserve"> </w:t>
      </w:r>
      <w:r>
        <w:t>=</w:t>
      </w:r>
      <w:r>
        <w:rPr>
          <w:spacing w:val="-15"/>
        </w:rPr>
        <w:t xml:space="preserve"> </w:t>
      </w:r>
      <w:r>
        <w:t xml:space="preserve">vader_analyzer.polarity_scores(sent) sent_dic["sentence"] = sent </w:t>
      </w:r>
      <w:r>
        <w:rPr>
          <w:spacing w:val="-2"/>
        </w:rPr>
        <w:t>sentiments.append(sent_dic)</w:t>
      </w:r>
    </w:p>
    <w:p w14:paraId="053C0194">
      <w:pPr>
        <w:pStyle w:val="6"/>
        <w:spacing w:before="138"/>
      </w:pPr>
    </w:p>
    <w:p w14:paraId="1979ED61">
      <w:pPr>
        <w:pStyle w:val="6"/>
        <w:spacing w:line="360" w:lineRule="auto"/>
        <w:ind w:left="1046" w:right="2987"/>
      </w:pPr>
      <w:r>
        <w:t>df_sentiments</w:t>
      </w:r>
      <w:r>
        <w:rPr>
          <w:spacing w:val="-15"/>
        </w:rPr>
        <w:t xml:space="preserve"> </w:t>
      </w:r>
      <w:r>
        <w:t>=</w:t>
      </w:r>
      <w:r>
        <w:rPr>
          <w:spacing w:val="-15"/>
        </w:rPr>
        <w:t xml:space="preserve"> </w:t>
      </w:r>
      <w:r>
        <w:t>pd.DataFrame.from_records(sentiments) df_sentiments['label'] = 0</w:t>
      </w:r>
    </w:p>
    <w:p w14:paraId="15FB668F">
      <w:pPr>
        <w:pStyle w:val="6"/>
        <w:ind w:left="1046"/>
      </w:pPr>
      <w:r>
        <w:t>df_sentiments.loc[df_sentiments['compound']</w:t>
      </w:r>
      <w:r>
        <w:rPr>
          <w:spacing w:val="-2"/>
        </w:rPr>
        <w:t xml:space="preserve"> </w:t>
      </w:r>
      <w:r>
        <w:t>&gt;</w:t>
      </w:r>
      <w:r>
        <w:rPr>
          <w:spacing w:val="-3"/>
        </w:rPr>
        <w:t xml:space="preserve"> </w:t>
      </w:r>
      <w:r>
        <w:t>0.2,</w:t>
      </w:r>
      <w:r>
        <w:rPr>
          <w:spacing w:val="-1"/>
        </w:rPr>
        <w:t xml:space="preserve"> </w:t>
      </w:r>
      <w:r>
        <w:t>'label']</w:t>
      </w:r>
      <w:r>
        <w:rPr>
          <w:spacing w:val="-1"/>
        </w:rPr>
        <w:t xml:space="preserve"> </w:t>
      </w:r>
      <w:r>
        <w:t>=</w:t>
      </w:r>
      <w:r>
        <w:rPr>
          <w:spacing w:val="-3"/>
        </w:rPr>
        <w:t xml:space="preserve"> </w:t>
      </w:r>
      <w:r>
        <w:rPr>
          <w:spacing w:val="-10"/>
        </w:rPr>
        <w:t>1</w:t>
      </w:r>
    </w:p>
    <w:p w14:paraId="4C19F460">
      <w:pPr>
        <w:pStyle w:val="6"/>
        <w:spacing w:before="139"/>
        <w:ind w:left="1046"/>
      </w:pPr>
      <w:r>
        <w:t>df_sentiments.loc[df_sentiments['compound']</w:t>
      </w:r>
      <w:r>
        <w:rPr>
          <w:spacing w:val="-2"/>
        </w:rPr>
        <w:t xml:space="preserve"> </w:t>
      </w:r>
      <w:r>
        <w:t>&lt;</w:t>
      </w:r>
      <w:r>
        <w:rPr>
          <w:spacing w:val="-1"/>
        </w:rPr>
        <w:t xml:space="preserve"> </w:t>
      </w:r>
      <w:r>
        <w:t>-0.2,</w:t>
      </w:r>
      <w:r>
        <w:rPr>
          <w:spacing w:val="-1"/>
        </w:rPr>
        <w:t xml:space="preserve"> </w:t>
      </w:r>
      <w:r>
        <w:t>'label']</w:t>
      </w:r>
      <w:r>
        <w:rPr>
          <w:spacing w:val="-2"/>
        </w:rPr>
        <w:t xml:space="preserve"> </w:t>
      </w:r>
      <w:r>
        <w:t>=</w:t>
      </w:r>
      <w:r>
        <w:rPr>
          <w:spacing w:val="-2"/>
        </w:rPr>
        <w:t xml:space="preserve"> </w:t>
      </w:r>
      <w:r>
        <w:t>-</w:t>
      </w:r>
      <w:r>
        <w:rPr>
          <w:spacing w:val="-10"/>
        </w:rPr>
        <w:t>1</w:t>
      </w:r>
    </w:p>
    <w:p w14:paraId="1603EF4A">
      <w:pPr>
        <w:spacing w:after="0"/>
        <w:sectPr>
          <w:pgSz w:w="11940" w:h="16860"/>
          <w:pgMar w:top="1460" w:right="1180" w:bottom="760" w:left="800" w:header="619" w:footer="563" w:gutter="0"/>
          <w:cols w:space="720" w:num="1"/>
        </w:sectPr>
      </w:pPr>
    </w:p>
    <w:p w14:paraId="202A1EDA">
      <w:pPr>
        <w:pStyle w:val="6"/>
        <w:spacing w:before="82" w:line="360" w:lineRule="auto"/>
        <w:ind w:left="1046" w:right="6510"/>
      </w:pPr>
      <w:r>
        <w:rPr>
          <w:spacing w:val="-2"/>
        </w:rPr>
        <w:t xml:space="preserve">df_sentiments.head() df_sentiments.head(10) </w:t>
      </w:r>
      <w:r>
        <w:t>import seaborn as sns</w:t>
      </w:r>
    </w:p>
    <w:p w14:paraId="23A7CC25">
      <w:pPr>
        <w:pStyle w:val="6"/>
        <w:spacing w:line="360" w:lineRule="auto"/>
        <w:ind w:left="1046" w:right="3632"/>
        <w:jc w:val="both"/>
      </w:pPr>
      <w:r>
        <w:t>sns.set(style='darkgrid',</w:t>
      </w:r>
      <w:r>
        <w:rPr>
          <w:spacing w:val="-15"/>
        </w:rPr>
        <w:t xml:space="preserve"> </w:t>
      </w:r>
      <w:r>
        <w:t>context='talk',</w:t>
      </w:r>
      <w:r>
        <w:rPr>
          <w:spacing w:val="-15"/>
        </w:rPr>
        <w:t xml:space="preserve"> </w:t>
      </w:r>
      <w:r>
        <w:t>palette='Dark2') #</w:t>
      </w:r>
      <w:r>
        <w:rPr>
          <w:spacing w:val="-3"/>
        </w:rPr>
        <w:t xml:space="preserve"> </w:t>
      </w:r>
      <w:r>
        <w:t>printing</w:t>
      </w:r>
      <w:r>
        <w:rPr>
          <w:spacing w:val="-3"/>
        </w:rPr>
        <w:t xml:space="preserve"> </w:t>
      </w:r>
      <w:r>
        <w:t>first</w:t>
      </w:r>
      <w:r>
        <w:rPr>
          <w:spacing w:val="-3"/>
        </w:rPr>
        <w:t xml:space="preserve"> </w:t>
      </w:r>
      <w:r>
        <w:t>5</w:t>
      </w:r>
      <w:r>
        <w:rPr>
          <w:spacing w:val="-3"/>
        </w:rPr>
        <w:t xml:space="preserve"> </w:t>
      </w:r>
      <w:r>
        <w:t>positive</w:t>
      </w:r>
      <w:r>
        <w:rPr>
          <w:spacing w:val="-6"/>
        </w:rPr>
        <w:t xml:space="preserve"> </w:t>
      </w:r>
      <w:r>
        <w:t>sentences</w:t>
      </w:r>
      <w:r>
        <w:rPr>
          <w:spacing w:val="-3"/>
        </w:rPr>
        <w:t xml:space="preserve"> </w:t>
      </w:r>
      <w:r>
        <w:t>from</w:t>
      </w:r>
      <w:r>
        <w:rPr>
          <w:spacing w:val="-3"/>
        </w:rPr>
        <w:t xml:space="preserve"> </w:t>
      </w:r>
      <w:r>
        <w:t>the</w:t>
      </w:r>
      <w:r>
        <w:rPr>
          <w:spacing w:val="-3"/>
        </w:rPr>
        <w:t xml:space="preserve"> </w:t>
      </w:r>
      <w:r>
        <w:t>dataframe print("Positive sentences:\n")</w:t>
      </w:r>
    </w:p>
    <w:p w14:paraId="1EF0D588">
      <w:pPr>
        <w:pStyle w:val="6"/>
        <w:spacing w:line="360" w:lineRule="auto"/>
        <w:ind w:left="1046" w:right="1250"/>
      </w:pPr>
      <w:r>
        <w:t>print</w:t>
      </w:r>
      <w:r>
        <w:rPr>
          <w:spacing w:val="-9"/>
        </w:rPr>
        <w:t xml:space="preserve"> </w:t>
      </w:r>
      <w:r>
        <w:t>(list(df_sentiments[df_sentiments['label']</w:t>
      </w:r>
      <w:r>
        <w:rPr>
          <w:spacing w:val="-9"/>
        </w:rPr>
        <w:t xml:space="preserve"> </w:t>
      </w:r>
      <w:r>
        <w:t>==</w:t>
      </w:r>
      <w:r>
        <w:rPr>
          <w:spacing w:val="-8"/>
        </w:rPr>
        <w:t xml:space="preserve"> </w:t>
      </w:r>
      <w:r>
        <w:t>1].sentence)[:5],</w:t>
      </w:r>
      <w:r>
        <w:rPr>
          <w:spacing w:val="-8"/>
        </w:rPr>
        <w:t xml:space="preserve"> </w:t>
      </w:r>
      <w:r>
        <w:t>width=200) # printing first 5 negative sentences from the dataframe</w:t>
      </w:r>
    </w:p>
    <w:p w14:paraId="2B424B3D">
      <w:pPr>
        <w:pStyle w:val="6"/>
        <w:ind w:left="1046"/>
      </w:pPr>
      <w:r>
        <w:t>print("\nNegative</w:t>
      </w:r>
      <w:r>
        <w:rPr>
          <w:spacing w:val="-5"/>
        </w:rPr>
        <w:t xml:space="preserve"> </w:t>
      </w:r>
      <w:r>
        <w:rPr>
          <w:spacing w:val="-2"/>
        </w:rPr>
        <w:t>sentences:\n")</w:t>
      </w:r>
    </w:p>
    <w:p w14:paraId="63847E95">
      <w:pPr>
        <w:pStyle w:val="6"/>
        <w:spacing w:before="137"/>
        <w:ind w:left="1046"/>
      </w:pPr>
      <w:r>
        <w:t>print</w:t>
      </w:r>
      <w:r>
        <w:rPr>
          <w:spacing w:val="-5"/>
        </w:rPr>
        <w:t xml:space="preserve"> </w:t>
      </w:r>
      <w:r>
        <w:t>(list(df_sentiments[df_sentiments['label']</w:t>
      </w:r>
      <w:r>
        <w:rPr>
          <w:spacing w:val="-3"/>
        </w:rPr>
        <w:t xml:space="preserve"> </w:t>
      </w:r>
      <w:r>
        <w:t>==</w:t>
      </w:r>
      <w:r>
        <w:rPr>
          <w:spacing w:val="-1"/>
        </w:rPr>
        <w:t xml:space="preserve"> </w:t>
      </w:r>
      <w:r>
        <w:t>-1].sentence)[:5],</w:t>
      </w:r>
      <w:r>
        <w:rPr>
          <w:spacing w:val="-2"/>
        </w:rPr>
        <w:t xml:space="preserve"> width=200)</w:t>
      </w:r>
    </w:p>
    <w:p w14:paraId="7F05A406">
      <w:pPr>
        <w:pStyle w:val="6"/>
      </w:pPr>
    </w:p>
    <w:p w14:paraId="0F946B0B">
      <w:pPr>
        <w:pStyle w:val="6"/>
      </w:pPr>
    </w:p>
    <w:p w14:paraId="0B570A0D">
      <w:pPr>
        <w:pStyle w:val="3"/>
        <w:numPr>
          <w:ilvl w:val="1"/>
          <w:numId w:val="6"/>
        </w:numPr>
        <w:tabs>
          <w:tab w:val="left" w:pos="1526"/>
        </w:tabs>
        <w:spacing w:before="0" w:after="0" w:line="240" w:lineRule="auto"/>
        <w:ind w:left="1526" w:right="0" w:hanging="480"/>
        <w:jc w:val="left"/>
      </w:pPr>
      <w:r>
        <w:t>Findings</w:t>
      </w:r>
      <w:r>
        <w:rPr>
          <w:spacing w:val="-3"/>
        </w:rPr>
        <w:t xml:space="preserve"> </w:t>
      </w:r>
      <w:r>
        <w:t>through</w:t>
      </w:r>
      <w:r>
        <w:rPr>
          <w:spacing w:val="-2"/>
        </w:rPr>
        <w:t xml:space="preserve"> </w:t>
      </w:r>
      <w:r>
        <w:t>word-clouds,</w:t>
      </w:r>
      <w:r>
        <w:rPr>
          <w:spacing w:val="-1"/>
        </w:rPr>
        <w:t xml:space="preserve"> </w:t>
      </w:r>
      <w:r>
        <w:t>bar</w:t>
      </w:r>
      <w:r>
        <w:rPr>
          <w:spacing w:val="-1"/>
        </w:rPr>
        <w:t xml:space="preserve"> </w:t>
      </w:r>
      <w:r>
        <w:t>plots</w:t>
      </w:r>
      <w:r>
        <w:rPr>
          <w:spacing w:val="-1"/>
        </w:rPr>
        <w:t xml:space="preserve"> </w:t>
      </w:r>
      <w:r>
        <w:t xml:space="preserve">and </w:t>
      </w:r>
      <w:r>
        <w:rPr>
          <w:spacing w:val="-2"/>
        </w:rPr>
        <w:t>histograms.</w:t>
      </w:r>
    </w:p>
    <w:p w14:paraId="54A5E486">
      <w:pPr>
        <w:pStyle w:val="6"/>
        <w:spacing w:before="99"/>
        <w:rPr>
          <w:b/>
        </w:rPr>
      </w:pPr>
    </w:p>
    <w:p w14:paraId="4A47E6F8">
      <w:pPr>
        <w:pStyle w:val="6"/>
        <w:ind w:left="1046"/>
      </w:pPr>
      <w:r>
        <w:t>fig,</w:t>
      </w:r>
      <w:r>
        <w:rPr>
          <w:spacing w:val="-2"/>
        </w:rPr>
        <w:t xml:space="preserve"> </w:t>
      </w:r>
      <w:r>
        <w:t>ax</w:t>
      </w:r>
      <w:r>
        <w:rPr>
          <w:spacing w:val="-1"/>
        </w:rPr>
        <w:t xml:space="preserve"> </w:t>
      </w:r>
      <w:r>
        <w:t>=</w:t>
      </w:r>
      <w:r>
        <w:rPr>
          <w:spacing w:val="-2"/>
        </w:rPr>
        <w:t xml:space="preserve"> </w:t>
      </w:r>
      <w:r>
        <w:t>plt.subplots(figsize=(5,</w:t>
      </w:r>
      <w:r>
        <w:rPr>
          <w:spacing w:val="-1"/>
        </w:rPr>
        <w:t xml:space="preserve"> </w:t>
      </w:r>
      <w:r>
        <w:rPr>
          <w:spacing w:val="-5"/>
        </w:rPr>
        <w:t>5))</w:t>
      </w:r>
    </w:p>
    <w:p w14:paraId="633C400C">
      <w:pPr>
        <w:pStyle w:val="6"/>
        <w:spacing w:before="137" w:line="360" w:lineRule="auto"/>
        <w:ind w:left="1046" w:right="2157"/>
      </w:pPr>
      <w:r>
        <w:t>counts</w:t>
      </w:r>
      <w:r>
        <w:rPr>
          <w:spacing w:val="-9"/>
        </w:rPr>
        <w:t xml:space="preserve"> </w:t>
      </w:r>
      <w:r>
        <w:t>=</w:t>
      </w:r>
      <w:r>
        <w:rPr>
          <w:spacing w:val="-9"/>
        </w:rPr>
        <w:t xml:space="preserve"> </w:t>
      </w:r>
      <w:r>
        <w:t>df_sentiments.label.value_counts(normalize=True)</w:t>
      </w:r>
      <w:r>
        <w:rPr>
          <w:spacing w:val="-9"/>
        </w:rPr>
        <w:t xml:space="preserve"> </w:t>
      </w:r>
      <w:r>
        <w:t>*</w:t>
      </w:r>
      <w:r>
        <w:rPr>
          <w:spacing w:val="-9"/>
        </w:rPr>
        <w:t xml:space="preserve"> </w:t>
      </w:r>
      <w:r>
        <w:t xml:space="preserve">100 sns.barplot(x=counts.index, y=counts, ax=ax) ax.set_xticklabels(['Negative', 'Neutral', 'Positive']) </w:t>
      </w:r>
      <w:r>
        <w:rPr>
          <w:spacing w:val="-2"/>
        </w:rPr>
        <w:t>ax.set_ylabel("Percentage")</w:t>
      </w:r>
    </w:p>
    <w:p w14:paraId="2788DA3C">
      <w:pPr>
        <w:pStyle w:val="6"/>
        <w:ind w:left="1046"/>
      </w:pPr>
      <w:r>
        <w:rPr>
          <w:spacing w:val="-2"/>
        </w:rPr>
        <w:t>plt.show()</w:t>
      </w:r>
    </w:p>
    <w:p w14:paraId="3C10A38A">
      <w:pPr>
        <w:pStyle w:val="6"/>
      </w:pPr>
    </w:p>
    <w:p w14:paraId="00FD8253">
      <w:pPr>
        <w:pStyle w:val="6"/>
      </w:pPr>
    </w:p>
    <w:p w14:paraId="16D6B9C2">
      <w:pPr>
        <w:pStyle w:val="6"/>
        <w:ind w:left="1046"/>
      </w:pPr>
      <w:r>
        <w:t>"""#</w:t>
      </w:r>
      <w:r>
        <w:rPr>
          <w:spacing w:val="-1"/>
        </w:rPr>
        <w:t xml:space="preserve"> </w:t>
      </w:r>
      <w:r>
        <w:t xml:space="preserve">Text </w:t>
      </w:r>
      <w:r>
        <w:rPr>
          <w:spacing w:val="-2"/>
        </w:rPr>
        <w:t>Summarizer</w:t>
      </w:r>
    </w:p>
    <w:p w14:paraId="0B85802F">
      <w:pPr>
        <w:pStyle w:val="6"/>
        <w:ind w:left="1046"/>
      </w:pPr>
      <w:r>
        <w:t>Here</w:t>
      </w:r>
      <w:r>
        <w:rPr>
          <w:spacing w:val="-2"/>
        </w:rPr>
        <w:t xml:space="preserve"> </w:t>
      </w:r>
      <w:r>
        <w:t>I</w:t>
      </w:r>
      <w:r>
        <w:rPr>
          <w:spacing w:val="-1"/>
        </w:rPr>
        <w:t xml:space="preserve"> </w:t>
      </w:r>
      <w:r>
        <w:t>am</w:t>
      </w:r>
      <w:r>
        <w:rPr>
          <w:spacing w:val="-1"/>
        </w:rPr>
        <w:t xml:space="preserve"> </w:t>
      </w:r>
      <w:r>
        <w:t>creating</w:t>
      </w:r>
      <w:r>
        <w:rPr>
          <w:spacing w:val="-1"/>
        </w:rPr>
        <w:t xml:space="preserve"> </w:t>
      </w:r>
      <w:r>
        <w:t>summary</w:t>
      </w:r>
      <w:r>
        <w:rPr>
          <w:spacing w:val="-1"/>
        </w:rPr>
        <w:t xml:space="preserve"> </w:t>
      </w:r>
      <w:r>
        <w:t>of</w:t>
      </w:r>
      <w:r>
        <w:rPr>
          <w:spacing w:val="-2"/>
        </w:rPr>
        <w:t xml:space="preserve"> </w:t>
      </w:r>
      <w:r>
        <w:t>each</w:t>
      </w:r>
      <w:r>
        <w:rPr>
          <w:spacing w:val="-1"/>
        </w:rPr>
        <w:t xml:space="preserve"> </w:t>
      </w:r>
      <w:r>
        <w:t>Chapter,</w:t>
      </w:r>
      <w:r>
        <w:rPr>
          <w:spacing w:val="-1"/>
        </w:rPr>
        <w:t xml:space="preserve"> </w:t>
      </w:r>
      <w:r>
        <w:t>using</w:t>
      </w:r>
      <w:r>
        <w:rPr>
          <w:spacing w:val="-1"/>
        </w:rPr>
        <w:t xml:space="preserve"> </w:t>
      </w:r>
      <w:r>
        <w:t>**Gensim's</w:t>
      </w:r>
      <w:r>
        <w:rPr>
          <w:spacing w:val="-1"/>
        </w:rPr>
        <w:t xml:space="preserve"> </w:t>
      </w:r>
      <w:r>
        <w:rPr>
          <w:spacing w:val="-2"/>
        </w:rPr>
        <w:t>summarizer**.</w:t>
      </w:r>
    </w:p>
    <w:p w14:paraId="4259E679">
      <w:pPr>
        <w:pStyle w:val="6"/>
        <w:spacing w:line="357" w:lineRule="auto"/>
        <w:ind w:left="1566"/>
      </w:pPr>
      <w:r>
        <w:t>This summarizer is based on **TextRank algorithm** which is losely similar to PageRank algorithm used by Google. Text is converted to graph with</w:t>
      </w:r>
      <w:r>
        <w:rPr>
          <w:spacing w:val="40"/>
        </w:rPr>
        <w:t xml:space="preserve"> </w:t>
      </w:r>
      <w:r>
        <w:t>vertices and edges</w:t>
      </w:r>
      <w:r>
        <w:rPr>
          <w:spacing w:val="-2"/>
        </w:rPr>
        <w:t xml:space="preserve"> </w:t>
      </w:r>
      <w:r>
        <w:t>and</w:t>
      </w:r>
      <w:r>
        <w:rPr>
          <w:spacing w:val="-2"/>
        </w:rPr>
        <w:t xml:space="preserve"> </w:t>
      </w:r>
      <w:r>
        <w:t>the</w:t>
      </w:r>
      <w:r>
        <w:rPr>
          <w:spacing w:val="-2"/>
        </w:rPr>
        <w:t xml:space="preserve"> </w:t>
      </w:r>
      <w:r>
        <w:t>more</w:t>
      </w:r>
      <w:r>
        <w:rPr>
          <w:spacing w:val="-3"/>
        </w:rPr>
        <w:t xml:space="preserve"> </w:t>
      </w:r>
      <w:r>
        <w:t>a</w:t>
      </w:r>
      <w:r>
        <w:rPr>
          <w:spacing w:val="-3"/>
        </w:rPr>
        <w:t xml:space="preserve"> </w:t>
      </w:r>
      <w:r>
        <w:t>sentence</w:t>
      </w:r>
      <w:r>
        <w:rPr>
          <w:spacing w:val="-3"/>
        </w:rPr>
        <w:t xml:space="preserve"> </w:t>
      </w:r>
      <w:r>
        <w:t>is</w:t>
      </w:r>
      <w:r>
        <w:rPr>
          <w:spacing w:val="-2"/>
        </w:rPr>
        <w:t xml:space="preserve"> </w:t>
      </w:r>
      <w:r>
        <w:t>linked</w:t>
      </w:r>
      <w:r>
        <w:rPr>
          <w:spacing w:val="-2"/>
        </w:rPr>
        <w:t xml:space="preserve"> </w:t>
      </w:r>
      <w:r>
        <w:t>by</w:t>
      </w:r>
      <w:r>
        <w:rPr>
          <w:spacing w:val="-2"/>
        </w:rPr>
        <w:t xml:space="preserve"> </w:t>
      </w:r>
      <w:r>
        <w:t>other</w:t>
      </w:r>
      <w:r>
        <w:rPr>
          <w:spacing w:val="-2"/>
        </w:rPr>
        <w:t xml:space="preserve"> </w:t>
      </w:r>
      <w:r>
        <w:t>sentence</w:t>
      </w:r>
      <w:r>
        <w:rPr>
          <w:spacing w:val="-3"/>
        </w:rPr>
        <w:t xml:space="preserve"> </w:t>
      </w:r>
      <w:r>
        <w:t>the</w:t>
      </w:r>
      <w:r>
        <w:rPr>
          <w:spacing w:val="-3"/>
        </w:rPr>
        <w:t xml:space="preserve"> </w:t>
      </w:r>
      <w:r>
        <w:t>higher</w:t>
      </w:r>
      <w:r>
        <w:rPr>
          <w:spacing w:val="-4"/>
        </w:rPr>
        <w:t xml:space="preserve"> </w:t>
      </w:r>
      <w:r>
        <w:t>it's</w:t>
      </w:r>
      <w:r>
        <w:rPr>
          <w:spacing w:val="-2"/>
        </w:rPr>
        <w:t xml:space="preserve"> </w:t>
      </w:r>
      <w:r>
        <w:t>score</w:t>
      </w:r>
      <w:r>
        <w:rPr>
          <w:spacing w:val="-4"/>
        </w:rPr>
        <w:t xml:space="preserve"> </w:t>
      </w:r>
      <w:r>
        <w:t>grows. Summary is generated by top high scoring sentences. """</w:t>
      </w:r>
    </w:p>
    <w:p w14:paraId="4319F53D">
      <w:pPr>
        <w:pStyle w:val="6"/>
        <w:spacing w:before="132"/>
      </w:pPr>
    </w:p>
    <w:p w14:paraId="739872B3">
      <w:pPr>
        <w:pStyle w:val="6"/>
        <w:spacing w:line="564" w:lineRule="auto"/>
        <w:ind w:left="1046" w:right="5357"/>
      </w:pPr>
      <w:r>
        <w:t>print</w:t>
      </w:r>
      <w:r>
        <w:rPr>
          <w:spacing w:val="-15"/>
        </w:rPr>
        <w:t xml:space="preserve"> </w:t>
      </w:r>
      <w:r>
        <w:t>type(df.ChapterContent[0]) chapter_count = 0</w:t>
      </w:r>
    </w:p>
    <w:p w14:paraId="1DBF2364">
      <w:pPr>
        <w:pStyle w:val="6"/>
        <w:spacing w:before="1"/>
        <w:ind w:left="1046"/>
      </w:pPr>
      <w:r>
        <w:t>for</w:t>
      </w:r>
      <w:r>
        <w:rPr>
          <w:spacing w:val="-4"/>
        </w:rPr>
        <w:t xml:space="preserve"> </w:t>
      </w:r>
      <w:r>
        <w:t xml:space="preserve">text in </w:t>
      </w:r>
      <w:r>
        <w:rPr>
          <w:spacing w:val="-2"/>
        </w:rPr>
        <w:t>df['ChapterContent']:</w:t>
      </w:r>
    </w:p>
    <w:p w14:paraId="0A63E9D6">
      <w:pPr>
        <w:pStyle w:val="6"/>
        <w:spacing w:before="96"/>
      </w:pPr>
    </w:p>
    <w:p w14:paraId="2B45DD34">
      <w:pPr>
        <w:pStyle w:val="6"/>
        <w:ind w:left="1286"/>
      </w:pPr>
      <w:r>
        <w:t>#</w:t>
      </w:r>
      <w:r>
        <w:rPr>
          <w:spacing w:val="-2"/>
        </w:rPr>
        <w:t xml:space="preserve"> </w:t>
      </w:r>
      <w:r>
        <w:t>Display</w:t>
      </w:r>
      <w:r>
        <w:rPr>
          <w:spacing w:val="-1"/>
        </w:rPr>
        <w:t xml:space="preserve"> </w:t>
      </w:r>
      <w:r>
        <w:t>the</w:t>
      </w:r>
      <w:r>
        <w:rPr>
          <w:spacing w:val="-1"/>
        </w:rPr>
        <w:t xml:space="preserve"> </w:t>
      </w:r>
      <w:r>
        <w:t>generated</w:t>
      </w:r>
      <w:r>
        <w:rPr>
          <w:spacing w:val="-1"/>
        </w:rPr>
        <w:t xml:space="preserve"> </w:t>
      </w:r>
      <w:r>
        <w:t>Chapterwise</w:t>
      </w:r>
      <w:r>
        <w:rPr>
          <w:spacing w:val="-2"/>
        </w:rPr>
        <w:t xml:space="preserve"> summary:</w:t>
      </w:r>
    </w:p>
    <w:p w14:paraId="7FAB0C7F">
      <w:pPr>
        <w:pStyle w:val="6"/>
        <w:ind w:left="1286"/>
      </w:pPr>
      <w:r>
        <w:t>print</w:t>
      </w:r>
      <w:r>
        <w:rPr>
          <w:spacing w:val="-1"/>
        </w:rPr>
        <w:t xml:space="preserve"> </w:t>
      </w:r>
      <w:r>
        <w:t>('Summary:%s'</w:t>
      </w:r>
      <w:r>
        <w:rPr>
          <w:spacing w:val="-1"/>
        </w:rPr>
        <w:t xml:space="preserve"> </w:t>
      </w:r>
      <w:r>
        <w:t>%</w:t>
      </w:r>
      <w:r>
        <w:rPr>
          <w:spacing w:val="-1"/>
        </w:rPr>
        <w:t xml:space="preserve"> </w:t>
      </w:r>
      <w:r>
        <w:rPr>
          <w:spacing w:val="-2"/>
        </w:rPr>
        <w:t>df['ChapterName'][chapter_count])</w:t>
      </w:r>
    </w:p>
    <w:p w14:paraId="18140745">
      <w:pPr>
        <w:spacing w:after="0"/>
        <w:sectPr>
          <w:pgSz w:w="11940" w:h="16860"/>
          <w:pgMar w:top="1460" w:right="1180" w:bottom="760" w:left="800" w:header="619" w:footer="563" w:gutter="0"/>
          <w:cols w:space="720" w:num="1"/>
        </w:sectPr>
      </w:pPr>
    </w:p>
    <w:p w14:paraId="586C6BE5">
      <w:pPr>
        <w:pStyle w:val="6"/>
        <w:spacing w:before="82" w:line="360" w:lineRule="auto"/>
        <w:ind w:left="1046" w:right="2987"/>
      </w:pPr>
      <w:r>
        <w:t>summary</w:t>
      </w:r>
      <w:r>
        <w:rPr>
          <w:spacing w:val="-15"/>
        </w:rPr>
        <w:t xml:space="preserve"> </w:t>
      </w:r>
      <w:r>
        <w:t>=</w:t>
      </w:r>
      <w:r>
        <w:rPr>
          <w:spacing w:val="-15"/>
        </w:rPr>
        <w:t xml:space="preserve"> </w:t>
      </w:r>
      <w:r>
        <w:t>summarize(df.ChapterContent[chapter_count]) print (summarize(df.ChapterContent[chapter_count]))</w:t>
      </w:r>
    </w:p>
    <w:p w14:paraId="08048540">
      <w:pPr>
        <w:pStyle w:val="6"/>
        <w:ind w:left="1286"/>
      </w:pPr>
      <w:r>
        <w:rPr>
          <w:spacing w:val="-2"/>
        </w:rPr>
        <w:t>print</w:t>
      </w:r>
    </w:p>
    <w:p w14:paraId="0BB0642B">
      <w:pPr>
        <w:pStyle w:val="6"/>
        <w:spacing w:before="136" w:line="360" w:lineRule="auto"/>
        <w:ind w:left="1566" w:right="89" w:hanging="281"/>
      </w:pPr>
      <w:r>
        <w:t>print</w:t>
      </w:r>
      <w:r>
        <w:rPr>
          <w:spacing w:val="-3"/>
        </w:rPr>
        <w:t xml:space="preserve"> </w:t>
      </w:r>
      <w:r>
        <w:t>"Length</w:t>
      </w:r>
      <w:r>
        <w:rPr>
          <w:spacing w:val="-3"/>
        </w:rPr>
        <w:t xml:space="preserve"> </w:t>
      </w:r>
      <w:r>
        <w:t>of</w:t>
      </w:r>
      <w:r>
        <w:rPr>
          <w:spacing w:val="-3"/>
        </w:rPr>
        <w:t xml:space="preserve"> </w:t>
      </w:r>
      <w:r>
        <w:t>original</w:t>
      </w:r>
      <w:r>
        <w:rPr>
          <w:spacing w:val="-3"/>
        </w:rPr>
        <w:t xml:space="preserve"> </w:t>
      </w:r>
      <w:r>
        <w:t>text</w:t>
      </w:r>
      <w:r>
        <w:rPr>
          <w:spacing w:val="-3"/>
        </w:rPr>
        <w:t xml:space="preserve"> </w:t>
      </w:r>
      <w:r>
        <w:t>%d,</w:t>
      </w:r>
      <w:r>
        <w:rPr>
          <w:spacing w:val="-3"/>
        </w:rPr>
        <w:t xml:space="preserve"> </w:t>
      </w:r>
      <w:r>
        <w:t>length</w:t>
      </w:r>
      <w:r>
        <w:rPr>
          <w:spacing w:val="-3"/>
        </w:rPr>
        <w:t xml:space="preserve"> </w:t>
      </w:r>
      <w:r>
        <w:t>of</w:t>
      </w:r>
      <w:r>
        <w:rPr>
          <w:spacing w:val="-3"/>
        </w:rPr>
        <w:t xml:space="preserve"> </w:t>
      </w:r>
      <w:r>
        <w:t>summary</w:t>
      </w:r>
      <w:r>
        <w:rPr>
          <w:spacing w:val="-3"/>
        </w:rPr>
        <w:t xml:space="preserve"> </w:t>
      </w:r>
      <w:r>
        <w:t>%d</w:t>
      </w:r>
      <w:r>
        <w:rPr>
          <w:spacing w:val="-3"/>
        </w:rPr>
        <w:t xml:space="preserve"> </w:t>
      </w:r>
      <w:r>
        <w:t>characters."</w:t>
      </w:r>
      <w:r>
        <w:rPr>
          <w:spacing w:val="-3"/>
        </w:rPr>
        <w:t xml:space="preserve"> </w:t>
      </w:r>
      <w:r>
        <w:t>% (len(df['ChapterContent'][chapter_count]), len(summary))</w:t>
      </w:r>
    </w:p>
    <w:p w14:paraId="627113D4">
      <w:pPr>
        <w:pStyle w:val="6"/>
        <w:spacing w:before="1"/>
        <w:ind w:left="1286"/>
      </w:pPr>
      <w:r>
        <w:rPr>
          <w:spacing w:val="-2"/>
        </w:rPr>
        <w:t>print</w:t>
      </w:r>
    </w:p>
    <w:p w14:paraId="13B3E301">
      <w:pPr>
        <w:pStyle w:val="6"/>
        <w:spacing w:before="139"/>
        <w:ind w:left="1286"/>
      </w:pPr>
      <w:r>
        <w:t>chapter_count</w:t>
      </w:r>
      <w:r>
        <w:rPr>
          <w:spacing w:val="-2"/>
        </w:rPr>
        <w:t xml:space="preserve"> </w:t>
      </w:r>
      <w:r>
        <w:t>=</w:t>
      </w:r>
      <w:r>
        <w:rPr>
          <w:spacing w:val="-2"/>
        </w:rPr>
        <w:t xml:space="preserve"> </w:t>
      </w:r>
      <w:r>
        <w:t>chapter_count</w:t>
      </w:r>
      <w:r>
        <w:rPr>
          <w:spacing w:val="-2"/>
        </w:rPr>
        <w:t xml:space="preserve"> </w:t>
      </w:r>
      <w:r>
        <w:t>+</w:t>
      </w:r>
      <w:r>
        <w:rPr>
          <w:spacing w:val="-1"/>
        </w:rPr>
        <w:t xml:space="preserve"> </w:t>
      </w:r>
      <w:r>
        <w:rPr>
          <w:spacing w:val="-10"/>
        </w:rPr>
        <w:t>1</w:t>
      </w:r>
    </w:p>
    <w:p w14:paraId="7EEBFAA5">
      <w:pPr>
        <w:pStyle w:val="6"/>
        <w:spacing w:before="156"/>
      </w:pPr>
    </w:p>
    <w:p w14:paraId="43C76E00">
      <w:pPr>
        <w:spacing w:before="0"/>
        <w:ind w:left="119" w:right="0" w:firstLine="0"/>
        <w:jc w:val="left"/>
        <w:rPr>
          <w:b/>
          <w:sz w:val="24"/>
        </w:rPr>
      </w:pPr>
      <w:r>
        <w:rPr>
          <w:b/>
          <w:spacing w:val="-2"/>
          <w:sz w:val="24"/>
        </w:rPr>
        <w:t>Output:</w:t>
      </w:r>
    </w:p>
    <w:p w14:paraId="64045934">
      <w:pPr>
        <w:pStyle w:val="6"/>
        <w:rPr>
          <w:b/>
          <w:sz w:val="20"/>
        </w:rPr>
      </w:pPr>
    </w:p>
    <w:p w14:paraId="4D9B3A6F">
      <w:pPr>
        <w:pStyle w:val="6"/>
        <w:spacing w:before="173"/>
        <w:rPr>
          <w:b/>
          <w:sz w:val="20"/>
        </w:rPr>
      </w:pPr>
      <w:r>
        <w:drawing>
          <wp:anchor distT="0" distB="0" distL="0" distR="0" simplePos="0" relativeHeight="251669504" behindDoc="1" locked="0" layoutInCell="1" allowOverlap="1">
            <wp:simplePos x="0" y="0"/>
            <wp:positionH relativeFrom="page">
              <wp:posOffset>584200</wp:posOffset>
            </wp:positionH>
            <wp:positionV relativeFrom="paragraph">
              <wp:posOffset>271145</wp:posOffset>
            </wp:positionV>
            <wp:extent cx="6161405" cy="3538855"/>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6161206" cy="3538728"/>
                    </a:xfrm>
                    <a:prstGeom prst="rect">
                      <a:avLst/>
                    </a:prstGeom>
                  </pic:spPr>
                </pic:pic>
              </a:graphicData>
            </a:graphic>
          </wp:anchor>
        </w:drawing>
      </w:r>
    </w:p>
    <w:p w14:paraId="582A0539">
      <w:pPr>
        <w:spacing w:after="0"/>
        <w:rPr>
          <w:sz w:val="20"/>
        </w:rPr>
        <w:sectPr>
          <w:pgSz w:w="11940" w:h="16860"/>
          <w:pgMar w:top="1460" w:right="1180" w:bottom="760" w:left="800" w:header="619" w:footer="563" w:gutter="0"/>
          <w:cols w:space="720" w:num="1"/>
        </w:sectPr>
      </w:pPr>
    </w:p>
    <w:p w14:paraId="6ED66700">
      <w:pPr>
        <w:pStyle w:val="2"/>
        <w:ind w:left="92" w:right="91"/>
      </w:pPr>
      <w:r>
        <w:t>Experiment</w:t>
      </w:r>
      <w:r>
        <w:rPr>
          <w:spacing w:val="-7"/>
        </w:rPr>
        <w:t xml:space="preserve"> </w:t>
      </w:r>
      <w:r>
        <w:t>No:</w:t>
      </w:r>
      <w:r>
        <w:rPr>
          <w:spacing w:val="-3"/>
        </w:rPr>
        <w:t xml:space="preserve"> </w:t>
      </w:r>
      <w:r>
        <w:rPr>
          <w:spacing w:val="-10"/>
        </w:rPr>
        <w:t>5</w:t>
      </w:r>
    </w:p>
    <w:p w14:paraId="4C91C8C7">
      <w:pPr>
        <w:pStyle w:val="6"/>
        <w:spacing w:before="135"/>
        <w:ind w:left="119"/>
      </w:pPr>
      <w:r>
        <w:rPr>
          <w:b/>
        </w:rPr>
        <w:t>Aim:</w:t>
      </w:r>
      <w:r>
        <w:rPr>
          <w:b/>
          <w:spacing w:val="-5"/>
        </w:rPr>
        <w:t xml:space="preserve"> </w:t>
      </w:r>
      <w:r>
        <w:t>Information</w:t>
      </w:r>
      <w:r>
        <w:rPr>
          <w:spacing w:val="-1"/>
        </w:rPr>
        <w:t xml:space="preserve"> </w:t>
      </w:r>
      <w:r>
        <w:t>extraction</w:t>
      </w:r>
      <w:r>
        <w:rPr>
          <w:spacing w:val="-1"/>
        </w:rPr>
        <w:t xml:space="preserve"> </w:t>
      </w:r>
      <w:r>
        <w:t>-Part</w:t>
      </w:r>
      <w:r>
        <w:rPr>
          <w:spacing w:val="-1"/>
        </w:rPr>
        <w:t xml:space="preserve"> </w:t>
      </w:r>
      <w:r>
        <w:t>of</w:t>
      </w:r>
      <w:r>
        <w:rPr>
          <w:spacing w:val="-2"/>
        </w:rPr>
        <w:t xml:space="preserve"> </w:t>
      </w:r>
      <w:r>
        <w:t>Speech (POS)tagging</w:t>
      </w:r>
      <w:r>
        <w:rPr>
          <w:spacing w:val="-1"/>
        </w:rPr>
        <w:t xml:space="preserve"> </w:t>
      </w:r>
      <w:r>
        <w:t>and</w:t>
      </w:r>
      <w:r>
        <w:rPr>
          <w:spacing w:val="-1"/>
        </w:rPr>
        <w:t xml:space="preserve"> </w:t>
      </w:r>
      <w:r>
        <w:t>Named</w:t>
      </w:r>
      <w:r>
        <w:rPr>
          <w:spacing w:val="-1"/>
        </w:rPr>
        <w:t xml:space="preserve"> </w:t>
      </w:r>
      <w:r>
        <w:t>Entity</w:t>
      </w:r>
      <w:r>
        <w:rPr>
          <w:spacing w:val="-1"/>
        </w:rPr>
        <w:t xml:space="preserve"> </w:t>
      </w:r>
      <w:r>
        <w:t>Recognition</w:t>
      </w:r>
      <w:r>
        <w:rPr>
          <w:spacing w:val="-1"/>
        </w:rPr>
        <w:t xml:space="preserve"> </w:t>
      </w:r>
      <w:r>
        <w:rPr>
          <w:spacing w:val="-2"/>
        </w:rPr>
        <w:t>(NER)</w:t>
      </w:r>
    </w:p>
    <w:p w14:paraId="53AAB1F2">
      <w:pPr>
        <w:spacing w:before="139"/>
        <w:ind w:left="119" w:right="0" w:firstLine="0"/>
        <w:jc w:val="left"/>
        <w:rPr>
          <w:sz w:val="24"/>
        </w:rPr>
      </w:pPr>
      <w:r>
        <w:rPr>
          <w:b/>
          <w:sz w:val="24"/>
        </w:rPr>
        <w:t>Software:</w:t>
      </w:r>
      <w:r>
        <w:rPr>
          <w:b/>
          <w:spacing w:val="-1"/>
          <w:sz w:val="24"/>
        </w:rPr>
        <w:t xml:space="preserve"> </w:t>
      </w:r>
      <w:r>
        <w:rPr>
          <w:sz w:val="24"/>
        </w:rPr>
        <w:t>Sypder/</w:t>
      </w:r>
      <w:r>
        <w:rPr>
          <w:spacing w:val="-2"/>
          <w:sz w:val="24"/>
        </w:rPr>
        <w:t xml:space="preserve"> </w:t>
      </w:r>
      <w:r>
        <w:rPr>
          <w:sz w:val="24"/>
        </w:rPr>
        <w:t>Jupyter</w:t>
      </w:r>
      <w:r>
        <w:rPr>
          <w:spacing w:val="-2"/>
          <w:sz w:val="24"/>
        </w:rPr>
        <w:t xml:space="preserve"> </w:t>
      </w:r>
      <w:r>
        <w:rPr>
          <w:sz w:val="24"/>
        </w:rPr>
        <w:t>Notebook/</w:t>
      </w:r>
      <w:r>
        <w:rPr>
          <w:spacing w:val="-1"/>
          <w:sz w:val="24"/>
        </w:rPr>
        <w:t xml:space="preserve"> </w:t>
      </w:r>
      <w:r>
        <w:rPr>
          <w:sz w:val="24"/>
        </w:rPr>
        <w:t>Google</w:t>
      </w:r>
      <w:r>
        <w:rPr>
          <w:spacing w:val="-1"/>
          <w:sz w:val="24"/>
        </w:rPr>
        <w:t xml:space="preserve"> </w:t>
      </w:r>
      <w:r>
        <w:rPr>
          <w:spacing w:val="-4"/>
          <w:sz w:val="24"/>
        </w:rPr>
        <w:t>Colab</w:t>
      </w:r>
    </w:p>
    <w:p w14:paraId="24B99996">
      <w:pPr>
        <w:pStyle w:val="3"/>
        <w:spacing w:before="137"/>
      </w:pPr>
      <w:r>
        <w:rPr>
          <w:spacing w:val="-2"/>
        </w:rPr>
        <w:t>Procedure:</w:t>
      </w:r>
    </w:p>
    <w:p w14:paraId="41D4C194">
      <w:pPr>
        <w:pStyle w:val="8"/>
        <w:numPr>
          <w:ilvl w:val="0"/>
          <w:numId w:val="7"/>
        </w:numPr>
        <w:tabs>
          <w:tab w:val="left" w:pos="1199"/>
        </w:tabs>
        <w:spacing w:before="139" w:after="0" w:line="240" w:lineRule="auto"/>
        <w:ind w:left="1199" w:right="0" w:hanging="360"/>
        <w:jc w:val="left"/>
        <w:rPr>
          <w:b/>
          <w:sz w:val="24"/>
        </w:rPr>
      </w:pPr>
      <w:r>
        <w:rPr>
          <w:b/>
          <w:sz w:val="24"/>
        </w:rPr>
        <w:t>Identify</w:t>
      </w:r>
      <w:r>
        <w:rPr>
          <w:b/>
          <w:spacing w:val="-2"/>
          <w:sz w:val="24"/>
        </w:rPr>
        <w:t xml:space="preserve"> </w:t>
      </w:r>
      <w:r>
        <w:rPr>
          <w:b/>
          <w:sz w:val="24"/>
        </w:rPr>
        <w:t>the</w:t>
      </w:r>
      <w:r>
        <w:rPr>
          <w:b/>
          <w:spacing w:val="-2"/>
          <w:sz w:val="24"/>
        </w:rPr>
        <w:t xml:space="preserve"> </w:t>
      </w:r>
      <w:r>
        <w:rPr>
          <w:b/>
          <w:sz w:val="24"/>
        </w:rPr>
        <w:t>Part</w:t>
      </w:r>
      <w:r>
        <w:rPr>
          <w:b/>
          <w:spacing w:val="-1"/>
          <w:sz w:val="24"/>
        </w:rPr>
        <w:t xml:space="preserve"> </w:t>
      </w:r>
      <w:r>
        <w:rPr>
          <w:b/>
          <w:sz w:val="24"/>
        </w:rPr>
        <w:t>of</w:t>
      </w:r>
      <w:r>
        <w:rPr>
          <w:b/>
          <w:spacing w:val="-3"/>
          <w:sz w:val="24"/>
        </w:rPr>
        <w:t xml:space="preserve"> </w:t>
      </w:r>
      <w:r>
        <w:rPr>
          <w:b/>
          <w:sz w:val="24"/>
        </w:rPr>
        <w:t>speech</w:t>
      </w:r>
      <w:r>
        <w:rPr>
          <w:b/>
          <w:spacing w:val="-2"/>
          <w:sz w:val="24"/>
        </w:rPr>
        <w:t xml:space="preserve"> </w:t>
      </w:r>
      <w:r>
        <w:rPr>
          <w:b/>
          <w:sz w:val="24"/>
        </w:rPr>
        <w:t>like</w:t>
      </w:r>
      <w:r>
        <w:rPr>
          <w:b/>
          <w:spacing w:val="-2"/>
          <w:sz w:val="24"/>
        </w:rPr>
        <w:t xml:space="preserve"> </w:t>
      </w:r>
      <w:r>
        <w:rPr>
          <w:b/>
          <w:sz w:val="24"/>
        </w:rPr>
        <w:t>noun,</w:t>
      </w:r>
      <w:r>
        <w:rPr>
          <w:b/>
          <w:spacing w:val="-1"/>
          <w:sz w:val="24"/>
        </w:rPr>
        <w:t xml:space="preserve"> </w:t>
      </w:r>
      <w:r>
        <w:rPr>
          <w:b/>
          <w:sz w:val="24"/>
        </w:rPr>
        <w:t>verb,</w:t>
      </w:r>
      <w:r>
        <w:rPr>
          <w:b/>
          <w:spacing w:val="-1"/>
          <w:sz w:val="24"/>
        </w:rPr>
        <w:t xml:space="preserve"> </w:t>
      </w:r>
      <w:r>
        <w:rPr>
          <w:b/>
          <w:sz w:val="24"/>
        </w:rPr>
        <w:t>adjective,</w:t>
      </w:r>
      <w:r>
        <w:rPr>
          <w:b/>
          <w:spacing w:val="-2"/>
          <w:sz w:val="24"/>
        </w:rPr>
        <w:t xml:space="preserve"> </w:t>
      </w:r>
      <w:r>
        <w:rPr>
          <w:b/>
          <w:sz w:val="24"/>
        </w:rPr>
        <w:t>adverb</w:t>
      </w:r>
      <w:r>
        <w:rPr>
          <w:b/>
          <w:spacing w:val="-1"/>
          <w:sz w:val="24"/>
        </w:rPr>
        <w:t xml:space="preserve"> </w:t>
      </w:r>
      <w:r>
        <w:rPr>
          <w:b/>
          <w:sz w:val="24"/>
        </w:rPr>
        <w:t>and</w:t>
      </w:r>
      <w:r>
        <w:rPr>
          <w:b/>
          <w:spacing w:val="-1"/>
          <w:sz w:val="24"/>
        </w:rPr>
        <w:t xml:space="preserve"> </w:t>
      </w:r>
      <w:r>
        <w:rPr>
          <w:b/>
          <w:sz w:val="24"/>
        </w:rPr>
        <w:t>tag</w:t>
      </w:r>
      <w:r>
        <w:rPr>
          <w:b/>
          <w:spacing w:val="-1"/>
          <w:sz w:val="24"/>
        </w:rPr>
        <w:t xml:space="preserve"> </w:t>
      </w:r>
      <w:r>
        <w:rPr>
          <w:b/>
          <w:spacing w:val="-5"/>
          <w:sz w:val="24"/>
        </w:rPr>
        <w:t>it</w:t>
      </w:r>
    </w:p>
    <w:p w14:paraId="5E24352C">
      <w:pPr>
        <w:pStyle w:val="6"/>
        <w:spacing w:before="137"/>
        <w:ind w:left="839"/>
      </w:pPr>
      <w:r>
        <w:t>#POS</w:t>
      </w:r>
      <w:r>
        <w:rPr>
          <w:spacing w:val="-1"/>
        </w:rPr>
        <w:t xml:space="preserve"> </w:t>
      </w:r>
      <w:r>
        <w:t xml:space="preserve">Tagging </w:t>
      </w:r>
      <w:r>
        <w:rPr>
          <w:spacing w:val="-2"/>
        </w:rPr>
        <w:t>Example1</w:t>
      </w:r>
    </w:p>
    <w:p w14:paraId="37AD5F6A">
      <w:pPr>
        <w:pStyle w:val="6"/>
        <w:spacing w:before="2"/>
      </w:pPr>
    </w:p>
    <w:p w14:paraId="4548A3D6">
      <w:pPr>
        <w:pStyle w:val="6"/>
        <w:spacing w:before="1"/>
        <w:ind w:left="839"/>
      </w:pPr>
      <w:r>
        <w:t xml:space="preserve">import nltk </w:t>
      </w:r>
      <w:r>
        <w:rPr>
          <w:spacing w:val="-2"/>
        </w:rPr>
        <w:t>nltk.download()</w:t>
      </w:r>
    </w:p>
    <w:p w14:paraId="70017B5A">
      <w:pPr>
        <w:pStyle w:val="6"/>
        <w:spacing w:before="40"/>
        <w:ind w:left="839"/>
      </w:pPr>
      <w:r>
        <w:t>from</w:t>
      </w:r>
      <w:r>
        <w:rPr>
          <w:spacing w:val="-2"/>
        </w:rPr>
        <w:t xml:space="preserve"> </w:t>
      </w:r>
      <w:r>
        <w:t>nltk.corpus</w:t>
      </w:r>
      <w:r>
        <w:rPr>
          <w:spacing w:val="-1"/>
        </w:rPr>
        <w:t xml:space="preserve"> </w:t>
      </w:r>
      <w:r>
        <w:t>import</w:t>
      </w:r>
      <w:r>
        <w:rPr>
          <w:spacing w:val="-1"/>
        </w:rPr>
        <w:t xml:space="preserve"> </w:t>
      </w:r>
      <w:r>
        <w:rPr>
          <w:spacing w:val="-2"/>
        </w:rPr>
        <w:t>stopwords</w:t>
      </w:r>
    </w:p>
    <w:p w14:paraId="74A02110">
      <w:pPr>
        <w:pStyle w:val="6"/>
        <w:spacing w:before="42" w:line="276" w:lineRule="auto"/>
        <w:ind w:left="839"/>
      </w:pPr>
      <w:r>
        <w:t>from</w:t>
      </w:r>
      <w:r>
        <w:rPr>
          <w:spacing w:val="-4"/>
        </w:rPr>
        <w:t xml:space="preserve"> </w:t>
      </w:r>
      <w:r>
        <w:t>nltk.tokenize</w:t>
      </w:r>
      <w:r>
        <w:rPr>
          <w:spacing w:val="-5"/>
        </w:rPr>
        <w:t xml:space="preserve"> </w:t>
      </w:r>
      <w:r>
        <w:t>import</w:t>
      </w:r>
      <w:r>
        <w:rPr>
          <w:spacing w:val="-4"/>
        </w:rPr>
        <w:t xml:space="preserve"> </w:t>
      </w:r>
      <w:r>
        <w:t>word_tokenize,</w:t>
      </w:r>
      <w:r>
        <w:rPr>
          <w:spacing w:val="-4"/>
        </w:rPr>
        <w:t xml:space="preserve"> </w:t>
      </w:r>
      <w:r>
        <w:t>sent_tokenize</w:t>
      </w:r>
      <w:r>
        <w:rPr>
          <w:spacing w:val="-5"/>
        </w:rPr>
        <w:t xml:space="preserve"> </w:t>
      </w:r>
      <w:r>
        <w:t>text</w:t>
      </w:r>
      <w:r>
        <w:rPr>
          <w:spacing w:val="-4"/>
        </w:rPr>
        <w:t xml:space="preserve"> </w:t>
      </w:r>
      <w:r>
        <w:t>=</w:t>
      </w:r>
      <w:r>
        <w:rPr>
          <w:spacing w:val="-3"/>
        </w:rPr>
        <w:t xml:space="preserve"> </w:t>
      </w:r>
      <w:r>
        <w:t>word_tokenize("And</w:t>
      </w:r>
      <w:r>
        <w:rPr>
          <w:spacing w:val="-4"/>
        </w:rPr>
        <w:t xml:space="preserve"> </w:t>
      </w:r>
      <w:r>
        <w:t>now</w:t>
      </w:r>
      <w:r>
        <w:rPr>
          <w:spacing w:val="-4"/>
        </w:rPr>
        <w:t xml:space="preserve"> </w:t>
      </w:r>
      <w:r>
        <w:t>for something completely different")</w:t>
      </w:r>
    </w:p>
    <w:p w14:paraId="3FAC83C9">
      <w:pPr>
        <w:pStyle w:val="6"/>
        <w:spacing w:before="1"/>
        <w:ind w:left="839"/>
      </w:pPr>
      <w:r>
        <w:rPr>
          <w:spacing w:val="-2"/>
        </w:rPr>
        <w:t>nltk.pos_tag(text)</w:t>
      </w:r>
    </w:p>
    <w:p w14:paraId="04692C0F">
      <w:pPr>
        <w:pStyle w:val="6"/>
        <w:spacing w:before="180"/>
      </w:pPr>
    </w:p>
    <w:p w14:paraId="6C60FF32">
      <w:pPr>
        <w:pStyle w:val="6"/>
        <w:spacing w:line="410" w:lineRule="atLeast"/>
        <w:ind w:left="899" w:right="6510" w:hanging="60"/>
      </w:pPr>
      <w:r>
        <w:t>#POS</w:t>
      </w:r>
      <w:r>
        <w:rPr>
          <w:spacing w:val="-15"/>
        </w:rPr>
        <w:t xml:space="preserve"> </w:t>
      </w:r>
      <w:r>
        <w:t>Tagging</w:t>
      </w:r>
      <w:r>
        <w:rPr>
          <w:spacing w:val="-15"/>
        </w:rPr>
        <w:t xml:space="preserve"> </w:t>
      </w:r>
      <w:r>
        <w:t>Example2 import nltk</w:t>
      </w:r>
    </w:p>
    <w:p w14:paraId="37379F25">
      <w:pPr>
        <w:pStyle w:val="6"/>
        <w:spacing w:before="49"/>
        <w:ind w:left="839"/>
      </w:pPr>
      <w:r>
        <w:t>from</w:t>
      </w:r>
      <w:r>
        <w:rPr>
          <w:spacing w:val="-2"/>
        </w:rPr>
        <w:t xml:space="preserve"> </w:t>
      </w:r>
      <w:r>
        <w:t>nltk.corpus</w:t>
      </w:r>
      <w:r>
        <w:rPr>
          <w:spacing w:val="-1"/>
        </w:rPr>
        <w:t xml:space="preserve"> </w:t>
      </w:r>
      <w:r>
        <w:t>import</w:t>
      </w:r>
      <w:r>
        <w:rPr>
          <w:spacing w:val="-1"/>
        </w:rPr>
        <w:t xml:space="preserve"> </w:t>
      </w:r>
      <w:r>
        <w:rPr>
          <w:spacing w:val="-2"/>
        </w:rPr>
        <w:t>stopwords</w:t>
      </w:r>
    </w:p>
    <w:p w14:paraId="3A2E58B8">
      <w:pPr>
        <w:pStyle w:val="6"/>
        <w:spacing w:before="41" w:line="276" w:lineRule="auto"/>
        <w:ind w:left="839" w:right="201"/>
      </w:pPr>
      <w:r>
        <w:t>from</w:t>
      </w:r>
      <w:r>
        <w:rPr>
          <w:spacing w:val="-4"/>
        </w:rPr>
        <w:t xml:space="preserve"> </w:t>
      </w:r>
      <w:r>
        <w:t>nltk.tokenize</w:t>
      </w:r>
      <w:r>
        <w:rPr>
          <w:spacing w:val="-6"/>
        </w:rPr>
        <w:t xml:space="preserve"> </w:t>
      </w:r>
      <w:r>
        <w:t>import</w:t>
      </w:r>
      <w:r>
        <w:rPr>
          <w:spacing w:val="-4"/>
        </w:rPr>
        <w:t xml:space="preserve"> </w:t>
      </w:r>
      <w:r>
        <w:t>word_tokenize,</w:t>
      </w:r>
      <w:r>
        <w:rPr>
          <w:spacing w:val="-4"/>
        </w:rPr>
        <w:t xml:space="preserve"> </w:t>
      </w:r>
      <w:r>
        <w:t>sent_tokenize</w:t>
      </w:r>
      <w:r>
        <w:rPr>
          <w:spacing w:val="-6"/>
        </w:rPr>
        <w:t xml:space="preserve"> </w:t>
      </w:r>
      <w:r>
        <w:t>text</w:t>
      </w:r>
      <w:r>
        <w:rPr>
          <w:spacing w:val="-4"/>
        </w:rPr>
        <w:t xml:space="preserve"> </w:t>
      </w:r>
      <w:r>
        <w:t>=</w:t>
      </w:r>
      <w:r>
        <w:rPr>
          <w:spacing w:val="-3"/>
        </w:rPr>
        <w:t xml:space="preserve"> </w:t>
      </w:r>
      <w:r>
        <w:t>word_tokenize("They</w:t>
      </w:r>
      <w:r>
        <w:rPr>
          <w:spacing w:val="-4"/>
        </w:rPr>
        <w:t xml:space="preserve"> </w:t>
      </w:r>
      <w:r>
        <w:t>refuse to permit us to obtain the refuse permit")</w:t>
      </w:r>
    </w:p>
    <w:p w14:paraId="33026626">
      <w:pPr>
        <w:pStyle w:val="6"/>
        <w:spacing w:line="276" w:lineRule="auto"/>
        <w:ind w:left="839" w:right="6956"/>
      </w:pPr>
      <w:r>
        <w:rPr>
          <w:spacing w:val="-2"/>
        </w:rPr>
        <w:t xml:space="preserve">nltk.pos_tag(text) </w:t>
      </w:r>
      <w:r>
        <w:t xml:space="preserve">import nltk </w:t>
      </w:r>
      <w:r>
        <w:rPr>
          <w:spacing w:val="-2"/>
        </w:rPr>
        <w:t>nltk.download()</w:t>
      </w:r>
    </w:p>
    <w:p w14:paraId="768DA8A5">
      <w:pPr>
        <w:pStyle w:val="6"/>
        <w:ind w:left="839"/>
      </w:pPr>
      <w:r>
        <w:t>from</w:t>
      </w:r>
      <w:r>
        <w:rPr>
          <w:spacing w:val="-2"/>
        </w:rPr>
        <w:t xml:space="preserve"> </w:t>
      </w:r>
      <w:r>
        <w:t>nltk.corpus</w:t>
      </w:r>
      <w:r>
        <w:rPr>
          <w:spacing w:val="-1"/>
        </w:rPr>
        <w:t xml:space="preserve"> </w:t>
      </w:r>
      <w:r>
        <w:t>import</w:t>
      </w:r>
      <w:r>
        <w:rPr>
          <w:spacing w:val="-1"/>
        </w:rPr>
        <w:t xml:space="preserve"> </w:t>
      </w:r>
      <w:r>
        <w:rPr>
          <w:spacing w:val="-2"/>
        </w:rPr>
        <w:t>stopwords</w:t>
      </w:r>
    </w:p>
    <w:p w14:paraId="74CB7DE9">
      <w:pPr>
        <w:pStyle w:val="6"/>
        <w:spacing w:before="40" w:line="276" w:lineRule="auto"/>
        <w:ind w:left="839"/>
      </w:pPr>
      <w:r>
        <w:t>from</w:t>
      </w:r>
      <w:r>
        <w:rPr>
          <w:spacing w:val="-8"/>
        </w:rPr>
        <w:t xml:space="preserve"> </w:t>
      </w:r>
      <w:r>
        <w:t>nltk.tokenize</w:t>
      </w:r>
      <w:r>
        <w:rPr>
          <w:spacing w:val="-10"/>
        </w:rPr>
        <w:t xml:space="preserve"> </w:t>
      </w:r>
      <w:r>
        <w:t>import</w:t>
      </w:r>
      <w:r>
        <w:rPr>
          <w:spacing w:val="-8"/>
        </w:rPr>
        <w:t xml:space="preserve"> </w:t>
      </w:r>
      <w:r>
        <w:t>word_tokenize,</w:t>
      </w:r>
      <w:r>
        <w:rPr>
          <w:spacing w:val="-8"/>
        </w:rPr>
        <w:t xml:space="preserve"> </w:t>
      </w:r>
      <w:r>
        <w:t xml:space="preserve">sent_tokenizestop_words </w:t>
      </w:r>
      <w:r>
        <w:rPr>
          <w:spacing w:val="-2"/>
        </w:rPr>
        <w:t>set(stopwords.words('english'))</w:t>
      </w:r>
    </w:p>
    <w:p w14:paraId="30D1DD14">
      <w:pPr>
        <w:pStyle w:val="6"/>
        <w:spacing w:before="275"/>
      </w:pPr>
    </w:p>
    <w:p w14:paraId="2088ECC5">
      <w:pPr>
        <w:pStyle w:val="6"/>
        <w:ind w:left="839"/>
      </w:pPr>
      <w:r>
        <w:t>##Dummy</w:t>
      </w:r>
      <w:r>
        <w:rPr>
          <w:spacing w:val="-2"/>
        </w:rPr>
        <w:t xml:space="preserve"> </w:t>
      </w:r>
      <w:r>
        <w:rPr>
          <w:spacing w:val="-4"/>
        </w:rPr>
        <w:t>text</w:t>
      </w:r>
    </w:p>
    <w:p w14:paraId="7DC00C3C">
      <w:pPr>
        <w:pStyle w:val="6"/>
        <w:spacing w:before="140"/>
        <w:ind w:left="839"/>
      </w:pPr>
      <w:r>
        <w:t>txt</w:t>
      </w:r>
      <w:r>
        <w:rPr>
          <w:spacing w:val="-1"/>
        </w:rPr>
        <w:t xml:space="preserve"> </w:t>
      </w:r>
      <w:r>
        <w:t>=</w:t>
      </w:r>
      <w:r>
        <w:rPr>
          <w:spacing w:val="-1"/>
        </w:rPr>
        <w:t xml:space="preserve"> </w:t>
      </w:r>
      <w:r>
        <w:t>"Sukanya, Rajib</w:t>
      </w:r>
      <w:r>
        <w:rPr>
          <w:spacing w:val="-1"/>
        </w:rPr>
        <w:t xml:space="preserve"> </w:t>
      </w:r>
      <w:r>
        <w:t>and Naba</w:t>
      </w:r>
      <w:r>
        <w:rPr>
          <w:spacing w:val="-1"/>
        </w:rPr>
        <w:t xml:space="preserve"> </w:t>
      </w:r>
      <w:r>
        <w:t>are</w:t>
      </w:r>
      <w:r>
        <w:rPr>
          <w:spacing w:val="-3"/>
        </w:rPr>
        <w:t xml:space="preserve"> </w:t>
      </w:r>
      <w:r>
        <w:t xml:space="preserve">my good friends. </w:t>
      </w:r>
      <w:r>
        <w:rPr>
          <w:spacing w:val="-10"/>
        </w:rPr>
        <w:t>"</w:t>
      </w:r>
    </w:p>
    <w:p w14:paraId="728DC70F">
      <w:pPr>
        <w:pStyle w:val="6"/>
        <w:spacing w:before="136"/>
        <w:ind w:left="839"/>
      </w:pPr>
      <w:r>
        <w:t>\"Sukanya</w:t>
      </w:r>
      <w:r>
        <w:rPr>
          <w:spacing w:val="-2"/>
        </w:rPr>
        <w:t xml:space="preserve"> </w:t>
      </w:r>
      <w:r>
        <w:t>is</w:t>
      </w:r>
      <w:r>
        <w:rPr>
          <w:spacing w:val="-1"/>
        </w:rPr>
        <w:t xml:space="preserve"> </w:t>
      </w:r>
      <w:r>
        <w:t>getting</w:t>
      </w:r>
      <w:r>
        <w:rPr>
          <w:spacing w:val="-1"/>
        </w:rPr>
        <w:t xml:space="preserve"> </w:t>
      </w:r>
      <w:r>
        <w:t>married</w:t>
      </w:r>
      <w:r>
        <w:rPr>
          <w:spacing w:val="-1"/>
        </w:rPr>
        <w:t xml:space="preserve"> </w:t>
      </w:r>
      <w:r>
        <w:t>next year.</w:t>
      </w:r>
      <w:r>
        <w:rPr>
          <w:spacing w:val="-1"/>
        </w:rPr>
        <w:t xml:space="preserve"> </w:t>
      </w:r>
      <w:r>
        <w:t>" \</w:t>
      </w:r>
      <w:r>
        <w:rPr>
          <w:spacing w:val="-1"/>
        </w:rPr>
        <w:t xml:space="preserve"> </w:t>
      </w:r>
      <w:r>
        <w:t>"Marriage</w:t>
      </w:r>
      <w:r>
        <w:rPr>
          <w:spacing w:val="-2"/>
        </w:rPr>
        <w:t xml:space="preserve"> </w:t>
      </w:r>
      <w:r>
        <w:t>is</w:t>
      </w:r>
      <w:r>
        <w:rPr>
          <w:spacing w:val="-1"/>
        </w:rPr>
        <w:t xml:space="preserve"> </w:t>
      </w:r>
      <w:r>
        <w:t>a</w:t>
      </w:r>
      <w:r>
        <w:rPr>
          <w:spacing w:val="-1"/>
        </w:rPr>
        <w:t xml:space="preserve"> </w:t>
      </w:r>
      <w:r>
        <w:t>big</w:t>
      </w:r>
      <w:r>
        <w:rPr>
          <w:spacing w:val="-1"/>
        </w:rPr>
        <w:t xml:space="preserve"> </w:t>
      </w:r>
      <w:r>
        <w:t>step</w:t>
      </w:r>
      <w:r>
        <w:rPr>
          <w:spacing w:val="-1"/>
        </w:rPr>
        <w:t xml:space="preserve"> </w:t>
      </w:r>
      <w:r>
        <w:t>in</w:t>
      </w:r>
      <w:r>
        <w:rPr>
          <w:spacing w:val="-1"/>
        </w:rPr>
        <w:t xml:space="preserve"> </w:t>
      </w:r>
      <w:r>
        <w:t>one’s</w:t>
      </w:r>
      <w:r>
        <w:rPr>
          <w:spacing w:val="-1"/>
        </w:rPr>
        <w:t xml:space="preserve"> </w:t>
      </w:r>
      <w:r>
        <w:rPr>
          <w:spacing w:val="-2"/>
        </w:rPr>
        <w:t>life."</w:t>
      </w:r>
    </w:p>
    <w:p w14:paraId="1AFD959C">
      <w:pPr>
        <w:pStyle w:val="6"/>
        <w:spacing w:before="140"/>
        <w:ind w:left="839"/>
      </w:pPr>
      <w:r>
        <w:t>\"It</w:t>
      </w:r>
      <w:r>
        <w:rPr>
          <w:spacing w:val="-3"/>
        </w:rPr>
        <w:t xml:space="preserve"> </w:t>
      </w:r>
      <w:r>
        <w:t>is</w:t>
      </w:r>
      <w:r>
        <w:rPr>
          <w:spacing w:val="-1"/>
        </w:rPr>
        <w:t xml:space="preserve"> </w:t>
      </w:r>
      <w:r>
        <w:t>both exciting</w:t>
      </w:r>
      <w:r>
        <w:rPr>
          <w:spacing w:val="-1"/>
        </w:rPr>
        <w:t xml:space="preserve"> </w:t>
      </w:r>
      <w:r>
        <w:t>and</w:t>
      </w:r>
      <w:r>
        <w:rPr>
          <w:spacing w:val="-1"/>
        </w:rPr>
        <w:t xml:space="preserve"> </w:t>
      </w:r>
      <w:r>
        <w:t>frightening. "</w:t>
      </w:r>
      <w:r>
        <w:rPr>
          <w:spacing w:val="1"/>
        </w:rPr>
        <w:t xml:space="preserve"> </w:t>
      </w:r>
      <w:r>
        <w:t>\</w:t>
      </w:r>
      <w:r>
        <w:rPr>
          <w:spacing w:val="-1"/>
        </w:rPr>
        <w:t xml:space="preserve"> </w:t>
      </w:r>
      <w:r>
        <w:t>"But</w:t>
      </w:r>
      <w:r>
        <w:rPr>
          <w:spacing w:val="-1"/>
        </w:rPr>
        <w:t xml:space="preserve"> </w:t>
      </w:r>
      <w:r>
        <w:t>friendship is</w:t>
      </w:r>
      <w:r>
        <w:rPr>
          <w:spacing w:val="-1"/>
        </w:rPr>
        <w:t xml:space="preserve"> </w:t>
      </w:r>
      <w:r>
        <w:t>a</w:t>
      </w:r>
      <w:r>
        <w:rPr>
          <w:spacing w:val="-1"/>
        </w:rPr>
        <w:t xml:space="preserve"> </w:t>
      </w:r>
      <w:r>
        <w:t>sacred</w:t>
      </w:r>
      <w:r>
        <w:rPr>
          <w:spacing w:val="-1"/>
        </w:rPr>
        <w:t xml:space="preserve"> </w:t>
      </w:r>
      <w:r>
        <w:t>bond</w:t>
      </w:r>
      <w:r>
        <w:rPr>
          <w:spacing w:val="-1"/>
        </w:rPr>
        <w:t xml:space="preserve"> </w:t>
      </w:r>
      <w:r>
        <w:t xml:space="preserve">between </w:t>
      </w:r>
      <w:r>
        <w:rPr>
          <w:spacing w:val="-2"/>
        </w:rPr>
        <w:t>people."</w:t>
      </w:r>
    </w:p>
    <w:p w14:paraId="1DD9C293">
      <w:pPr>
        <w:pStyle w:val="6"/>
        <w:spacing w:before="137" w:line="242" w:lineRule="auto"/>
        <w:ind w:left="839" w:right="201"/>
      </w:pPr>
      <w:r>
        <w:t>\"It</w:t>
      </w:r>
      <w:r>
        <w:rPr>
          <w:spacing w:val="-2"/>
        </w:rPr>
        <w:t xml:space="preserve"> </w:t>
      </w:r>
      <w:r>
        <w:t>is</w:t>
      </w:r>
      <w:r>
        <w:rPr>
          <w:spacing w:val="-2"/>
        </w:rPr>
        <w:t xml:space="preserve"> </w:t>
      </w:r>
      <w:r>
        <w:t>a</w:t>
      </w:r>
      <w:r>
        <w:rPr>
          <w:spacing w:val="-3"/>
        </w:rPr>
        <w:t xml:space="preserve"> </w:t>
      </w:r>
      <w:r>
        <w:t>special</w:t>
      </w:r>
      <w:r>
        <w:rPr>
          <w:spacing w:val="-2"/>
        </w:rPr>
        <w:t xml:space="preserve"> </w:t>
      </w:r>
      <w:r>
        <w:t>kind</w:t>
      </w:r>
      <w:r>
        <w:rPr>
          <w:spacing w:val="-2"/>
        </w:rPr>
        <w:t xml:space="preserve"> </w:t>
      </w:r>
      <w:r>
        <w:t>of</w:t>
      </w:r>
      <w:r>
        <w:rPr>
          <w:spacing w:val="-3"/>
        </w:rPr>
        <w:t xml:space="preserve"> </w:t>
      </w:r>
      <w:r>
        <w:t>love</w:t>
      </w:r>
      <w:r>
        <w:rPr>
          <w:spacing w:val="-2"/>
        </w:rPr>
        <w:t xml:space="preserve"> </w:t>
      </w:r>
      <w:r>
        <w:t>between</w:t>
      </w:r>
      <w:r>
        <w:rPr>
          <w:spacing w:val="-2"/>
        </w:rPr>
        <w:t xml:space="preserve"> </w:t>
      </w:r>
      <w:r>
        <w:t>us.</w:t>
      </w:r>
      <w:r>
        <w:rPr>
          <w:spacing w:val="-2"/>
        </w:rPr>
        <w:t xml:space="preserve"> </w:t>
      </w:r>
      <w:r>
        <w:t>" \</w:t>
      </w:r>
      <w:r>
        <w:rPr>
          <w:spacing w:val="-2"/>
        </w:rPr>
        <w:t xml:space="preserve"> </w:t>
      </w:r>
      <w:r>
        <w:t>"Many</w:t>
      </w:r>
      <w:r>
        <w:rPr>
          <w:spacing w:val="-2"/>
        </w:rPr>
        <w:t xml:space="preserve"> </w:t>
      </w:r>
      <w:r>
        <w:t>of</w:t>
      </w:r>
      <w:r>
        <w:rPr>
          <w:spacing w:val="-3"/>
        </w:rPr>
        <w:t xml:space="preserve"> </w:t>
      </w:r>
      <w:r>
        <w:t>you</w:t>
      </w:r>
      <w:r>
        <w:rPr>
          <w:spacing w:val="-2"/>
        </w:rPr>
        <w:t xml:space="preserve"> </w:t>
      </w:r>
      <w:r>
        <w:t>must</w:t>
      </w:r>
      <w:r>
        <w:rPr>
          <w:spacing w:val="-2"/>
        </w:rPr>
        <w:t xml:space="preserve"> </w:t>
      </w:r>
      <w:r>
        <w:t>have</w:t>
      </w:r>
      <w:r>
        <w:rPr>
          <w:spacing w:val="-4"/>
        </w:rPr>
        <w:t xml:space="preserve"> </w:t>
      </w:r>
      <w:r>
        <w:t>tried</w:t>
      </w:r>
      <w:r>
        <w:rPr>
          <w:spacing w:val="-2"/>
        </w:rPr>
        <w:t xml:space="preserve"> </w:t>
      </w:r>
      <w:r>
        <w:t>searching for</w:t>
      </w:r>
      <w:r>
        <w:rPr>
          <w:spacing w:val="-4"/>
        </w:rPr>
        <w:t xml:space="preserve"> </w:t>
      </w:r>
      <w:r>
        <w:t>a friend "\ "but never found the right one."</w:t>
      </w:r>
    </w:p>
    <w:p w14:paraId="17BA1E8F">
      <w:pPr>
        <w:pStyle w:val="6"/>
        <w:spacing w:line="360" w:lineRule="auto"/>
        <w:ind w:left="839" w:right="2987"/>
      </w:pPr>
      <w:r>
        <w:t>#</w:t>
      </w:r>
      <w:r>
        <w:rPr>
          <w:spacing w:val="-5"/>
        </w:rPr>
        <w:t xml:space="preserve"> </w:t>
      </w:r>
      <w:r>
        <w:t>sent_tokenize</w:t>
      </w:r>
      <w:r>
        <w:rPr>
          <w:spacing w:val="-7"/>
        </w:rPr>
        <w:t xml:space="preserve"> </w:t>
      </w:r>
      <w:r>
        <w:t>is</w:t>
      </w:r>
      <w:r>
        <w:rPr>
          <w:spacing w:val="-5"/>
        </w:rPr>
        <w:t xml:space="preserve"> </w:t>
      </w:r>
      <w:r>
        <w:t>one</w:t>
      </w:r>
      <w:r>
        <w:rPr>
          <w:spacing w:val="-6"/>
        </w:rPr>
        <w:t xml:space="preserve"> </w:t>
      </w:r>
      <w:r>
        <w:t>of</w:t>
      </w:r>
      <w:r>
        <w:rPr>
          <w:spacing w:val="-4"/>
        </w:rPr>
        <w:t xml:space="preserve"> </w:t>
      </w:r>
      <w:r>
        <w:t>instances</w:t>
      </w:r>
      <w:r>
        <w:rPr>
          <w:spacing w:val="-5"/>
        </w:rPr>
        <w:t xml:space="preserve"> </w:t>
      </w:r>
      <w:r>
        <w:t>of</w:t>
      </w:r>
      <w:r>
        <w:rPr>
          <w:spacing w:val="-5"/>
        </w:rPr>
        <w:t xml:space="preserve"> </w:t>
      </w:r>
      <w:r>
        <w:t>PunktSentenceTokenizer from the nltk.tokenize.punkt module</w:t>
      </w:r>
    </w:p>
    <w:p w14:paraId="244E99A7">
      <w:pPr>
        <w:pStyle w:val="6"/>
        <w:spacing w:line="360" w:lineRule="auto"/>
        <w:ind w:left="839" w:right="5969"/>
      </w:pPr>
      <w:r>
        <w:t>tokenized</w:t>
      </w:r>
      <w:r>
        <w:rPr>
          <w:spacing w:val="-14"/>
        </w:rPr>
        <w:t xml:space="preserve"> </w:t>
      </w:r>
      <w:r>
        <w:t>=</w:t>
      </w:r>
      <w:r>
        <w:rPr>
          <w:spacing w:val="-15"/>
        </w:rPr>
        <w:t xml:space="preserve"> </w:t>
      </w:r>
      <w:r>
        <w:t>sent_tokenize(txt) for i in tokenized:</w:t>
      </w:r>
    </w:p>
    <w:p w14:paraId="52BA3F3E">
      <w:pPr>
        <w:pStyle w:val="6"/>
        <w:spacing w:line="360" w:lineRule="auto"/>
        <w:ind w:left="839" w:right="2157"/>
      </w:pPr>
      <w:r>
        <w:t>#</w:t>
      </w:r>
      <w:r>
        <w:rPr>
          <w:spacing w:val="-3"/>
        </w:rPr>
        <w:t xml:space="preserve"> </w:t>
      </w:r>
      <w:r>
        <w:t>Word</w:t>
      </w:r>
      <w:r>
        <w:rPr>
          <w:spacing w:val="-3"/>
        </w:rPr>
        <w:t xml:space="preserve"> </w:t>
      </w:r>
      <w:r>
        <w:t>tokenizers</w:t>
      </w:r>
      <w:r>
        <w:rPr>
          <w:spacing w:val="-3"/>
        </w:rPr>
        <w:t xml:space="preserve"> </w:t>
      </w:r>
      <w:r>
        <w:t>is</w:t>
      </w:r>
      <w:r>
        <w:rPr>
          <w:spacing w:val="-3"/>
        </w:rPr>
        <w:t xml:space="preserve"> </w:t>
      </w:r>
      <w:r>
        <w:t>used</w:t>
      </w:r>
      <w:r>
        <w:rPr>
          <w:spacing w:val="-3"/>
        </w:rPr>
        <w:t xml:space="preserve"> </w:t>
      </w:r>
      <w:r>
        <w:t>to</w:t>
      </w:r>
      <w:r>
        <w:rPr>
          <w:spacing w:val="-3"/>
        </w:rPr>
        <w:t xml:space="preserve"> </w:t>
      </w:r>
      <w:r>
        <w:t>find</w:t>
      </w:r>
      <w:r>
        <w:rPr>
          <w:spacing w:val="-3"/>
        </w:rPr>
        <w:t xml:space="preserve"> </w:t>
      </w:r>
      <w:r>
        <w:t>the</w:t>
      </w:r>
      <w:r>
        <w:rPr>
          <w:spacing w:val="-4"/>
        </w:rPr>
        <w:t xml:space="preserve"> </w:t>
      </w:r>
      <w:r>
        <w:t>words</w:t>
      </w:r>
      <w:r>
        <w:rPr>
          <w:spacing w:val="-3"/>
        </w:rPr>
        <w:t xml:space="preserve"> </w:t>
      </w:r>
      <w:r>
        <w:t>and</w:t>
      </w:r>
      <w:r>
        <w:rPr>
          <w:spacing w:val="-3"/>
        </w:rPr>
        <w:t xml:space="preserve"> </w:t>
      </w:r>
      <w:r>
        <w:t>punctuation</w:t>
      </w:r>
      <w:r>
        <w:rPr>
          <w:spacing w:val="-3"/>
        </w:rPr>
        <w:t xml:space="preserve"> </w:t>
      </w:r>
      <w:r>
        <w:t>in</w:t>
      </w:r>
      <w:r>
        <w:rPr>
          <w:spacing w:val="-3"/>
        </w:rPr>
        <w:t xml:space="preserve"> </w:t>
      </w:r>
      <w:r>
        <w:t>a</w:t>
      </w:r>
      <w:r>
        <w:rPr>
          <w:spacing w:val="-4"/>
        </w:rPr>
        <w:t xml:space="preserve"> </w:t>
      </w:r>
      <w:r>
        <w:t>string wordsList = nltk.word_tokenize(i)</w:t>
      </w:r>
    </w:p>
    <w:p w14:paraId="014A3ED4">
      <w:pPr>
        <w:spacing w:after="0" w:line="360" w:lineRule="auto"/>
        <w:sectPr>
          <w:pgSz w:w="11940" w:h="16860"/>
          <w:pgMar w:top="1460" w:right="1180" w:bottom="760" w:left="800" w:header="619" w:footer="563" w:gutter="0"/>
          <w:cols w:space="720" w:num="1"/>
        </w:sectPr>
      </w:pPr>
    </w:p>
    <w:p w14:paraId="78C03658">
      <w:pPr>
        <w:pStyle w:val="6"/>
        <w:spacing w:before="82"/>
        <w:ind w:left="839"/>
      </w:pPr>
      <w:r>
        <w:t>#</w:t>
      </w:r>
      <w:r>
        <w:rPr>
          <w:spacing w:val="-1"/>
        </w:rPr>
        <w:t xml:space="preserve"> </w:t>
      </w:r>
      <w:r>
        <w:t>removing</w:t>
      </w:r>
      <w:r>
        <w:rPr>
          <w:spacing w:val="-1"/>
        </w:rPr>
        <w:t xml:space="preserve"> </w:t>
      </w:r>
      <w:r>
        <w:t xml:space="preserve">stop </w:t>
      </w:r>
      <w:r>
        <w:rPr>
          <w:spacing w:val="-2"/>
        </w:rPr>
        <w:t>words</w:t>
      </w:r>
    </w:p>
    <w:p w14:paraId="7DF6CF70">
      <w:pPr>
        <w:pStyle w:val="6"/>
        <w:spacing w:before="273" w:line="360" w:lineRule="auto"/>
        <w:ind w:left="839" w:right="2048"/>
      </w:pPr>
      <w:r>
        <w:t>from</w:t>
      </w:r>
      <w:r>
        <w:rPr>
          <w:spacing w:val="-2"/>
        </w:rPr>
        <w:t xml:space="preserve"> </w:t>
      </w:r>
      <w:r>
        <w:t>wordList</w:t>
      </w:r>
      <w:r>
        <w:rPr>
          <w:spacing w:val="-2"/>
        </w:rPr>
        <w:t xml:space="preserve"> </w:t>
      </w:r>
      <w:r>
        <w:t>wordsList</w:t>
      </w:r>
      <w:r>
        <w:rPr>
          <w:spacing w:val="-1"/>
        </w:rPr>
        <w:t xml:space="preserve"> </w:t>
      </w:r>
      <w:r>
        <w:t>=</w:t>
      </w:r>
      <w:r>
        <w:rPr>
          <w:spacing w:val="-3"/>
        </w:rPr>
        <w:t xml:space="preserve"> </w:t>
      </w:r>
      <w:r>
        <w:t>[w</w:t>
      </w:r>
      <w:r>
        <w:rPr>
          <w:spacing w:val="-4"/>
        </w:rPr>
        <w:t xml:space="preserve"> </w:t>
      </w:r>
      <w:r>
        <w:t>for</w:t>
      </w:r>
      <w:r>
        <w:rPr>
          <w:spacing w:val="-2"/>
        </w:rPr>
        <w:t xml:space="preserve"> </w:t>
      </w:r>
      <w:r>
        <w:t>w</w:t>
      </w:r>
      <w:r>
        <w:rPr>
          <w:spacing w:val="-4"/>
        </w:rPr>
        <w:t xml:space="preserve"> </w:t>
      </w:r>
      <w:r>
        <w:t>in</w:t>
      </w:r>
      <w:r>
        <w:rPr>
          <w:spacing w:val="-2"/>
        </w:rPr>
        <w:t xml:space="preserve"> </w:t>
      </w:r>
      <w:r>
        <w:t>wordsList</w:t>
      </w:r>
      <w:r>
        <w:rPr>
          <w:spacing w:val="-1"/>
        </w:rPr>
        <w:t xml:space="preserve"> </w:t>
      </w:r>
      <w:r>
        <w:t>if</w:t>
      </w:r>
      <w:r>
        <w:rPr>
          <w:spacing w:val="-2"/>
        </w:rPr>
        <w:t xml:space="preserve"> </w:t>
      </w:r>
      <w:r>
        <w:t>not</w:t>
      </w:r>
      <w:r>
        <w:rPr>
          <w:spacing w:val="-2"/>
        </w:rPr>
        <w:t xml:space="preserve"> </w:t>
      </w:r>
      <w:r>
        <w:t>w</w:t>
      </w:r>
      <w:r>
        <w:rPr>
          <w:spacing w:val="-2"/>
        </w:rPr>
        <w:t xml:space="preserve"> </w:t>
      </w:r>
      <w:r>
        <w:t>in</w:t>
      </w:r>
      <w:r>
        <w:rPr>
          <w:spacing w:val="-2"/>
        </w:rPr>
        <w:t xml:space="preserve"> </w:t>
      </w:r>
      <w:r>
        <w:t>stop_words] # Using a Tagger. Which is part-of-speech # tagger or POS-tagger. tagged = nltk.pos_tag(wordsList)</w:t>
      </w:r>
    </w:p>
    <w:p w14:paraId="46AB0E78">
      <w:pPr>
        <w:pStyle w:val="6"/>
        <w:spacing w:before="5"/>
        <w:ind w:left="839"/>
        <w:rPr>
          <w:b/>
          <w:sz w:val="28"/>
        </w:rPr>
      </w:pPr>
      <w:r>
        <w:rPr>
          <w:spacing w:val="-2"/>
        </w:rPr>
        <w:t>print(tagged</w:t>
      </w:r>
      <w:r>
        <w:rPr>
          <w:b/>
          <w:spacing w:val="-2"/>
          <w:sz w:val="28"/>
        </w:rPr>
        <w:t>)</w:t>
      </w:r>
    </w:p>
    <w:p w14:paraId="59C1DBBD">
      <w:pPr>
        <w:pStyle w:val="6"/>
        <w:rPr>
          <w:b/>
        </w:rPr>
      </w:pPr>
    </w:p>
    <w:p w14:paraId="6318CBF5">
      <w:pPr>
        <w:pStyle w:val="6"/>
        <w:spacing w:before="42"/>
        <w:rPr>
          <w:b/>
        </w:rPr>
      </w:pPr>
    </w:p>
    <w:p w14:paraId="13D18C30">
      <w:pPr>
        <w:pStyle w:val="3"/>
        <w:numPr>
          <w:ilvl w:val="0"/>
          <w:numId w:val="7"/>
        </w:numPr>
        <w:tabs>
          <w:tab w:val="left" w:pos="838"/>
        </w:tabs>
        <w:spacing w:before="0" w:after="0" w:line="240" w:lineRule="auto"/>
        <w:ind w:left="838" w:right="0" w:hanging="311"/>
        <w:jc w:val="left"/>
        <w:rPr>
          <w:b w:val="0"/>
          <w:sz w:val="23"/>
        </w:rPr>
      </w:pPr>
      <w:r>
        <w:t>Identify</w:t>
      </w:r>
      <w:r>
        <w:rPr>
          <w:spacing w:val="-2"/>
        </w:rPr>
        <w:t xml:space="preserve"> </w:t>
      </w:r>
      <w:r>
        <w:t>Named</w:t>
      </w:r>
      <w:r>
        <w:rPr>
          <w:spacing w:val="-2"/>
        </w:rPr>
        <w:t xml:space="preserve"> </w:t>
      </w:r>
      <w:r>
        <w:t>Entity</w:t>
      </w:r>
      <w:r>
        <w:rPr>
          <w:spacing w:val="-1"/>
        </w:rPr>
        <w:t xml:space="preserve"> </w:t>
      </w:r>
      <w:r>
        <w:t>in</w:t>
      </w:r>
      <w:r>
        <w:rPr>
          <w:spacing w:val="-2"/>
        </w:rPr>
        <w:t xml:space="preserve"> </w:t>
      </w:r>
      <w:r>
        <w:t>text</w:t>
      </w:r>
      <w:r>
        <w:rPr>
          <w:spacing w:val="-1"/>
        </w:rPr>
        <w:t xml:space="preserve"> </w:t>
      </w:r>
      <w:r>
        <w:rPr>
          <w:spacing w:val="-4"/>
        </w:rPr>
        <w:t>data</w:t>
      </w:r>
    </w:p>
    <w:p w14:paraId="615241FD">
      <w:pPr>
        <w:pStyle w:val="6"/>
        <w:spacing w:before="139"/>
        <w:rPr>
          <w:b/>
        </w:rPr>
      </w:pPr>
    </w:p>
    <w:p w14:paraId="2C78D920">
      <w:pPr>
        <w:pStyle w:val="6"/>
        <w:spacing w:before="1"/>
        <w:ind w:left="839"/>
      </w:pPr>
      <w:r>
        <w:t>import</w:t>
      </w:r>
      <w:r>
        <w:rPr>
          <w:spacing w:val="-3"/>
        </w:rPr>
        <w:t xml:space="preserve"> </w:t>
      </w:r>
      <w:r>
        <w:t>re,</w:t>
      </w:r>
      <w:r>
        <w:rPr>
          <w:spacing w:val="-1"/>
        </w:rPr>
        <w:t xml:space="preserve"> </w:t>
      </w:r>
      <w:r>
        <w:rPr>
          <w:spacing w:val="-4"/>
        </w:rPr>
        <w:t>nltk</w:t>
      </w:r>
    </w:p>
    <w:p w14:paraId="38E17585">
      <w:pPr>
        <w:pStyle w:val="6"/>
        <w:spacing w:before="139" w:line="360" w:lineRule="auto"/>
        <w:ind w:left="839"/>
      </w:pPr>
      <w:r>
        <w:t>sentence</w:t>
      </w:r>
      <w:r>
        <w:rPr>
          <w:spacing w:val="-5"/>
        </w:rPr>
        <w:t xml:space="preserve"> </w:t>
      </w:r>
      <w:r>
        <w:t>=</w:t>
      </w:r>
      <w:r>
        <w:rPr>
          <w:spacing w:val="-7"/>
        </w:rPr>
        <w:t xml:space="preserve"> </w:t>
      </w:r>
      <w:r>
        <w:t>[("the","DT"),</w:t>
      </w:r>
      <w:r>
        <w:rPr>
          <w:spacing w:val="-5"/>
        </w:rPr>
        <w:t xml:space="preserve"> </w:t>
      </w:r>
      <w:r>
        <w:t>("little","JJ"),</w:t>
      </w:r>
      <w:r>
        <w:rPr>
          <w:spacing w:val="-6"/>
        </w:rPr>
        <w:t xml:space="preserve"> </w:t>
      </w:r>
      <w:r>
        <w:t>("yellow","JJ"),</w:t>
      </w:r>
      <w:r>
        <w:rPr>
          <w:spacing w:val="-6"/>
        </w:rPr>
        <w:t xml:space="preserve"> </w:t>
      </w:r>
      <w:r>
        <w:t>("dog","NN"),</w:t>
      </w:r>
      <w:r>
        <w:rPr>
          <w:spacing w:val="-6"/>
        </w:rPr>
        <w:t xml:space="preserve"> </w:t>
      </w:r>
      <w:r>
        <w:t>("barked","VBD"), ("at","IN"), ("the","DT"), ("cat","NN")]</w:t>
      </w:r>
    </w:p>
    <w:p w14:paraId="0E6F586F">
      <w:pPr>
        <w:pStyle w:val="6"/>
        <w:ind w:left="839"/>
      </w:pPr>
      <w:r>
        <w:t>grammar</w:t>
      </w:r>
      <w:r>
        <w:rPr>
          <w:spacing w:val="-2"/>
        </w:rPr>
        <w:t xml:space="preserve"> </w:t>
      </w:r>
      <w:r>
        <w:t>=</w:t>
      </w:r>
      <w:r>
        <w:rPr>
          <w:spacing w:val="-2"/>
        </w:rPr>
        <w:t xml:space="preserve"> </w:t>
      </w:r>
      <w:r>
        <w:t>"NP:</w:t>
      </w:r>
      <w:r>
        <w:rPr>
          <w:spacing w:val="-1"/>
        </w:rPr>
        <w:t xml:space="preserve"> </w:t>
      </w:r>
      <w:r>
        <w:rPr>
          <w:spacing w:val="-4"/>
        </w:rPr>
        <w:t>{?*}"</w:t>
      </w:r>
    </w:p>
    <w:p w14:paraId="14AB22BB">
      <w:pPr>
        <w:pStyle w:val="6"/>
        <w:spacing w:before="137" w:line="360" w:lineRule="auto"/>
        <w:ind w:left="839" w:right="5714"/>
      </w:pPr>
      <w:r>
        <w:t>cp</w:t>
      </w:r>
      <w:r>
        <w:rPr>
          <w:spacing w:val="-15"/>
        </w:rPr>
        <w:t xml:space="preserve"> </w:t>
      </w:r>
      <w:r>
        <w:t>=</w:t>
      </w:r>
      <w:r>
        <w:rPr>
          <w:spacing w:val="-15"/>
        </w:rPr>
        <w:t xml:space="preserve"> </w:t>
      </w:r>
      <w:r>
        <w:t xml:space="preserve">nltk.RegexpParser(grammar) result = cp.parse(sentence) </w:t>
      </w:r>
      <w:r>
        <w:rPr>
          <w:spacing w:val="-2"/>
        </w:rPr>
        <w:t>print(result)</w:t>
      </w:r>
    </w:p>
    <w:p w14:paraId="79A24607">
      <w:pPr>
        <w:pStyle w:val="6"/>
        <w:spacing w:before="1"/>
        <w:ind w:left="839"/>
      </w:pPr>
      <w:r>
        <w:rPr>
          <w:spacing w:val="-2"/>
        </w:rPr>
        <w:t>result.draw()</w:t>
      </w:r>
    </w:p>
    <w:p w14:paraId="7E92D4ED">
      <w:pPr>
        <w:pStyle w:val="6"/>
      </w:pPr>
    </w:p>
    <w:p w14:paraId="4BBCE72C">
      <w:pPr>
        <w:pStyle w:val="6"/>
      </w:pPr>
    </w:p>
    <w:p w14:paraId="7801F871">
      <w:pPr>
        <w:pStyle w:val="6"/>
        <w:spacing w:before="1" w:line="360" w:lineRule="auto"/>
        <w:ind w:left="839" w:right="89"/>
      </w:pPr>
      <w:r>
        <w:t>text =''' he PRP B-NP accepted VBD BVPthe DT B-NP position NN I-NP of IN B-PP vice NN</w:t>
      </w:r>
      <w:r>
        <w:rPr>
          <w:spacing w:val="-3"/>
        </w:rPr>
        <w:t xml:space="preserve"> </w:t>
      </w:r>
      <w:r>
        <w:t>B-NP</w:t>
      </w:r>
      <w:r>
        <w:rPr>
          <w:spacing w:val="-2"/>
        </w:rPr>
        <w:t xml:space="preserve"> </w:t>
      </w:r>
      <w:r>
        <w:t>chairman NN</w:t>
      </w:r>
      <w:r>
        <w:rPr>
          <w:spacing w:val="-1"/>
        </w:rPr>
        <w:t xml:space="preserve"> </w:t>
      </w:r>
      <w:r>
        <w:t>I-NP</w:t>
      </w:r>
      <w:r>
        <w:rPr>
          <w:spacing w:val="-2"/>
        </w:rPr>
        <w:t xml:space="preserve"> </w:t>
      </w:r>
      <w:r>
        <w:t>of</w:t>
      </w:r>
      <w:r>
        <w:rPr>
          <w:spacing w:val="-1"/>
        </w:rPr>
        <w:t xml:space="preserve"> </w:t>
      </w:r>
      <w:r>
        <w:t>IN</w:t>
      </w:r>
      <w:r>
        <w:rPr>
          <w:spacing w:val="-2"/>
        </w:rPr>
        <w:t xml:space="preserve"> </w:t>
      </w:r>
      <w:r>
        <w:t>B-PP</w:t>
      </w:r>
      <w:r>
        <w:rPr>
          <w:spacing w:val="-2"/>
        </w:rPr>
        <w:t xml:space="preserve"> </w:t>
      </w:r>
      <w:r>
        <w:t>Carlyle</w:t>
      </w:r>
      <w:r>
        <w:rPr>
          <w:spacing w:val="-1"/>
        </w:rPr>
        <w:t xml:space="preserve"> </w:t>
      </w:r>
      <w:r>
        <w:t>NNP</w:t>
      </w:r>
      <w:r>
        <w:rPr>
          <w:spacing w:val="-2"/>
        </w:rPr>
        <w:t xml:space="preserve"> </w:t>
      </w:r>
      <w:r>
        <w:t>B-NP</w:t>
      </w:r>
      <w:r>
        <w:rPr>
          <w:spacing w:val="-2"/>
        </w:rPr>
        <w:t xml:space="preserve"> </w:t>
      </w:r>
      <w:r>
        <w:t>Group</w:t>
      </w:r>
      <w:r>
        <w:rPr>
          <w:spacing w:val="-2"/>
        </w:rPr>
        <w:t xml:space="preserve"> </w:t>
      </w:r>
      <w:r>
        <w:t>NNP I-NP</w:t>
      </w:r>
      <w:r>
        <w:rPr>
          <w:spacing w:val="-2"/>
        </w:rPr>
        <w:t xml:space="preserve"> </w:t>
      </w:r>
      <w:r>
        <w:t>,,O</w:t>
      </w:r>
      <w:r>
        <w:rPr>
          <w:spacing w:val="-2"/>
        </w:rPr>
        <w:t xml:space="preserve"> </w:t>
      </w:r>
      <w:r>
        <w:t>a</w:t>
      </w:r>
      <w:r>
        <w:rPr>
          <w:spacing w:val="-3"/>
        </w:rPr>
        <w:t xml:space="preserve"> </w:t>
      </w:r>
      <w:r>
        <w:t>DT</w:t>
      </w:r>
      <w:r>
        <w:rPr>
          <w:spacing w:val="-3"/>
        </w:rPr>
        <w:t xml:space="preserve"> </w:t>
      </w:r>
      <w:r>
        <w:t>B- NP merchant NN I-NP banking NN I-NP concern NN I-NP .. O'''</w:t>
      </w:r>
    </w:p>
    <w:p w14:paraId="4C436B0B">
      <w:pPr>
        <w:pStyle w:val="6"/>
        <w:spacing w:before="137"/>
      </w:pPr>
    </w:p>
    <w:p w14:paraId="067995F0">
      <w:pPr>
        <w:pStyle w:val="6"/>
        <w:spacing w:before="1"/>
        <w:ind w:left="839"/>
      </w:pPr>
      <w:r>
        <w:t>nltk.chunk.conllstr2tree(text,</w:t>
      </w:r>
      <w:r>
        <w:rPr>
          <w:spacing w:val="-5"/>
        </w:rPr>
        <w:t xml:space="preserve"> </w:t>
      </w:r>
      <w:r>
        <w:rPr>
          <w:spacing w:val="-2"/>
        </w:rPr>
        <w:t>chunk_types=[‘NP']).draw()</w:t>
      </w:r>
    </w:p>
    <w:p w14:paraId="24A97BF7">
      <w:pPr>
        <w:pStyle w:val="6"/>
      </w:pPr>
    </w:p>
    <w:p w14:paraId="2342293E">
      <w:pPr>
        <w:pStyle w:val="6"/>
        <w:spacing w:before="52"/>
      </w:pPr>
    </w:p>
    <w:p w14:paraId="163EA2C7">
      <w:pPr>
        <w:spacing w:before="1"/>
        <w:ind w:left="119" w:right="0" w:firstLine="0"/>
        <w:jc w:val="left"/>
        <w:rPr>
          <w:b/>
          <w:sz w:val="24"/>
        </w:rPr>
      </w:pPr>
      <w:r>
        <w:rPr>
          <w:b/>
          <w:spacing w:val="-2"/>
          <w:sz w:val="24"/>
        </w:rPr>
        <w:t>Output:</w:t>
      </w:r>
    </w:p>
    <w:p w14:paraId="1892AA78">
      <w:pPr>
        <w:pStyle w:val="6"/>
        <w:spacing w:before="3"/>
        <w:rPr>
          <w:b/>
          <w:sz w:val="18"/>
        </w:rPr>
      </w:pPr>
      <w:r>
        <w:drawing>
          <wp:anchor distT="0" distB="0" distL="0" distR="0" simplePos="0" relativeHeight="251669504" behindDoc="1" locked="0" layoutInCell="1" allowOverlap="1">
            <wp:simplePos x="0" y="0"/>
            <wp:positionH relativeFrom="page">
              <wp:posOffset>584200</wp:posOffset>
            </wp:positionH>
            <wp:positionV relativeFrom="paragraph">
              <wp:posOffset>148590</wp:posOffset>
            </wp:positionV>
            <wp:extent cx="6042025" cy="114173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6041873" cy="1141571"/>
                    </a:xfrm>
                    <a:prstGeom prst="rect">
                      <a:avLst/>
                    </a:prstGeom>
                  </pic:spPr>
                </pic:pic>
              </a:graphicData>
            </a:graphic>
          </wp:anchor>
        </w:drawing>
      </w:r>
    </w:p>
    <w:p w14:paraId="2A7A743F">
      <w:pPr>
        <w:spacing w:after="0"/>
        <w:rPr>
          <w:sz w:val="18"/>
        </w:rPr>
        <w:sectPr>
          <w:pgSz w:w="11940" w:h="16860"/>
          <w:pgMar w:top="1460" w:right="1180" w:bottom="760" w:left="800" w:header="619" w:footer="563" w:gutter="0"/>
          <w:cols w:space="720" w:num="1"/>
        </w:sectPr>
      </w:pPr>
    </w:p>
    <w:p w14:paraId="085D74B6">
      <w:pPr>
        <w:pStyle w:val="2"/>
        <w:ind w:left="92" w:right="91"/>
      </w:pPr>
      <w:r>
        <w:t>Experiment</w:t>
      </w:r>
      <w:r>
        <w:rPr>
          <w:spacing w:val="-9"/>
        </w:rPr>
        <w:t xml:space="preserve"> </w:t>
      </w:r>
      <w:r>
        <w:t>No:</w:t>
      </w:r>
      <w:r>
        <w:rPr>
          <w:spacing w:val="-6"/>
        </w:rPr>
        <w:t xml:space="preserve"> </w:t>
      </w:r>
      <w:r>
        <w:rPr>
          <w:spacing w:val="-10"/>
        </w:rPr>
        <w:t>6</w:t>
      </w:r>
    </w:p>
    <w:p w14:paraId="244F0AC5">
      <w:pPr>
        <w:pStyle w:val="6"/>
        <w:spacing w:before="274"/>
        <w:ind w:left="119"/>
      </w:pPr>
      <w:r>
        <w:rPr>
          <w:b/>
        </w:rPr>
        <w:t>Aim:</w:t>
      </w:r>
      <w:r>
        <w:rPr>
          <w:b/>
          <w:spacing w:val="-6"/>
        </w:rPr>
        <w:t xml:space="preserve"> </w:t>
      </w:r>
      <w:r>
        <w:t>Study</w:t>
      </w:r>
      <w:r>
        <w:rPr>
          <w:spacing w:val="-8"/>
        </w:rPr>
        <w:t xml:space="preserve"> </w:t>
      </w:r>
      <w:r>
        <w:t>and</w:t>
      </w:r>
      <w:r>
        <w:rPr>
          <w:spacing w:val="-1"/>
        </w:rPr>
        <w:t xml:space="preserve"> </w:t>
      </w:r>
      <w:r>
        <w:t>use</w:t>
      </w:r>
      <w:r>
        <w:rPr>
          <w:spacing w:val="-5"/>
        </w:rPr>
        <w:t xml:space="preserve"> </w:t>
      </w:r>
      <w:r>
        <w:t>of libraries</w:t>
      </w:r>
      <w:r>
        <w:rPr>
          <w:spacing w:val="-1"/>
        </w:rPr>
        <w:t xml:space="preserve"> </w:t>
      </w:r>
      <w:r>
        <w:t>in</w:t>
      </w:r>
      <w:r>
        <w:rPr>
          <w:spacing w:val="-1"/>
        </w:rPr>
        <w:t xml:space="preserve"> </w:t>
      </w:r>
      <w:r>
        <w:t>Python</w:t>
      </w:r>
      <w:r>
        <w:rPr>
          <w:spacing w:val="-1"/>
        </w:rPr>
        <w:t xml:space="preserve"> </w:t>
      </w:r>
      <w:r>
        <w:t>for</w:t>
      </w:r>
      <w:r>
        <w:rPr>
          <w:spacing w:val="-4"/>
        </w:rPr>
        <w:t xml:space="preserve"> </w:t>
      </w:r>
      <w:r>
        <w:t>data</w:t>
      </w:r>
      <w:r>
        <w:rPr>
          <w:spacing w:val="1"/>
        </w:rPr>
        <w:t xml:space="preserve"> </w:t>
      </w:r>
      <w:r>
        <w:t>import,</w:t>
      </w:r>
      <w:r>
        <w:rPr>
          <w:spacing w:val="-1"/>
        </w:rPr>
        <w:t xml:space="preserve"> </w:t>
      </w:r>
      <w:r>
        <w:t>preprocessing</w:t>
      </w:r>
      <w:r>
        <w:rPr>
          <w:spacing w:val="-4"/>
        </w:rPr>
        <w:t xml:space="preserve"> </w:t>
      </w:r>
      <w:r>
        <w:t>and</w:t>
      </w:r>
      <w:r>
        <w:rPr>
          <w:spacing w:val="-1"/>
        </w:rPr>
        <w:t xml:space="preserve"> </w:t>
      </w:r>
      <w:r>
        <w:t>Machine</w:t>
      </w:r>
      <w:r>
        <w:rPr>
          <w:spacing w:val="4"/>
        </w:rPr>
        <w:t xml:space="preserve"> </w:t>
      </w:r>
      <w:r>
        <w:rPr>
          <w:spacing w:val="-2"/>
        </w:rPr>
        <w:t>Learning.</w:t>
      </w:r>
    </w:p>
    <w:p w14:paraId="18AF88D6">
      <w:pPr>
        <w:pStyle w:val="6"/>
        <w:spacing w:before="5"/>
      </w:pPr>
    </w:p>
    <w:p w14:paraId="5F3C3010">
      <w:pPr>
        <w:pStyle w:val="3"/>
      </w:pPr>
      <w:r>
        <w:rPr>
          <w:spacing w:val="-2"/>
        </w:rPr>
        <w:t>Theory:</w:t>
      </w:r>
    </w:p>
    <w:p w14:paraId="5751B40F">
      <w:pPr>
        <w:pStyle w:val="8"/>
        <w:numPr>
          <w:ilvl w:val="0"/>
          <w:numId w:val="8"/>
        </w:numPr>
        <w:tabs>
          <w:tab w:val="left" w:pos="359"/>
        </w:tabs>
        <w:spacing w:before="274" w:after="0" w:line="240" w:lineRule="auto"/>
        <w:ind w:left="359" w:right="0" w:hanging="240"/>
        <w:jc w:val="left"/>
        <w:rPr>
          <w:b/>
          <w:sz w:val="24"/>
        </w:rPr>
      </w:pPr>
      <w:r>
        <w:rPr>
          <w:b/>
          <w:spacing w:val="-2"/>
          <w:sz w:val="24"/>
        </w:rPr>
        <w:t>NumPy:</w:t>
      </w:r>
    </w:p>
    <w:p w14:paraId="2E651F7D">
      <w:pPr>
        <w:pStyle w:val="6"/>
        <w:spacing w:before="2"/>
        <w:rPr>
          <w:b/>
        </w:rPr>
      </w:pPr>
    </w:p>
    <w:p w14:paraId="11088317">
      <w:pPr>
        <w:pStyle w:val="6"/>
        <w:ind w:left="119"/>
      </w:pPr>
      <w:r>
        <w:rPr>
          <w:b/>
        </w:rPr>
        <w:t>Purpose:</w:t>
      </w:r>
      <w:r>
        <w:rPr>
          <w:b/>
          <w:spacing w:val="-2"/>
        </w:rPr>
        <w:t xml:space="preserve"> </w:t>
      </w:r>
      <w:r>
        <w:t>NumPy,</w:t>
      </w:r>
      <w:r>
        <w:rPr>
          <w:spacing w:val="-2"/>
        </w:rPr>
        <w:t xml:space="preserve"> </w:t>
      </w:r>
      <w:r>
        <w:t>short</w:t>
      </w:r>
      <w:r>
        <w:rPr>
          <w:spacing w:val="-2"/>
        </w:rPr>
        <w:t xml:space="preserve"> </w:t>
      </w:r>
      <w:r>
        <w:t>for</w:t>
      </w:r>
      <w:r>
        <w:rPr>
          <w:spacing w:val="-2"/>
        </w:rPr>
        <w:t xml:space="preserve"> </w:t>
      </w:r>
      <w:r>
        <w:t>Numerical</w:t>
      </w:r>
      <w:r>
        <w:rPr>
          <w:spacing w:val="-2"/>
        </w:rPr>
        <w:t xml:space="preserve"> </w:t>
      </w:r>
      <w:r>
        <w:t>Python,</w:t>
      </w:r>
      <w:r>
        <w:rPr>
          <w:spacing w:val="-2"/>
        </w:rPr>
        <w:t xml:space="preserve"> </w:t>
      </w:r>
      <w:r>
        <w:t>is</w:t>
      </w:r>
      <w:r>
        <w:rPr>
          <w:spacing w:val="-5"/>
        </w:rPr>
        <w:t xml:space="preserve"> </w:t>
      </w:r>
      <w:r>
        <w:t>a</w:t>
      </w:r>
      <w:r>
        <w:rPr>
          <w:spacing w:val="-1"/>
        </w:rPr>
        <w:t xml:space="preserve"> </w:t>
      </w:r>
      <w:r>
        <w:t>fundamental</w:t>
      </w:r>
      <w:r>
        <w:rPr>
          <w:spacing w:val="-2"/>
        </w:rPr>
        <w:t xml:space="preserve"> </w:t>
      </w:r>
      <w:r>
        <w:t>package</w:t>
      </w:r>
      <w:r>
        <w:rPr>
          <w:spacing w:val="-3"/>
        </w:rPr>
        <w:t xml:space="preserve"> </w:t>
      </w:r>
      <w:r>
        <w:t>for</w:t>
      </w:r>
      <w:r>
        <w:rPr>
          <w:spacing w:val="-2"/>
        </w:rPr>
        <w:t xml:space="preserve"> </w:t>
      </w:r>
      <w:r>
        <w:t xml:space="preserve">numerical computingin </w:t>
      </w:r>
      <w:r>
        <w:rPr>
          <w:spacing w:val="-2"/>
        </w:rPr>
        <w:t>Python.</w:t>
      </w:r>
    </w:p>
    <w:p w14:paraId="691178FB">
      <w:pPr>
        <w:pStyle w:val="6"/>
      </w:pPr>
    </w:p>
    <w:p w14:paraId="501A788A">
      <w:pPr>
        <w:pStyle w:val="6"/>
        <w:ind w:left="119"/>
      </w:pPr>
      <w:r>
        <w:rPr>
          <w:b/>
        </w:rPr>
        <w:t>Features:</w:t>
      </w:r>
      <w:r>
        <w:rPr>
          <w:b/>
          <w:spacing w:val="40"/>
        </w:rPr>
        <w:t xml:space="preserve"> </w:t>
      </w:r>
      <w:r>
        <w:t>It</w:t>
      </w:r>
      <w:r>
        <w:rPr>
          <w:spacing w:val="40"/>
        </w:rPr>
        <w:t xml:space="preserve"> </w:t>
      </w:r>
      <w:r>
        <w:t>provides</w:t>
      </w:r>
      <w:r>
        <w:rPr>
          <w:spacing w:val="40"/>
        </w:rPr>
        <w:t xml:space="preserve"> </w:t>
      </w:r>
      <w:r>
        <w:t>support</w:t>
      </w:r>
      <w:r>
        <w:rPr>
          <w:spacing w:val="40"/>
        </w:rPr>
        <w:t xml:space="preserve"> </w:t>
      </w:r>
      <w:r>
        <w:t>for</w:t>
      </w:r>
      <w:r>
        <w:rPr>
          <w:spacing w:val="40"/>
        </w:rPr>
        <w:t xml:space="preserve"> </w:t>
      </w:r>
      <w:r>
        <w:t>large,</w:t>
      </w:r>
      <w:r>
        <w:rPr>
          <w:spacing w:val="40"/>
        </w:rPr>
        <w:t xml:space="preserve"> </w:t>
      </w:r>
      <w:r>
        <w:t>multi-dimensional</w:t>
      </w:r>
      <w:r>
        <w:rPr>
          <w:spacing w:val="40"/>
        </w:rPr>
        <w:t xml:space="preserve"> </w:t>
      </w:r>
      <w:r>
        <w:t>arrays</w:t>
      </w:r>
      <w:r>
        <w:rPr>
          <w:spacing w:val="40"/>
        </w:rPr>
        <w:t xml:space="preserve"> </w:t>
      </w:r>
      <w:r>
        <w:t>and</w:t>
      </w:r>
      <w:r>
        <w:rPr>
          <w:spacing w:val="40"/>
        </w:rPr>
        <w:t xml:space="preserve"> </w:t>
      </w:r>
      <w:r>
        <w:t>matrices,</w:t>
      </w:r>
      <w:r>
        <w:rPr>
          <w:spacing w:val="40"/>
        </w:rPr>
        <w:t xml:space="preserve"> </w:t>
      </w:r>
      <w:r>
        <w:t>along</w:t>
      </w:r>
      <w:r>
        <w:rPr>
          <w:spacing w:val="40"/>
        </w:rPr>
        <w:t xml:space="preserve"> </w:t>
      </w:r>
      <w:r>
        <w:t>with</w:t>
      </w:r>
      <w:r>
        <w:rPr>
          <w:spacing w:val="40"/>
        </w:rPr>
        <w:t xml:space="preserve"> </w:t>
      </w:r>
      <w:r>
        <w:t>a collection of mathematical functions to operate on these arrays efficiently.</w:t>
      </w:r>
    </w:p>
    <w:p w14:paraId="5777CB0B">
      <w:pPr>
        <w:pStyle w:val="6"/>
        <w:spacing w:before="5"/>
      </w:pPr>
    </w:p>
    <w:p w14:paraId="39093D18">
      <w:pPr>
        <w:pStyle w:val="6"/>
        <w:spacing w:before="1"/>
        <w:ind w:left="119" w:right="116"/>
        <w:jc w:val="both"/>
      </w:pPr>
      <w:r>
        <w:rPr>
          <w:b/>
        </w:rPr>
        <w:t>Importance</w:t>
      </w:r>
      <w:r>
        <w:t>:</w:t>
      </w:r>
      <w:r>
        <w:rPr>
          <w:spacing w:val="-2"/>
        </w:rPr>
        <w:t xml:space="preserve"> </w:t>
      </w:r>
      <w:r>
        <w:t>NumPy</w:t>
      </w:r>
      <w:r>
        <w:rPr>
          <w:spacing w:val="-2"/>
        </w:rPr>
        <w:t xml:space="preserve"> </w:t>
      </w:r>
      <w:r>
        <w:t>is</w:t>
      </w:r>
      <w:r>
        <w:rPr>
          <w:spacing w:val="-2"/>
        </w:rPr>
        <w:t xml:space="preserve"> </w:t>
      </w:r>
      <w:r>
        <w:t>essential</w:t>
      </w:r>
      <w:r>
        <w:rPr>
          <w:spacing w:val="-2"/>
        </w:rPr>
        <w:t xml:space="preserve"> </w:t>
      </w:r>
      <w:r>
        <w:t>for</w:t>
      </w:r>
      <w:r>
        <w:rPr>
          <w:spacing w:val="-2"/>
        </w:rPr>
        <w:t xml:space="preserve"> </w:t>
      </w:r>
      <w:r>
        <w:t>scientific</w:t>
      </w:r>
      <w:r>
        <w:rPr>
          <w:spacing w:val="-4"/>
        </w:rPr>
        <w:t xml:space="preserve"> </w:t>
      </w:r>
      <w:r>
        <w:t>computing</w:t>
      </w:r>
      <w:r>
        <w:rPr>
          <w:spacing w:val="-2"/>
        </w:rPr>
        <w:t xml:space="preserve"> </w:t>
      </w:r>
      <w:r>
        <w:t>and</w:t>
      </w:r>
      <w:r>
        <w:rPr>
          <w:spacing w:val="-2"/>
        </w:rPr>
        <w:t xml:space="preserve"> </w:t>
      </w:r>
      <w:r>
        <w:t>data</w:t>
      </w:r>
      <w:r>
        <w:rPr>
          <w:spacing w:val="-1"/>
        </w:rPr>
        <w:t xml:space="preserve"> </w:t>
      </w:r>
      <w:r>
        <w:t>analysis</w:t>
      </w:r>
      <w:r>
        <w:rPr>
          <w:spacing w:val="-2"/>
        </w:rPr>
        <w:t xml:space="preserve"> </w:t>
      </w:r>
      <w:r>
        <w:t>tasks</w:t>
      </w:r>
      <w:r>
        <w:rPr>
          <w:spacing w:val="-2"/>
        </w:rPr>
        <w:t xml:space="preserve"> </w:t>
      </w:r>
      <w:r>
        <w:t>in</w:t>
      </w:r>
      <w:r>
        <w:rPr>
          <w:spacing w:val="-2"/>
        </w:rPr>
        <w:t xml:space="preserve"> </w:t>
      </w:r>
      <w:r>
        <w:t>Python</w:t>
      </w:r>
      <w:r>
        <w:rPr>
          <w:spacing w:val="-2"/>
        </w:rPr>
        <w:t xml:space="preserve"> </w:t>
      </w:r>
      <w:r>
        <w:t>due</w:t>
      </w:r>
      <w:r>
        <w:rPr>
          <w:spacing w:val="-2"/>
        </w:rPr>
        <w:t xml:space="preserve"> </w:t>
      </w:r>
      <w:r>
        <w:t>to its efficient array operations and mathematical functions. It serves as the foundation for many other libraries in the Python scientific ecosystem.</w:t>
      </w:r>
    </w:p>
    <w:p w14:paraId="0E8E2541">
      <w:pPr>
        <w:pStyle w:val="6"/>
      </w:pPr>
    </w:p>
    <w:p w14:paraId="36092936">
      <w:pPr>
        <w:pStyle w:val="3"/>
        <w:numPr>
          <w:ilvl w:val="0"/>
          <w:numId w:val="8"/>
        </w:numPr>
        <w:tabs>
          <w:tab w:val="left" w:pos="359"/>
        </w:tabs>
        <w:spacing w:before="0" w:after="0" w:line="240" w:lineRule="auto"/>
        <w:ind w:left="359" w:right="0" w:hanging="240"/>
        <w:jc w:val="left"/>
      </w:pPr>
      <w:r>
        <w:rPr>
          <w:spacing w:val="-2"/>
        </w:rPr>
        <w:t>Pandas:</w:t>
      </w:r>
    </w:p>
    <w:p w14:paraId="738C26E6">
      <w:pPr>
        <w:pStyle w:val="6"/>
        <w:rPr>
          <w:b/>
        </w:rPr>
      </w:pPr>
    </w:p>
    <w:p w14:paraId="73B36AB8">
      <w:pPr>
        <w:pStyle w:val="6"/>
        <w:ind w:left="119"/>
      </w:pPr>
      <w:r>
        <w:rPr>
          <w:b/>
        </w:rPr>
        <w:t>Purpose:</w:t>
      </w:r>
      <w:r>
        <w:rPr>
          <w:b/>
          <w:spacing w:val="38"/>
        </w:rPr>
        <w:t xml:space="preserve"> </w:t>
      </w:r>
      <w:r>
        <w:t>Pandas</w:t>
      </w:r>
      <w:r>
        <w:rPr>
          <w:spacing w:val="38"/>
        </w:rPr>
        <w:t xml:space="preserve"> </w:t>
      </w:r>
      <w:r>
        <w:t>is</w:t>
      </w:r>
      <w:r>
        <w:rPr>
          <w:spacing w:val="38"/>
        </w:rPr>
        <w:t xml:space="preserve"> </w:t>
      </w:r>
      <w:r>
        <w:t>a</w:t>
      </w:r>
      <w:r>
        <w:rPr>
          <w:spacing w:val="36"/>
        </w:rPr>
        <w:t xml:space="preserve"> </w:t>
      </w:r>
      <w:r>
        <w:t>fast,</w:t>
      </w:r>
      <w:r>
        <w:rPr>
          <w:spacing w:val="39"/>
        </w:rPr>
        <w:t xml:space="preserve"> </w:t>
      </w:r>
      <w:r>
        <w:t>powerful,</w:t>
      </w:r>
      <w:r>
        <w:rPr>
          <w:spacing w:val="35"/>
        </w:rPr>
        <w:t xml:space="preserve"> </w:t>
      </w:r>
      <w:r>
        <w:t>and</w:t>
      </w:r>
      <w:r>
        <w:rPr>
          <w:spacing w:val="37"/>
        </w:rPr>
        <w:t xml:space="preserve"> </w:t>
      </w:r>
      <w:r>
        <w:t>flexible</w:t>
      </w:r>
      <w:r>
        <w:rPr>
          <w:spacing w:val="35"/>
        </w:rPr>
        <w:t xml:space="preserve"> </w:t>
      </w:r>
      <w:r>
        <w:t>open-source</w:t>
      </w:r>
      <w:r>
        <w:rPr>
          <w:spacing w:val="37"/>
        </w:rPr>
        <w:t xml:space="preserve"> </w:t>
      </w:r>
      <w:r>
        <w:t>data</w:t>
      </w:r>
      <w:r>
        <w:rPr>
          <w:spacing w:val="39"/>
        </w:rPr>
        <w:t xml:space="preserve"> </w:t>
      </w:r>
      <w:r>
        <w:t>analysis</w:t>
      </w:r>
      <w:r>
        <w:rPr>
          <w:spacing w:val="40"/>
        </w:rPr>
        <w:t xml:space="preserve"> </w:t>
      </w:r>
      <w:r>
        <w:t>and</w:t>
      </w:r>
      <w:r>
        <w:rPr>
          <w:spacing w:val="35"/>
        </w:rPr>
        <w:t xml:space="preserve"> </w:t>
      </w:r>
      <w:r>
        <w:t>manipulation library built on top of NumPy.</w:t>
      </w:r>
    </w:p>
    <w:p w14:paraId="37D2EEB3">
      <w:pPr>
        <w:pStyle w:val="6"/>
        <w:spacing w:before="2"/>
      </w:pPr>
    </w:p>
    <w:p w14:paraId="55BFAC53">
      <w:pPr>
        <w:pStyle w:val="6"/>
        <w:ind w:left="119"/>
      </w:pPr>
      <w:r>
        <w:rPr>
          <w:b/>
        </w:rPr>
        <w:t>Features:</w:t>
      </w:r>
      <w:r>
        <w:rPr>
          <w:b/>
          <w:spacing w:val="-9"/>
        </w:rPr>
        <w:t xml:space="preserve"> </w:t>
      </w:r>
      <w:r>
        <w:t>It</w:t>
      </w:r>
      <w:r>
        <w:rPr>
          <w:spacing w:val="-15"/>
        </w:rPr>
        <w:t xml:space="preserve"> </w:t>
      </w:r>
      <w:r>
        <w:t>offers</w:t>
      </w:r>
      <w:r>
        <w:rPr>
          <w:spacing w:val="-15"/>
        </w:rPr>
        <w:t xml:space="preserve"> </w:t>
      </w:r>
      <w:r>
        <w:t>data</w:t>
      </w:r>
      <w:r>
        <w:rPr>
          <w:spacing w:val="-15"/>
        </w:rPr>
        <w:t xml:space="preserve"> </w:t>
      </w:r>
      <w:r>
        <w:t>structures</w:t>
      </w:r>
      <w:r>
        <w:rPr>
          <w:spacing w:val="-10"/>
        </w:rPr>
        <w:t xml:space="preserve"> </w:t>
      </w:r>
      <w:r>
        <w:t>and</w:t>
      </w:r>
      <w:r>
        <w:rPr>
          <w:spacing w:val="-15"/>
        </w:rPr>
        <w:t xml:space="preserve"> </w:t>
      </w:r>
      <w:r>
        <w:t>functions</w:t>
      </w:r>
      <w:r>
        <w:rPr>
          <w:spacing w:val="-15"/>
        </w:rPr>
        <w:t xml:space="preserve"> </w:t>
      </w:r>
      <w:r>
        <w:t>designed</w:t>
      </w:r>
      <w:r>
        <w:rPr>
          <w:spacing w:val="-15"/>
        </w:rPr>
        <w:t xml:space="preserve"> </w:t>
      </w:r>
      <w:r>
        <w:t>to</w:t>
      </w:r>
      <w:r>
        <w:rPr>
          <w:spacing w:val="-15"/>
        </w:rPr>
        <w:t xml:space="preserve"> </w:t>
      </w:r>
      <w:r>
        <w:t>make</w:t>
      </w:r>
      <w:r>
        <w:rPr>
          <w:spacing w:val="-15"/>
        </w:rPr>
        <w:t xml:space="preserve"> </w:t>
      </w:r>
      <w:r>
        <w:t>working</w:t>
      </w:r>
      <w:r>
        <w:rPr>
          <w:spacing w:val="-13"/>
        </w:rPr>
        <w:t xml:space="preserve"> </w:t>
      </w:r>
      <w:r>
        <w:t>with</w:t>
      </w:r>
      <w:r>
        <w:rPr>
          <w:spacing w:val="-14"/>
        </w:rPr>
        <w:t xml:space="preserve"> </w:t>
      </w:r>
      <w:r>
        <w:t>structured</w:t>
      </w:r>
      <w:r>
        <w:rPr>
          <w:spacing w:val="-15"/>
        </w:rPr>
        <w:t xml:space="preserve"> </w:t>
      </w:r>
      <w:r>
        <w:t>(tabular, multidimensional, potentially heterogeneous) data intuitive and straightforward.</w:t>
      </w:r>
    </w:p>
    <w:p w14:paraId="7BB541C7">
      <w:pPr>
        <w:pStyle w:val="6"/>
        <w:spacing w:before="5"/>
      </w:pPr>
    </w:p>
    <w:p w14:paraId="699BB909">
      <w:pPr>
        <w:pStyle w:val="6"/>
        <w:spacing w:before="1"/>
        <w:ind w:left="119" w:right="119"/>
        <w:jc w:val="both"/>
      </w:pPr>
      <w:r>
        <w:rPr>
          <w:b/>
        </w:rPr>
        <w:t xml:space="preserve">Importance: </w:t>
      </w:r>
      <w:r>
        <w:t>Pandas simplifies data manipulation, analysis, and exploration tasks, making it an essential tool for data scientists and analysts. It is commonly used for data preprocessing, cleaning, transformation, and analysis.</w:t>
      </w:r>
    </w:p>
    <w:p w14:paraId="295135BA">
      <w:pPr>
        <w:pStyle w:val="3"/>
        <w:numPr>
          <w:ilvl w:val="0"/>
          <w:numId w:val="8"/>
        </w:numPr>
        <w:tabs>
          <w:tab w:val="left" w:pos="359"/>
        </w:tabs>
        <w:spacing w:before="271" w:after="0" w:line="240" w:lineRule="auto"/>
        <w:ind w:left="359" w:right="0" w:hanging="240"/>
        <w:jc w:val="left"/>
      </w:pPr>
      <w:r>
        <w:t>Scikit-learn</w:t>
      </w:r>
      <w:r>
        <w:rPr>
          <w:spacing w:val="-5"/>
        </w:rPr>
        <w:t xml:space="preserve"> </w:t>
      </w:r>
      <w:r>
        <w:rPr>
          <w:spacing w:val="-2"/>
        </w:rPr>
        <w:t>(sklearn):</w:t>
      </w:r>
    </w:p>
    <w:p w14:paraId="26E00961">
      <w:pPr>
        <w:pStyle w:val="6"/>
        <w:spacing w:before="271"/>
        <w:ind w:left="119"/>
        <w:jc w:val="both"/>
      </w:pPr>
      <w:r>
        <w:rPr>
          <w:b/>
        </w:rPr>
        <w:t>Purpose:</w:t>
      </w:r>
      <w:r>
        <w:rPr>
          <w:b/>
          <w:spacing w:val="-4"/>
        </w:rPr>
        <w:t xml:space="preserve"> </w:t>
      </w:r>
      <w:r>
        <w:t>Scikit-learn</w:t>
      </w:r>
      <w:r>
        <w:rPr>
          <w:spacing w:val="-2"/>
        </w:rPr>
        <w:t xml:space="preserve"> </w:t>
      </w:r>
      <w:r>
        <w:t>is</w:t>
      </w:r>
      <w:r>
        <w:rPr>
          <w:spacing w:val="-1"/>
        </w:rPr>
        <w:t xml:space="preserve"> </w:t>
      </w:r>
      <w:r>
        <w:t>a</w:t>
      </w:r>
      <w:r>
        <w:rPr>
          <w:spacing w:val="-3"/>
        </w:rPr>
        <w:t xml:space="preserve"> </w:t>
      </w:r>
      <w:r>
        <w:t>simple</w:t>
      </w:r>
      <w:r>
        <w:rPr>
          <w:spacing w:val="-2"/>
        </w:rPr>
        <w:t xml:space="preserve"> </w:t>
      </w:r>
      <w:r>
        <w:t>and</w:t>
      </w:r>
      <w:r>
        <w:rPr>
          <w:spacing w:val="-2"/>
        </w:rPr>
        <w:t xml:space="preserve"> </w:t>
      </w:r>
      <w:r>
        <w:t>efficient</w:t>
      </w:r>
      <w:r>
        <w:rPr>
          <w:spacing w:val="-1"/>
        </w:rPr>
        <w:t xml:space="preserve"> </w:t>
      </w:r>
      <w:r>
        <w:t>tool for</w:t>
      </w:r>
      <w:r>
        <w:rPr>
          <w:spacing w:val="-4"/>
        </w:rPr>
        <w:t xml:space="preserve"> </w:t>
      </w:r>
      <w:r>
        <w:t>data</w:t>
      </w:r>
      <w:r>
        <w:rPr>
          <w:spacing w:val="-2"/>
        </w:rPr>
        <w:t xml:space="preserve"> </w:t>
      </w:r>
      <w:r>
        <w:t>mining</w:t>
      </w:r>
      <w:r>
        <w:rPr>
          <w:spacing w:val="-3"/>
        </w:rPr>
        <w:t xml:space="preserve"> </w:t>
      </w:r>
      <w:r>
        <w:t>and</w:t>
      </w:r>
      <w:r>
        <w:rPr>
          <w:spacing w:val="-1"/>
        </w:rPr>
        <w:t xml:space="preserve"> </w:t>
      </w:r>
      <w:r>
        <w:t>data</w:t>
      </w:r>
      <w:r>
        <w:rPr>
          <w:spacing w:val="-4"/>
        </w:rPr>
        <w:t xml:space="preserve"> </w:t>
      </w:r>
      <w:r>
        <w:t>analysis</w:t>
      </w:r>
      <w:r>
        <w:rPr>
          <w:spacing w:val="-1"/>
        </w:rPr>
        <w:t xml:space="preserve"> </w:t>
      </w:r>
      <w:r>
        <w:t>in</w:t>
      </w:r>
      <w:r>
        <w:rPr>
          <w:spacing w:val="-1"/>
        </w:rPr>
        <w:t xml:space="preserve"> </w:t>
      </w:r>
      <w:r>
        <w:rPr>
          <w:spacing w:val="-2"/>
        </w:rPr>
        <w:t>Python.</w:t>
      </w:r>
    </w:p>
    <w:p w14:paraId="639E97C8">
      <w:pPr>
        <w:pStyle w:val="6"/>
        <w:spacing w:before="9"/>
      </w:pPr>
    </w:p>
    <w:p w14:paraId="2BB90824">
      <w:pPr>
        <w:pStyle w:val="6"/>
        <w:spacing w:before="1" w:line="237" w:lineRule="auto"/>
        <w:ind w:left="119" w:right="115"/>
        <w:jc w:val="both"/>
      </w:pPr>
      <w:r>
        <w:rPr>
          <w:b/>
        </w:rPr>
        <w:t xml:space="preserve">Features: </w:t>
      </w:r>
      <w:r>
        <w:t>It features various machine learning algorithms and tools for classification, regression, clustering, dimensionality reduction, and more.</w:t>
      </w:r>
    </w:p>
    <w:p w14:paraId="6799E5C9">
      <w:pPr>
        <w:pStyle w:val="6"/>
        <w:spacing w:before="6"/>
      </w:pPr>
    </w:p>
    <w:p w14:paraId="79E365D5">
      <w:pPr>
        <w:pStyle w:val="6"/>
        <w:ind w:left="119" w:right="120"/>
        <w:jc w:val="both"/>
      </w:pPr>
      <w:r>
        <w:rPr>
          <w:b/>
        </w:rPr>
        <w:t xml:space="preserve">Importance: </w:t>
      </w:r>
      <w:r>
        <w:t>Scikit-learn is widely used for implementing machine learning algorithms and tasks, offering</w:t>
      </w:r>
      <w:r>
        <w:rPr>
          <w:spacing w:val="-2"/>
        </w:rPr>
        <w:t xml:space="preserve"> </w:t>
      </w:r>
      <w:r>
        <w:t>ease</w:t>
      </w:r>
      <w:r>
        <w:rPr>
          <w:spacing w:val="-6"/>
        </w:rPr>
        <w:t xml:space="preserve"> </w:t>
      </w:r>
      <w:r>
        <w:t>of</w:t>
      </w:r>
      <w:r>
        <w:rPr>
          <w:spacing w:val="-3"/>
        </w:rPr>
        <w:t xml:space="preserve"> </w:t>
      </w:r>
      <w:r>
        <w:t>use,</w:t>
      </w:r>
      <w:r>
        <w:rPr>
          <w:spacing w:val="-3"/>
        </w:rPr>
        <w:t xml:space="preserve"> </w:t>
      </w:r>
      <w:r>
        <w:t>consistent</w:t>
      </w:r>
      <w:r>
        <w:rPr>
          <w:spacing w:val="-4"/>
        </w:rPr>
        <w:t xml:space="preserve"> </w:t>
      </w:r>
      <w:r>
        <w:t>interfaces,</w:t>
      </w:r>
      <w:r>
        <w:rPr>
          <w:spacing w:val="-2"/>
        </w:rPr>
        <w:t xml:space="preserve"> </w:t>
      </w:r>
      <w:r>
        <w:t>and</w:t>
      </w:r>
      <w:r>
        <w:rPr>
          <w:spacing w:val="-2"/>
        </w:rPr>
        <w:t xml:space="preserve"> </w:t>
      </w:r>
      <w:r>
        <w:t>integration</w:t>
      </w:r>
      <w:r>
        <w:rPr>
          <w:spacing w:val="-5"/>
        </w:rPr>
        <w:t xml:space="preserve"> </w:t>
      </w:r>
      <w:r>
        <w:t>with</w:t>
      </w:r>
      <w:r>
        <w:rPr>
          <w:spacing w:val="-4"/>
        </w:rPr>
        <w:t xml:space="preserve"> </w:t>
      </w:r>
      <w:r>
        <w:t>other</w:t>
      </w:r>
      <w:r>
        <w:rPr>
          <w:spacing w:val="-6"/>
        </w:rPr>
        <w:t xml:space="preserve"> </w:t>
      </w:r>
      <w:r>
        <w:t>Python</w:t>
      </w:r>
      <w:r>
        <w:rPr>
          <w:spacing w:val="-4"/>
        </w:rPr>
        <w:t xml:space="preserve"> </w:t>
      </w:r>
      <w:r>
        <w:t>libraries. It</w:t>
      </w:r>
      <w:r>
        <w:rPr>
          <w:spacing w:val="-2"/>
        </w:rPr>
        <w:t xml:space="preserve"> </w:t>
      </w:r>
      <w:r>
        <w:t>is</w:t>
      </w:r>
      <w:r>
        <w:rPr>
          <w:spacing w:val="-5"/>
        </w:rPr>
        <w:t xml:space="preserve"> </w:t>
      </w:r>
      <w:r>
        <w:t>suitablefor both beginners and experienced machine learning practitioners.</w:t>
      </w:r>
    </w:p>
    <w:p w14:paraId="0E86E1C4">
      <w:pPr>
        <w:pStyle w:val="6"/>
        <w:spacing w:before="7"/>
      </w:pPr>
    </w:p>
    <w:p w14:paraId="147B4FBA">
      <w:pPr>
        <w:pStyle w:val="3"/>
        <w:numPr>
          <w:ilvl w:val="0"/>
          <w:numId w:val="8"/>
        </w:numPr>
        <w:tabs>
          <w:tab w:val="left" w:pos="359"/>
        </w:tabs>
        <w:spacing w:before="0" w:after="0" w:line="240" w:lineRule="auto"/>
        <w:ind w:left="359" w:right="0" w:hanging="240"/>
        <w:jc w:val="left"/>
      </w:pPr>
      <w:r>
        <w:rPr>
          <w:spacing w:val="-2"/>
        </w:rPr>
        <w:t>Matplotlib:</w:t>
      </w:r>
    </w:p>
    <w:p w14:paraId="63DDF971">
      <w:pPr>
        <w:pStyle w:val="6"/>
        <w:rPr>
          <w:b/>
        </w:rPr>
      </w:pPr>
    </w:p>
    <w:p w14:paraId="234FCB1C">
      <w:pPr>
        <w:pStyle w:val="6"/>
        <w:ind w:left="119" w:right="126"/>
        <w:jc w:val="both"/>
      </w:pPr>
      <w:r>
        <w:rPr>
          <w:b/>
        </w:rPr>
        <w:t xml:space="preserve">Purpose: </w:t>
      </w:r>
      <w:r>
        <w:t>Matplotlib is a comprehensive library for creating static, animated, and interactive visualizations in Python.</w:t>
      </w:r>
    </w:p>
    <w:p w14:paraId="6A11AF1F">
      <w:pPr>
        <w:pStyle w:val="6"/>
      </w:pPr>
    </w:p>
    <w:p w14:paraId="2A55E732">
      <w:pPr>
        <w:pStyle w:val="6"/>
        <w:ind w:left="119" w:right="122"/>
        <w:jc w:val="both"/>
      </w:pPr>
      <w:r>
        <w:rPr>
          <w:b/>
        </w:rPr>
        <w:t xml:space="preserve">Features: </w:t>
      </w:r>
      <w:r>
        <w:t>It provides a MATLAB-like interface for creating a wide variety of plots and charts, including line plots, scatter plots, bar charts, histograms, and more.</w:t>
      </w:r>
    </w:p>
    <w:p w14:paraId="518BB243">
      <w:pPr>
        <w:spacing w:after="0"/>
        <w:jc w:val="both"/>
        <w:sectPr>
          <w:pgSz w:w="11940" w:h="16860"/>
          <w:pgMar w:top="1460" w:right="1180" w:bottom="760" w:left="800" w:header="619" w:footer="563" w:gutter="0"/>
          <w:cols w:space="720" w:num="1"/>
        </w:sectPr>
      </w:pPr>
    </w:p>
    <w:p w14:paraId="545D7D4E">
      <w:pPr>
        <w:pStyle w:val="6"/>
        <w:spacing w:before="82"/>
        <w:ind w:left="119" w:right="89"/>
      </w:pPr>
      <w:r>
        <w:rPr>
          <w:b/>
        </w:rPr>
        <w:t>Importance:</w:t>
      </w:r>
      <w:r>
        <w:rPr>
          <w:b/>
          <w:spacing w:val="34"/>
        </w:rPr>
        <w:t xml:space="preserve"> </w:t>
      </w:r>
      <w:r>
        <w:t>Matplotlib</w:t>
      </w:r>
      <w:r>
        <w:rPr>
          <w:spacing w:val="34"/>
        </w:rPr>
        <w:t xml:space="preserve"> </w:t>
      </w:r>
      <w:r>
        <w:t>is</w:t>
      </w:r>
      <w:r>
        <w:rPr>
          <w:spacing w:val="34"/>
        </w:rPr>
        <w:t xml:space="preserve"> </w:t>
      </w:r>
      <w:r>
        <w:t>widely</w:t>
      </w:r>
      <w:r>
        <w:rPr>
          <w:spacing w:val="34"/>
        </w:rPr>
        <w:t xml:space="preserve"> </w:t>
      </w:r>
      <w:r>
        <w:t>used</w:t>
      </w:r>
      <w:r>
        <w:rPr>
          <w:spacing w:val="33"/>
        </w:rPr>
        <w:t xml:space="preserve"> </w:t>
      </w:r>
      <w:r>
        <w:t>in</w:t>
      </w:r>
      <w:r>
        <w:rPr>
          <w:spacing w:val="34"/>
        </w:rPr>
        <w:t xml:space="preserve"> </w:t>
      </w:r>
      <w:r>
        <w:t>various</w:t>
      </w:r>
      <w:r>
        <w:rPr>
          <w:spacing w:val="34"/>
        </w:rPr>
        <w:t xml:space="preserve"> </w:t>
      </w:r>
      <w:r>
        <w:t>fields</w:t>
      </w:r>
      <w:r>
        <w:rPr>
          <w:spacing w:val="34"/>
        </w:rPr>
        <w:t xml:space="preserve"> </w:t>
      </w:r>
      <w:r>
        <w:t>for</w:t>
      </w:r>
      <w:r>
        <w:rPr>
          <w:spacing w:val="33"/>
        </w:rPr>
        <w:t xml:space="preserve"> </w:t>
      </w:r>
      <w:r>
        <w:t>visualizing</w:t>
      </w:r>
      <w:r>
        <w:rPr>
          <w:spacing w:val="36"/>
        </w:rPr>
        <w:t xml:space="preserve"> </w:t>
      </w:r>
      <w:r>
        <w:t>data</w:t>
      </w:r>
      <w:r>
        <w:rPr>
          <w:spacing w:val="35"/>
        </w:rPr>
        <w:t xml:space="preserve"> </w:t>
      </w:r>
      <w:r>
        <w:t>and</w:t>
      </w:r>
      <w:r>
        <w:rPr>
          <w:spacing w:val="36"/>
        </w:rPr>
        <w:t xml:space="preserve"> </w:t>
      </w:r>
      <w:r>
        <w:t>communicating results effectively, making it a crucial tool for data scientists, engineers, researchers, and analysts.</w:t>
      </w:r>
    </w:p>
    <w:p w14:paraId="46D0A518">
      <w:pPr>
        <w:pStyle w:val="6"/>
        <w:spacing w:before="160"/>
      </w:pPr>
    </w:p>
    <w:p w14:paraId="3F106EC4">
      <w:pPr>
        <w:pStyle w:val="3"/>
        <w:numPr>
          <w:ilvl w:val="0"/>
          <w:numId w:val="8"/>
        </w:numPr>
        <w:tabs>
          <w:tab w:val="left" w:pos="359"/>
        </w:tabs>
        <w:spacing w:before="0" w:after="0" w:line="240" w:lineRule="auto"/>
        <w:ind w:left="359" w:right="0" w:hanging="240"/>
        <w:jc w:val="left"/>
      </w:pPr>
      <w:r>
        <w:rPr>
          <w:spacing w:val="-2"/>
        </w:rPr>
        <w:t>PyTorch:</w:t>
      </w:r>
    </w:p>
    <w:p w14:paraId="3DA846F0">
      <w:pPr>
        <w:pStyle w:val="6"/>
        <w:spacing w:before="84"/>
        <w:rPr>
          <w:b/>
        </w:rPr>
      </w:pPr>
    </w:p>
    <w:p w14:paraId="7F89FF68">
      <w:pPr>
        <w:pStyle w:val="6"/>
        <w:spacing w:before="1"/>
        <w:ind w:left="119" w:right="931"/>
      </w:pPr>
      <w:r>
        <w:rPr>
          <w:b/>
        </w:rPr>
        <w:t xml:space="preserve">Purpose: </w:t>
      </w:r>
      <w:r>
        <w:t>PyTorch is an open-source</w:t>
      </w:r>
      <w:r>
        <w:rPr>
          <w:spacing w:val="-1"/>
        </w:rPr>
        <w:t xml:space="preserve"> </w:t>
      </w:r>
      <w:r>
        <w:t>machine learning</w:t>
      </w:r>
      <w:r>
        <w:rPr>
          <w:spacing w:val="-2"/>
        </w:rPr>
        <w:t xml:space="preserve"> </w:t>
      </w:r>
      <w:r>
        <w:t>library</w:t>
      </w:r>
      <w:r>
        <w:rPr>
          <w:spacing w:val="40"/>
        </w:rPr>
        <w:t xml:space="preserve"> </w:t>
      </w:r>
      <w:r>
        <w:t>developed by Facebook's AI Research lab.</w:t>
      </w:r>
    </w:p>
    <w:p w14:paraId="6DDEF4CD">
      <w:pPr>
        <w:pStyle w:val="6"/>
        <w:spacing w:before="276"/>
        <w:ind w:left="119"/>
      </w:pPr>
      <w:r>
        <w:rPr>
          <w:b/>
        </w:rPr>
        <w:t xml:space="preserve">Features: </w:t>
      </w:r>
      <w:r>
        <w:t>It is known for its dynamic computational graph capabilities, which allow for flexible and intuitive model development.</w:t>
      </w:r>
    </w:p>
    <w:p w14:paraId="4756F1F5">
      <w:pPr>
        <w:pStyle w:val="6"/>
        <w:spacing w:before="5"/>
      </w:pPr>
    </w:p>
    <w:p w14:paraId="1F1D72B4">
      <w:pPr>
        <w:pStyle w:val="6"/>
        <w:ind w:left="119" w:right="117"/>
        <w:jc w:val="both"/>
      </w:pPr>
      <w:r>
        <w:rPr>
          <w:b/>
        </w:rPr>
        <w:t xml:space="preserve">Importance: </w:t>
      </w:r>
      <w:r>
        <w:t>PyTorch is widely used in research and production settings for building and training deep learning models, especially in fields such as computer vision, natural language processing, and reinforcement learning. It offers strong support for GPU acceleration and distributed computing.</w:t>
      </w:r>
    </w:p>
    <w:p w14:paraId="4B1395EE">
      <w:pPr>
        <w:pStyle w:val="3"/>
        <w:numPr>
          <w:ilvl w:val="0"/>
          <w:numId w:val="8"/>
        </w:numPr>
        <w:tabs>
          <w:tab w:val="left" w:pos="359"/>
        </w:tabs>
        <w:spacing w:before="274" w:after="0" w:line="240" w:lineRule="auto"/>
        <w:ind w:left="359" w:right="0" w:hanging="240"/>
        <w:jc w:val="left"/>
      </w:pPr>
      <w:r>
        <w:rPr>
          <w:spacing w:val="-2"/>
        </w:rPr>
        <w:t>Keras:</w:t>
      </w:r>
    </w:p>
    <w:p w14:paraId="7B619E5E">
      <w:pPr>
        <w:pStyle w:val="6"/>
        <w:rPr>
          <w:b/>
        </w:rPr>
      </w:pPr>
    </w:p>
    <w:p w14:paraId="05E1A4D0">
      <w:pPr>
        <w:pStyle w:val="6"/>
        <w:ind w:left="119" w:right="256"/>
      </w:pPr>
      <w:r>
        <w:rPr>
          <w:b/>
        </w:rPr>
        <w:t xml:space="preserve">Purpose: </w:t>
      </w:r>
      <w:r>
        <w:t>Keras is a high-level neural networks API written in Python and capable of running on top of TensorFlow, Theano, or Microsoft Cognitive Toolkit (CNTK).</w:t>
      </w:r>
    </w:p>
    <w:p w14:paraId="09A0323E">
      <w:pPr>
        <w:pStyle w:val="6"/>
      </w:pPr>
    </w:p>
    <w:p w14:paraId="495C9F06">
      <w:pPr>
        <w:pStyle w:val="6"/>
        <w:ind w:left="119" w:right="119"/>
        <w:jc w:val="both"/>
      </w:pPr>
      <w:r>
        <w:rPr>
          <w:b/>
        </w:rPr>
        <w:t xml:space="preserve">Features: </w:t>
      </w:r>
      <w:r>
        <w:t>It provides a simple and intuitive interface for building and training neural networks with minimal code.</w:t>
      </w:r>
    </w:p>
    <w:p w14:paraId="73192883">
      <w:pPr>
        <w:pStyle w:val="6"/>
        <w:spacing w:before="4"/>
      </w:pPr>
    </w:p>
    <w:p w14:paraId="67634EB0">
      <w:pPr>
        <w:pStyle w:val="6"/>
        <w:spacing w:before="1"/>
        <w:ind w:left="119" w:right="114"/>
        <w:jc w:val="both"/>
      </w:pPr>
      <w:r>
        <w:rPr>
          <w:b/>
        </w:rPr>
        <w:t xml:space="preserve">Importance: </w:t>
      </w:r>
      <w:r>
        <w:t>Keras is widely used for rapid prototyping and experimentation with deep learning models,</w:t>
      </w:r>
      <w:r>
        <w:rPr>
          <w:spacing w:val="-7"/>
        </w:rPr>
        <w:t xml:space="preserve"> </w:t>
      </w:r>
      <w:r>
        <w:t>offering</w:t>
      </w:r>
      <w:r>
        <w:rPr>
          <w:spacing w:val="-8"/>
        </w:rPr>
        <w:t xml:space="preserve"> </w:t>
      </w:r>
      <w:r>
        <w:t>ease</w:t>
      </w:r>
      <w:r>
        <w:rPr>
          <w:spacing w:val="-8"/>
        </w:rPr>
        <w:t xml:space="preserve"> </w:t>
      </w:r>
      <w:r>
        <w:t>of</w:t>
      </w:r>
      <w:r>
        <w:rPr>
          <w:spacing w:val="-6"/>
        </w:rPr>
        <w:t xml:space="preserve"> </w:t>
      </w:r>
      <w:r>
        <w:t>use,</w:t>
      </w:r>
      <w:r>
        <w:rPr>
          <w:spacing w:val="-7"/>
        </w:rPr>
        <w:t xml:space="preserve"> </w:t>
      </w:r>
      <w:r>
        <w:t>modularity,</w:t>
      </w:r>
      <w:r>
        <w:rPr>
          <w:spacing w:val="-7"/>
        </w:rPr>
        <w:t xml:space="preserve"> </w:t>
      </w:r>
      <w:r>
        <w:t>and</w:t>
      </w:r>
      <w:r>
        <w:rPr>
          <w:spacing w:val="-7"/>
        </w:rPr>
        <w:t xml:space="preserve"> </w:t>
      </w:r>
      <w:r>
        <w:t>extensibility.</w:t>
      </w:r>
      <w:r>
        <w:rPr>
          <w:spacing w:val="-7"/>
        </w:rPr>
        <w:t xml:space="preserve"> </w:t>
      </w:r>
      <w:r>
        <w:t>It</w:t>
      </w:r>
      <w:r>
        <w:rPr>
          <w:spacing w:val="-7"/>
        </w:rPr>
        <w:t xml:space="preserve"> </w:t>
      </w:r>
      <w:r>
        <w:t>emphasizes</w:t>
      </w:r>
      <w:r>
        <w:rPr>
          <w:spacing w:val="-7"/>
        </w:rPr>
        <w:t xml:space="preserve"> </w:t>
      </w:r>
      <w:r>
        <w:t>user-friendliness</w:t>
      </w:r>
      <w:r>
        <w:rPr>
          <w:spacing w:val="-7"/>
        </w:rPr>
        <w:t xml:space="preserve"> </w:t>
      </w:r>
      <w:r>
        <w:t>and</w:t>
      </w:r>
      <w:r>
        <w:rPr>
          <w:spacing w:val="-7"/>
        </w:rPr>
        <w:t xml:space="preserve"> </w:t>
      </w:r>
      <w:r>
        <w:t>allows for quick development and testing of neural network architectures.</w:t>
      </w:r>
    </w:p>
    <w:p w14:paraId="1BB6A883">
      <w:pPr>
        <w:pStyle w:val="6"/>
        <w:spacing w:before="10"/>
      </w:pPr>
    </w:p>
    <w:p w14:paraId="64D62152">
      <w:pPr>
        <w:pStyle w:val="3"/>
        <w:numPr>
          <w:ilvl w:val="0"/>
          <w:numId w:val="8"/>
        </w:numPr>
        <w:tabs>
          <w:tab w:val="left" w:pos="359"/>
        </w:tabs>
        <w:spacing w:before="0" w:after="0" w:line="240" w:lineRule="auto"/>
        <w:ind w:left="359" w:right="0" w:hanging="240"/>
        <w:jc w:val="left"/>
      </w:pPr>
      <w:r>
        <w:rPr>
          <w:spacing w:val="-2"/>
        </w:rPr>
        <w:t>Seaborn:</w:t>
      </w:r>
    </w:p>
    <w:p w14:paraId="33047C7E">
      <w:pPr>
        <w:pStyle w:val="6"/>
        <w:rPr>
          <w:b/>
        </w:rPr>
      </w:pPr>
    </w:p>
    <w:p w14:paraId="23B474CE">
      <w:pPr>
        <w:pStyle w:val="6"/>
        <w:ind w:left="119" w:right="120"/>
        <w:jc w:val="both"/>
      </w:pPr>
      <w:r>
        <w:rPr>
          <w:b/>
        </w:rPr>
        <w:t>Purpose:</w:t>
      </w:r>
      <w:r>
        <w:rPr>
          <w:b/>
          <w:spacing w:val="-7"/>
        </w:rPr>
        <w:t xml:space="preserve"> </w:t>
      </w:r>
      <w:r>
        <w:t>Seaborn</w:t>
      </w:r>
      <w:r>
        <w:rPr>
          <w:spacing w:val="-8"/>
        </w:rPr>
        <w:t xml:space="preserve"> </w:t>
      </w:r>
      <w:r>
        <w:t>is</w:t>
      </w:r>
      <w:r>
        <w:rPr>
          <w:spacing w:val="-4"/>
        </w:rPr>
        <w:t xml:space="preserve"> </w:t>
      </w:r>
      <w:r>
        <w:t>a</w:t>
      </w:r>
      <w:r>
        <w:rPr>
          <w:spacing w:val="-8"/>
        </w:rPr>
        <w:t xml:space="preserve"> </w:t>
      </w:r>
      <w:r>
        <w:t>Python</w:t>
      </w:r>
      <w:r>
        <w:rPr>
          <w:spacing w:val="-6"/>
        </w:rPr>
        <w:t xml:space="preserve"> </w:t>
      </w:r>
      <w:r>
        <w:t>data</w:t>
      </w:r>
      <w:r>
        <w:rPr>
          <w:spacing w:val="-8"/>
        </w:rPr>
        <w:t xml:space="preserve"> </w:t>
      </w:r>
      <w:r>
        <w:t>visualization</w:t>
      </w:r>
      <w:r>
        <w:rPr>
          <w:spacing w:val="-7"/>
        </w:rPr>
        <w:t xml:space="preserve"> </w:t>
      </w:r>
      <w:r>
        <w:t>library</w:t>
      </w:r>
      <w:r>
        <w:rPr>
          <w:spacing w:val="-8"/>
        </w:rPr>
        <w:t xml:space="preserve"> </w:t>
      </w:r>
      <w:r>
        <w:t>designed</w:t>
      </w:r>
      <w:r>
        <w:rPr>
          <w:spacing w:val="-8"/>
        </w:rPr>
        <w:t xml:space="preserve"> </w:t>
      </w:r>
      <w:r>
        <w:t>to</w:t>
      </w:r>
      <w:r>
        <w:rPr>
          <w:spacing w:val="-7"/>
        </w:rPr>
        <w:t xml:space="preserve"> </w:t>
      </w:r>
      <w:r>
        <w:t>simplify</w:t>
      </w:r>
      <w:r>
        <w:rPr>
          <w:spacing w:val="-8"/>
        </w:rPr>
        <w:t xml:space="preserve"> </w:t>
      </w:r>
      <w:r>
        <w:t>the</w:t>
      </w:r>
      <w:r>
        <w:rPr>
          <w:spacing w:val="-8"/>
        </w:rPr>
        <w:t xml:space="preserve"> </w:t>
      </w:r>
      <w:r>
        <w:t>creation</w:t>
      </w:r>
      <w:r>
        <w:rPr>
          <w:spacing w:val="-7"/>
        </w:rPr>
        <w:t xml:space="preserve"> </w:t>
      </w:r>
      <w:r>
        <w:t>of</w:t>
      </w:r>
      <w:r>
        <w:rPr>
          <w:spacing w:val="-2"/>
        </w:rPr>
        <w:t xml:space="preserve"> </w:t>
      </w:r>
      <w:r>
        <w:t>statistical graphics for data exploration and analysis.</w:t>
      </w:r>
    </w:p>
    <w:p w14:paraId="0DA5BE5D">
      <w:pPr>
        <w:pStyle w:val="6"/>
        <w:spacing w:before="7"/>
      </w:pPr>
    </w:p>
    <w:p w14:paraId="4AA8CFAF">
      <w:pPr>
        <w:pStyle w:val="6"/>
        <w:spacing w:line="237" w:lineRule="auto"/>
        <w:ind w:left="119" w:right="256"/>
      </w:pPr>
      <w:r>
        <w:rPr>
          <w:b/>
        </w:rPr>
        <w:t>Features</w:t>
      </w:r>
      <w:r>
        <w:t>: It offers a high-level interface for creating a variety of statistical plots, such as histograms, scatterplots,</w:t>
      </w:r>
      <w:r>
        <w:rPr>
          <w:spacing w:val="-3"/>
        </w:rPr>
        <w:t xml:space="preserve"> </w:t>
      </w:r>
      <w:r>
        <w:t>and</w:t>
      </w:r>
      <w:r>
        <w:rPr>
          <w:spacing w:val="-3"/>
        </w:rPr>
        <w:t xml:space="preserve"> </w:t>
      </w:r>
      <w:r>
        <w:t>heatmaps.</w:t>
      </w:r>
      <w:r>
        <w:rPr>
          <w:spacing w:val="-1"/>
        </w:rPr>
        <w:t xml:space="preserve"> </w:t>
      </w:r>
      <w:r>
        <w:t>It</w:t>
      </w:r>
      <w:r>
        <w:rPr>
          <w:spacing w:val="-2"/>
        </w:rPr>
        <w:t xml:space="preserve"> </w:t>
      </w:r>
      <w:r>
        <w:t>also</w:t>
      </w:r>
      <w:r>
        <w:rPr>
          <w:spacing w:val="-3"/>
        </w:rPr>
        <w:t xml:space="preserve"> </w:t>
      </w:r>
      <w:r>
        <w:t>integrates</w:t>
      </w:r>
      <w:r>
        <w:rPr>
          <w:spacing w:val="-3"/>
        </w:rPr>
        <w:t xml:space="preserve"> </w:t>
      </w:r>
      <w:r>
        <w:t>seamlessly</w:t>
      </w:r>
      <w:r>
        <w:rPr>
          <w:spacing w:val="-10"/>
        </w:rPr>
        <w:t xml:space="preserve"> </w:t>
      </w:r>
      <w:r>
        <w:t>with</w:t>
      </w:r>
      <w:r>
        <w:rPr>
          <w:spacing w:val="-3"/>
        </w:rPr>
        <w:t xml:space="preserve"> </w:t>
      </w:r>
      <w:r>
        <w:t>Pandas</w:t>
      </w:r>
      <w:r>
        <w:rPr>
          <w:spacing w:val="-2"/>
        </w:rPr>
        <w:t xml:space="preserve"> </w:t>
      </w:r>
      <w:r>
        <w:t>DataFrames</w:t>
      </w:r>
      <w:r>
        <w:rPr>
          <w:spacing w:val="-4"/>
        </w:rPr>
        <w:t xml:space="preserve"> </w:t>
      </w:r>
      <w:r>
        <w:t>for easy data manipulation and visualization. It incorporates statistical estimation techniques for visualizing summary statistics and confidence intervals.</w:t>
      </w:r>
    </w:p>
    <w:p w14:paraId="4B0F6589">
      <w:pPr>
        <w:pStyle w:val="6"/>
        <w:spacing w:before="16"/>
      </w:pPr>
    </w:p>
    <w:p w14:paraId="23EAA80D">
      <w:pPr>
        <w:pStyle w:val="6"/>
        <w:spacing w:before="1"/>
        <w:ind w:left="119" w:right="201"/>
      </w:pPr>
      <w:r>
        <w:rPr>
          <w:b/>
        </w:rPr>
        <w:t>Importance</w:t>
      </w:r>
      <w:r>
        <w:t>: It facilitates exploratory data analysis by visualizing data distributions, patterns, and relationships.</w:t>
      </w:r>
      <w:r>
        <w:rPr>
          <w:spacing w:val="-1"/>
        </w:rPr>
        <w:t xml:space="preserve"> </w:t>
      </w:r>
      <w:r>
        <w:t>It aids in model evaluation and interpretation by visualizing evaluation metrics and</w:t>
      </w:r>
      <w:r>
        <w:rPr>
          <w:spacing w:val="80"/>
        </w:rPr>
        <w:t xml:space="preserve"> </w:t>
      </w:r>
      <w:r>
        <w:t>modelperformance. It also enhances the communication of insights derived from data analysis through visually appealing andinformative plots.</w:t>
      </w:r>
    </w:p>
    <w:p w14:paraId="7C1B4068">
      <w:pPr>
        <w:spacing w:after="0"/>
        <w:sectPr>
          <w:headerReference r:id="rId7" w:type="default"/>
          <w:footerReference r:id="rId8" w:type="default"/>
          <w:pgSz w:w="11940" w:h="16860"/>
          <w:pgMar w:top="1460" w:right="1180" w:bottom="820" w:left="800" w:header="746" w:footer="620" w:gutter="0"/>
          <w:cols w:space="720" w:num="1"/>
        </w:sectPr>
      </w:pPr>
    </w:p>
    <w:p w14:paraId="59267BBB">
      <w:pPr>
        <w:pStyle w:val="3"/>
        <w:spacing w:before="161"/>
        <w:rPr>
          <w:b w:val="0"/>
        </w:rPr>
      </w:pPr>
      <w:r>
        <w:rPr>
          <w:spacing w:val="-2"/>
        </w:rPr>
        <w:t>Procedure</w:t>
      </w:r>
      <w:r>
        <w:rPr>
          <w:b w:val="0"/>
          <w:spacing w:val="-2"/>
        </w:rPr>
        <w:t>:</w:t>
      </w:r>
    </w:p>
    <w:p w14:paraId="56ECB6D6">
      <w:pPr>
        <w:pStyle w:val="6"/>
        <w:spacing w:before="2"/>
      </w:pPr>
    </w:p>
    <w:p w14:paraId="45253810">
      <w:pPr>
        <w:pStyle w:val="8"/>
        <w:numPr>
          <w:ilvl w:val="0"/>
          <w:numId w:val="9"/>
        </w:numPr>
        <w:tabs>
          <w:tab w:val="left" w:pos="479"/>
        </w:tabs>
        <w:spacing w:before="0" w:after="0" w:line="240" w:lineRule="auto"/>
        <w:ind w:left="479" w:right="0" w:hanging="360"/>
        <w:jc w:val="left"/>
        <w:rPr>
          <w:sz w:val="24"/>
        </w:rPr>
      </w:pPr>
      <w:r>
        <w:rPr>
          <w:sz w:val="24"/>
        </w:rPr>
        <w:t>Handle</w:t>
      </w:r>
      <w:r>
        <w:rPr>
          <w:spacing w:val="-7"/>
          <w:sz w:val="24"/>
        </w:rPr>
        <w:t xml:space="preserve"> </w:t>
      </w:r>
      <w:r>
        <w:rPr>
          <w:sz w:val="24"/>
        </w:rPr>
        <w:t>missing</w:t>
      </w:r>
      <w:r>
        <w:rPr>
          <w:spacing w:val="-8"/>
          <w:sz w:val="24"/>
        </w:rPr>
        <w:t xml:space="preserve"> </w:t>
      </w:r>
      <w:r>
        <w:rPr>
          <w:sz w:val="24"/>
        </w:rPr>
        <w:t>values,</w:t>
      </w:r>
      <w:r>
        <w:rPr>
          <w:spacing w:val="-6"/>
          <w:sz w:val="24"/>
        </w:rPr>
        <w:t xml:space="preserve"> </w:t>
      </w:r>
      <w:r>
        <w:rPr>
          <w:sz w:val="24"/>
        </w:rPr>
        <w:t>duplicates,</w:t>
      </w:r>
      <w:r>
        <w:rPr>
          <w:spacing w:val="-6"/>
          <w:sz w:val="24"/>
        </w:rPr>
        <w:t xml:space="preserve"> </w:t>
      </w:r>
      <w:r>
        <w:rPr>
          <w:sz w:val="24"/>
        </w:rPr>
        <w:t>and</w:t>
      </w:r>
      <w:r>
        <w:rPr>
          <w:spacing w:val="-3"/>
          <w:sz w:val="24"/>
        </w:rPr>
        <w:t xml:space="preserve"> </w:t>
      </w:r>
      <w:r>
        <w:rPr>
          <w:sz w:val="24"/>
        </w:rPr>
        <w:t>outliers</w:t>
      </w:r>
      <w:r>
        <w:rPr>
          <w:spacing w:val="-3"/>
          <w:sz w:val="24"/>
        </w:rPr>
        <w:t xml:space="preserve"> </w:t>
      </w:r>
      <w:r>
        <w:rPr>
          <w:sz w:val="24"/>
        </w:rPr>
        <w:t>while</w:t>
      </w:r>
      <w:r>
        <w:rPr>
          <w:spacing w:val="-7"/>
          <w:sz w:val="24"/>
        </w:rPr>
        <w:t xml:space="preserve"> </w:t>
      </w:r>
      <w:r>
        <w:rPr>
          <w:sz w:val="24"/>
        </w:rPr>
        <w:t>preserving</w:t>
      </w:r>
      <w:r>
        <w:rPr>
          <w:spacing w:val="-9"/>
          <w:sz w:val="24"/>
        </w:rPr>
        <w:t xml:space="preserve"> </w:t>
      </w:r>
      <w:r>
        <w:rPr>
          <w:sz w:val="24"/>
        </w:rPr>
        <w:t>data</w:t>
      </w:r>
      <w:r>
        <w:rPr>
          <w:spacing w:val="-3"/>
          <w:sz w:val="24"/>
        </w:rPr>
        <w:t xml:space="preserve"> </w:t>
      </w:r>
      <w:r>
        <w:rPr>
          <w:spacing w:val="-2"/>
          <w:sz w:val="24"/>
        </w:rPr>
        <w:t>integrity.</w:t>
      </w:r>
    </w:p>
    <w:p w14:paraId="7CBCDE90">
      <w:pPr>
        <w:pStyle w:val="8"/>
        <w:numPr>
          <w:ilvl w:val="0"/>
          <w:numId w:val="9"/>
        </w:numPr>
        <w:tabs>
          <w:tab w:val="left" w:pos="479"/>
        </w:tabs>
        <w:spacing w:before="183" w:after="0" w:line="240" w:lineRule="auto"/>
        <w:ind w:left="479" w:right="0" w:hanging="360"/>
        <w:jc w:val="left"/>
        <w:rPr>
          <w:sz w:val="24"/>
        </w:rPr>
      </w:pPr>
      <w:r>
        <w:rPr>
          <w:sz w:val="24"/>
        </w:rPr>
        <w:t>Engineer</w:t>
      </w:r>
      <w:r>
        <w:rPr>
          <w:spacing w:val="-2"/>
          <w:sz w:val="24"/>
        </w:rPr>
        <w:t xml:space="preserve"> </w:t>
      </w:r>
      <w:r>
        <w:rPr>
          <w:sz w:val="24"/>
        </w:rPr>
        <w:t>features</w:t>
      </w:r>
      <w:r>
        <w:rPr>
          <w:spacing w:val="-3"/>
          <w:sz w:val="24"/>
        </w:rPr>
        <w:t xml:space="preserve"> </w:t>
      </w:r>
      <w:r>
        <w:rPr>
          <w:sz w:val="24"/>
        </w:rPr>
        <w:t>to</w:t>
      </w:r>
      <w:r>
        <w:rPr>
          <w:spacing w:val="-1"/>
          <w:sz w:val="24"/>
        </w:rPr>
        <w:t xml:space="preserve"> </w:t>
      </w:r>
      <w:r>
        <w:rPr>
          <w:sz w:val="24"/>
        </w:rPr>
        <w:t>capture</w:t>
      </w:r>
      <w:r>
        <w:rPr>
          <w:spacing w:val="-4"/>
          <w:sz w:val="24"/>
        </w:rPr>
        <w:t xml:space="preserve"> </w:t>
      </w:r>
      <w:r>
        <w:rPr>
          <w:sz w:val="24"/>
        </w:rPr>
        <w:t>additional</w:t>
      </w:r>
      <w:r>
        <w:rPr>
          <w:spacing w:val="-1"/>
          <w:sz w:val="24"/>
        </w:rPr>
        <w:t xml:space="preserve"> </w:t>
      </w:r>
      <w:r>
        <w:rPr>
          <w:sz w:val="24"/>
        </w:rPr>
        <w:t>information</w:t>
      </w:r>
      <w:r>
        <w:rPr>
          <w:spacing w:val="-1"/>
          <w:sz w:val="24"/>
        </w:rPr>
        <w:t xml:space="preserve"> </w:t>
      </w:r>
      <w:r>
        <w:rPr>
          <w:sz w:val="24"/>
        </w:rPr>
        <w:t>without losing</w:t>
      </w:r>
      <w:r>
        <w:rPr>
          <w:spacing w:val="-6"/>
          <w:sz w:val="24"/>
        </w:rPr>
        <w:t xml:space="preserve"> </w:t>
      </w:r>
      <w:r>
        <w:rPr>
          <w:sz w:val="24"/>
        </w:rPr>
        <w:t>original</w:t>
      </w:r>
      <w:r>
        <w:rPr>
          <w:spacing w:val="-2"/>
          <w:sz w:val="24"/>
        </w:rPr>
        <w:t xml:space="preserve"> context.</w:t>
      </w:r>
    </w:p>
    <w:p w14:paraId="105E5645">
      <w:pPr>
        <w:pStyle w:val="8"/>
        <w:numPr>
          <w:ilvl w:val="0"/>
          <w:numId w:val="9"/>
        </w:numPr>
        <w:tabs>
          <w:tab w:val="left" w:pos="479"/>
        </w:tabs>
        <w:spacing w:before="182" w:after="0" w:line="240" w:lineRule="auto"/>
        <w:ind w:left="479" w:right="0" w:hanging="360"/>
        <w:jc w:val="left"/>
        <w:rPr>
          <w:sz w:val="24"/>
        </w:rPr>
      </w:pPr>
      <w:r>
        <w:rPr>
          <w:sz w:val="24"/>
        </w:rPr>
        <w:t>Select</w:t>
      </w:r>
      <w:r>
        <w:rPr>
          <w:spacing w:val="-4"/>
          <w:sz w:val="24"/>
        </w:rPr>
        <w:t xml:space="preserve"> </w:t>
      </w:r>
      <w:r>
        <w:rPr>
          <w:sz w:val="24"/>
        </w:rPr>
        <w:t>features</w:t>
      </w:r>
      <w:r>
        <w:rPr>
          <w:spacing w:val="-3"/>
          <w:sz w:val="24"/>
        </w:rPr>
        <w:t xml:space="preserve"> </w:t>
      </w:r>
      <w:r>
        <w:rPr>
          <w:sz w:val="24"/>
        </w:rPr>
        <w:t>judiciously</w:t>
      </w:r>
      <w:r>
        <w:rPr>
          <w:spacing w:val="-4"/>
          <w:sz w:val="24"/>
        </w:rPr>
        <w:t xml:space="preserve"> </w:t>
      </w:r>
      <w:r>
        <w:rPr>
          <w:sz w:val="24"/>
        </w:rPr>
        <w:t>to</w:t>
      </w:r>
      <w:r>
        <w:rPr>
          <w:spacing w:val="-1"/>
          <w:sz w:val="24"/>
        </w:rPr>
        <w:t xml:space="preserve"> </w:t>
      </w:r>
      <w:r>
        <w:rPr>
          <w:sz w:val="24"/>
        </w:rPr>
        <w:t>maintain</w:t>
      </w:r>
      <w:r>
        <w:rPr>
          <w:spacing w:val="-2"/>
          <w:sz w:val="24"/>
        </w:rPr>
        <w:t xml:space="preserve"> </w:t>
      </w:r>
      <w:r>
        <w:rPr>
          <w:sz w:val="24"/>
        </w:rPr>
        <w:t>data</w:t>
      </w:r>
      <w:r>
        <w:rPr>
          <w:spacing w:val="-4"/>
          <w:sz w:val="24"/>
        </w:rPr>
        <w:t xml:space="preserve"> </w:t>
      </w:r>
      <w:r>
        <w:rPr>
          <w:sz w:val="24"/>
        </w:rPr>
        <w:t>representation</w:t>
      </w:r>
      <w:r>
        <w:rPr>
          <w:spacing w:val="-2"/>
          <w:sz w:val="24"/>
        </w:rPr>
        <w:t xml:space="preserve"> </w:t>
      </w:r>
      <w:r>
        <w:rPr>
          <w:sz w:val="24"/>
        </w:rPr>
        <w:t>and</w:t>
      </w:r>
      <w:r>
        <w:rPr>
          <w:spacing w:val="-1"/>
          <w:sz w:val="24"/>
        </w:rPr>
        <w:t xml:space="preserve"> </w:t>
      </w:r>
      <w:r>
        <w:rPr>
          <w:sz w:val="24"/>
        </w:rPr>
        <w:t>minimize</w:t>
      </w:r>
      <w:r>
        <w:rPr>
          <w:spacing w:val="-3"/>
          <w:sz w:val="24"/>
        </w:rPr>
        <w:t xml:space="preserve"> </w:t>
      </w:r>
      <w:r>
        <w:rPr>
          <w:sz w:val="24"/>
        </w:rPr>
        <w:t>information</w:t>
      </w:r>
      <w:r>
        <w:rPr>
          <w:spacing w:val="-1"/>
          <w:sz w:val="24"/>
        </w:rPr>
        <w:t xml:space="preserve"> </w:t>
      </w:r>
      <w:r>
        <w:rPr>
          <w:spacing w:val="-2"/>
          <w:sz w:val="24"/>
        </w:rPr>
        <w:t>loss.</w:t>
      </w:r>
    </w:p>
    <w:p w14:paraId="7DCBDD2D">
      <w:pPr>
        <w:pStyle w:val="8"/>
        <w:numPr>
          <w:ilvl w:val="0"/>
          <w:numId w:val="9"/>
        </w:numPr>
        <w:tabs>
          <w:tab w:val="left" w:pos="465"/>
        </w:tabs>
        <w:spacing w:before="183" w:after="0" w:line="240" w:lineRule="auto"/>
        <w:ind w:left="465" w:right="0" w:hanging="346"/>
        <w:jc w:val="left"/>
        <w:rPr>
          <w:sz w:val="24"/>
        </w:rPr>
      </w:pPr>
      <w:r>
        <w:rPr>
          <w:spacing w:val="-2"/>
          <w:sz w:val="24"/>
        </w:rPr>
        <w:t>Split</w:t>
      </w:r>
      <w:r>
        <w:rPr>
          <w:spacing w:val="-6"/>
          <w:sz w:val="24"/>
        </w:rPr>
        <w:t xml:space="preserve"> </w:t>
      </w:r>
      <w:r>
        <w:rPr>
          <w:spacing w:val="-2"/>
          <w:sz w:val="24"/>
        </w:rPr>
        <w:t>data</w:t>
      </w:r>
      <w:r>
        <w:rPr>
          <w:spacing w:val="-8"/>
          <w:sz w:val="24"/>
        </w:rPr>
        <w:t xml:space="preserve"> </w:t>
      </w:r>
      <w:r>
        <w:rPr>
          <w:spacing w:val="-2"/>
          <w:sz w:val="24"/>
        </w:rPr>
        <w:t>into</w:t>
      </w:r>
      <w:r>
        <w:rPr>
          <w:spacing w:val="-7"/>
          <w:sz w:val="24"/>
        </w:rPr>
        <w:t xml:space="preserve"> </w:t>
      </w:r>
      <w:r>
        <w:rPr>
          <w:spacing w:val="-2"/>
          <w:sz w:val="24"/>
        </w:rPr>
        <w:t>subsets</w:t>
      </w:r>
      <w:r>
        <w:rPr>
          <w:spacing w:val="-5"/>
          <w:sz w:val="24"/>
        </w:rPr>
        <w:t xml:space="preserve"> </w:t>
      </w:r>
      <w:r>
        <w:rPr>
          <w:spacing w:val="-2"/>
          <w:sz w:val="24"/>
        </w:rPr>
        <w:t>for</w:t>
      </w:r>
      <w:r>
        <w:rPr>
          <w:spacing w:val="-8"/>
          <w:sz w:val="24"/>
        </w:rPr>
        <w:t xml:space="preserve"> </w:t>
      </w:r>
      <w:r>
        <w:rPr>
          <w:spacing w:val="-2"/>
          <w:sz w:val="24"/>
        </w:rPr>
        <w:t>training,</w:t>
      </w:r>
      <w:r>
        <w:rPr>
          <w:spacing w:val="-4"/>
          <w:sz w:val="24"/>
        </w:rPr>
        <w:t xml:space="preserve"> </w:t>
      </w:r>
      <w:r>
        <w:rPr>
          <w:spacing w:val="-2"/>
          <w:sz w:val="24"/>
        </w:rPr>
        <w:t>validation,</w:t>
      </w:r>
      <w:r>
        <w:rPr>
          <w:spacing w:val="-1"/>
          <w:sz w:val="24"/>
        </w:rPr>
        <w:t xml:space="preserve"> </w:t>
      </w:r>
      <w:r>
        <w:rPr>
          <w:spacing w:val="-2"/>
          <w:sz w:val="24"/>
        </w:rPr>
        <w:t>and</w:t>
      </w:r>
      <w:r>
        <w:rPr>
          <w:spacing w:val="-3"/>
          <w:sz w:val="24"/>
        </w:rPr>
        <w:t xml:space="preserve"> </w:t>
      </w:r>
      <w:r>
        <w:rPr>
          <w:spacing w:val="-2"/>
          <w:sz w:val="24"/>
        </w:rPr>
        <w:t>testing</w:t>
      </w:r>
      <w:r>
        <w:rPr>
          <w:spacing w:val="-6"/>
          <w:sz w:val="24"/>
        </w:rPr>
        <w:t xml:space="preserve"> </w:t>
      </w:r>
      <w:r>
        <w:rPr>
          <w:spacing w:val="-2"/>
          <w:sz w:val="24"/>
        </w:rPr>
        <w:t>while</w:t>
      </w:r>
      <w:r>
        <w:rPr>
          <w:spacing w:val="-4"/>
          <w:sz w:val="24"/>
        </w:rPr>
        <w:t xml:space="preserve"> </w:t>
      </w:r>
      <w:r>
        <w:rPr>
          <w:spacing w:val="-2"/>
          <w:sz w:val="24"/>
        </w:rPr>
        <w:t>retaining</w:t>
      </w:r>
      <w:r>
        <w:rPr>
          <w:spacing w:val="-4"/>
          <w:sz w:val="24"/>
        </w:rPr>
        <w:t xml:space="preserve"> </w:t>
      </w:r>
      <w:r>
        <w:rPr>
          <w:spacing w:val="-2"/>
          <w:sz w:val="24"/>
        </w:rPr>
        <w:t>overall</w:t>
      </w:r>
      <w:r>
        <w:rPr>
          <w:spacing w:val="-3"/>
          <w:sz w:val="24"/>
        </w:rPr>
        <w:t xml:space="preserve"> </w:t>
      </w:r>
      <w:r>
        <w:rPr>
          <w:spacing w:val="-2"/>
          <w:sz w:val="24"/>
        </w:rPr>
        <w:t>data</w:t>
      </w:r>
      <w:r>
        <w:rPr>
          <w:spacing w:val="-8"/>
          <w:sz w:val="24"/>
        </w:rPr>
        <w:t xml:space="preserve"> </w:t>
      </w:r>
      <w:r>
        <w:rPr>
          <w:spacing w:val="-2"/>
          <w:sz w:val="24"/>
        </w:rPr>
        <w:t>distribution.</w:t>
      </w:r>
    </w:p>
    <w:p w14:paraId="7FD207F3">
      <w:pPr>
        <w:pStyle w:val="8"/>
        <w:numPr>
          <w:ilvl w:val="0"/>
          <w:numId w:val="9"/>
        </w:numPr>
        <w:tabs>
          <w:tab w:val="left" w:pos="479"/>
        </w:tabs>
        <w:spacing w:before="180" w:after="0" w:line="240" w:lineRule="auto"/>
        <w:ind w:left="479" w:right="0" w:hanging="360"/>
        <w:jc w:val="left"/>
        <w:rPr>
          <w:sz w:val="24"/>
        </w:rPr>
      </w:pPr>
      <w:r>
        <w:rPr>
          <w:sz w:val="24"/>
        </w:rPr>
        <w:t>Scale</w:t>
      </w:r>
      <w:r>
        <w:rPr>
          <w:spacing w:val="-3"/>
          <w:sz w:val="24"/>
        </w:rPr>
        <w:t xml:space="preserve"> </w:t>
      </w:r>
      <w:r>
        <w:rPr>
          <w:sz w:val="24"/>
        </w:rPr>
        <w:t>or</w:t>
      </w:r>
      <w:r>
        <w:rPr>
          <w:spacing w:val="-5"/>
          <w:sz w:val="24"/>
        </w:rPr>
        <w:t xml:space="preserve"> </w:t>
      </w:r>
      <w:r>
        <w:rPr>
          <w:sz w:val="24"/>
        </w:rPr>
        <w:t>normalize</w:t>
      </w:r>
      <w:r>
        <w:rPr>
          <w:spacing w:val="-2"/>
          <w:sz w:val="24"/>
        </w:rPr>
        <w:t xml:space="preserve"> </w:t>
      </w:r>
      <w:r>
        <w:rPr>
          <w:sz w:val="24"/>
        </w:rPr>
        <w:t>features</w:t>
      </w:r>
      <w:r>
        <w:rPr>
          <w:spacing w:val="-1"/>
          <w:sz w:val="24"/>
        </w:rPr>
        <w:t xml:space="preserve"> </w:t>
      </w:r>
      <w:r>
        <w:rPr>
          <w:sz w:val="24"/>
        </w:rPr>
        <w:t>to</w:t>
      </w:r>
      <w:r>
        <w:rPr>
          <w:spacing w:val="-1"/>
          <w:sz w:val="24"/>
        </w:rPr>
        <w:t xml:space="preserve"> </w:t>
      </w:r>
      <w:r>
        <w:rPr>
          <w:sz w:val="24"/>
        </w:rPr>
        <w:t>maintain relative</w:t>
      </w:r>
      <w:r>
        <w:rPr>
          <w:spacing w:val="-2"/>
          <w:sz w:val="24"/>
        </w:rPr>
        <w:t xml:space="preserve"> </w:t>
      </w:r>
      <w:r>
        <w:rPr>
          <w:sz w:val="24"/>
        </w:rPr>
        <w:t>relationships</w:t>
      </w:r>
      <w:r>
        <w:rPr>
          <w:spacing w:val="-1"/>
          <w:sz w:val="24"/>
        </w:rPr>
        <w:t xml:space="preserve"> </w:t>
      </w:r>
      <w:r>
        <w:rPr>
          <w:sz w:val="24"/>
        </w:rPr>
        <w:t>and</w:t>
      </w:r>
      <w:r>
        <w:rPr>
          <w:spacing w:val="-1"/>
          <w:sz w:val="24"/>
        </w:rPr>
        <w:t xml:space="preserve"> </w:t>
      </w:r>
      <w:r>
        <w:rPr>
          <w:sz w:val="24"/>
        </w:rPr>
        <w:t>avoid</w:t>
      </w:r>
      <w:r>
        <w:rPr>
          <w:spacing w:val="-1"/>
          <w:sz w:val="24"/>
        </w:rPr>
        <w:t xml:space="preserve"> </w:t>
      </w:r>
      <w:r>
        <w:rPr>
          <w:spacing w:val="-2"/>
          <w:sz w:val="24"/>
        </w:rPr>
        <w:t>distortion.</w:t>
      </w:r>
    </w:p>
    <w:p w14:paraId="2BAC6856">
      <w:pPr>
        <w:pStyle w:val="8"/>
        <w:numPr>
          <w:ilvl w:val="0"/>
          <w:numId w:val="9"/>
        </w:numPr>
        <w:tabs>
          <w:tab w:val="left" w:pos="527"/>
        </w:tabs>
        <w:spacing w:before="184" w:after="0" w:line="256" w:lineRule="auto"/>
        <w:ind w:left="119" w:right="272" w:firstLine="0"/>
        <w:jc w:val="left"/>
        <w:rPr>
          <w:sz w:val="24"/>
        </w:rPr>
      </w:pPr>
      <w:r>
        <w:rPr>
          <w:sz w:val="24"/>
        </w:rPr>
        <w:t>Handle</w:t>
      </w:r>
      <w:r>
        <w:rPr>
          <w:spacing w:val="40"/>
          <w:sz w:val="24"/>
        </w:rPr>
        <w:t xml:space="preserve"> </w:t>
      </w:r>
      <w:r>
        <w:rPr>
          <w:sz w:val="24"/>
        </w:rPr>
        <w:t>class</w:t>
      </w:r>
      <w:r>
        <w:rPr>
          <w:spacing w:val="40"/>
          <w:sz w:val="24"/>
        </w:rPr>
        <w:t xml:space="preserve"> </w:t>
      </w:r>
      <w:r>
        <w:rPr>
          <w:sz w:val="24"/>
        </w:rPr>
        <w:t>imbalance</w:t>
      </w:r>
      <w:r>
        <w:rPr>
          <w:spacing w:val="40"/>
          <w:sz w:val="24"/>
        </w:rPr>
        <w:t xml:space="preserve"> </w:t>
      </w:r>
      <w:r>
        <w:rPr>
          <w:sz w:val="24"/>
        </w:rPr>
        <w:t>and</w:t>
      </w:r>
      <w:r>
        <w:rPr>
          <w:spacing w:val="40"/>
          <w:sz w:val="24"/>
        </w:rPr>
        <w:t xml:space="preserve"> </w:t>
      </w:r>
      <w:r>
        <w:rPr>
          <w:sz w:val="24"/>
        </w:rPr>
        <w:t>perform</w:t>
      </w:r>
      <w:r>
        <w:rPr>
          <w:spacing w:val="40"/>
          <w:sz w:val="24"/>
        </w:rPr>
        <w:t xml:space="preserve"> </w:t>
      </w:r>
      <w:r>
        <w:rPr>
          <w:sz w:val="24"/>
        </w:rPr>
        <w:t>data</w:t>
      </w:r>
      <w:r>
        <w:rPr>
          <w:spacing w:val="40"/>
          <w:sz w:val="24"/>
        </w:rPr>
        <w:t xml:space="preserve"> </w:t>
      </w:r>
      <w:r>
        <w:rPr>
          <w:sz w:val="24"/>
        </w:rPr>
        <w:t>augmentation</w:t>
      </w:r>
      <w:r>
        <w:rPr>
          <w:spacing w:val="40"/>
          <w:sz w:val="24"/>
        </w:rPr>
        <w:t xml:space="preserve"> </w:t>
      </w:r>
      <w:r>
        <w:rPr>
          <w:sz w:val="24"/>
        </w:rPr>
        <w:t>to</w:t>
      </w:r>
      <w:r>
        <w:rPr>
          <w:spacing w:val="40"/>
          <w:sz w:val="24"/>
        </w:rPr>
        <w:t xml:space="preserve"> </w:t>
      </w:r>
      <w:r>
        <w:rPr>
          <w:sz w:val="24"/>
        </w:rPr>
        <w:t>enhance</w:t>
      </w:r>
      <w:r>
        <w:rPr>
          <w:spacing w:val="40"/>
          <w:sz w:val="24"/>
        </w:rPr>
        <w:t xml:space="preserve"> </w:t>
      </w:r>
      <w:r>
        <w:rPr>
          <w:sz w:val="24"/>
        </w:rPr>
        <w:t>dataset</w:t>
      </w:r>
      <w:r>
        <w:rPr>
          <w:spacing w:val="40"/>
          <w:sz w:val="24"/>
        </w:rPr>
        <w:t xml:space="preserve"> </w:t>
      </w:r>
      <w:r>
        <w:rPr>
          <w:sz w:val="24"/>
        </w:rPr>
        <w:t>diversity</w:t>
      </w:r>
      <w:r>
        <w:rPr>
          <w:spacing w:val="38"/>
          <w:sz w:val="24"/>
        </w:rPr>
        <w:t xml:space="preserve"> </w:t>
      </w:r>
      <w:r>
        <w:rPr>
          <w:sz w:val="24"/>
        </w:rPr>
        <w:t>while preserving class proportions.</w:t>
      </w:r>
    </w:p>
    <w:p w14:paraId="21814FFC">
      <w:pPr>
        <w:pStyle w:val="8"/>
        <w:numPr>
          <w:ilvl w:val="0"/>
          <w:numId w:val="9"/>
        </w:numPr>
        <w:tabs>
          <w:tab w:val="left" w:pos="534"/>
        </w:tabs>
        <w:spacing w:before="164" w:after="0" w:line="256" w:lineRule="auto"/>
        <w:ind w:left="119" w:right="330" w:firstLine="0"/>
        <w:jc w:val="left"/>
        <w:rPr>
          <w:sz w:val="24"/>
        </w:rPr>
      </w:pPr>
      <w:r>
        <w:rPr>
          <w:sz w:val="24"/>
        </w:rPr>
        <w:t>Validate</w:t>
      </w:r>
      <w:r>
        <w:rPr>
          <w:spacing w:val="40"/>
          <w:sz w:val="24"/>
        </w:rPr>
        <w:t xml:space="preserve"> </w:t>
      </w:r>
      <w:r>
        <w:rPr>
          <w:sz w:val="24"/>
        </w:rPr>
        <w:t>preprocessed</w:t>
      </w:r>
      <w:r>
        <w:rPr>
          <w:spacing w:val="40"/>
          <w:sz w:val="24"/>
        </w:rPr>
        <w:t xml:space="preserve"> </w:t>
      </w:r>
      <w:r>
        <w:rPr>
          <w:sz w:val="24"/>
        </w:rPr>
        <w:t>data</w:t>
      </w:r>
      <w:r>
        <w:rPr>
          <w:spacing w:val="40"/>
          <w:sz w:val="24"/>
        </w:rPr>
        <w:t xml:space="preserve"> </w:t>
      </w:r>
      <w:r>
        <w:rPr>
          <w:sz w:val="24"/>
        </w:rPr>
        <w:t>rigorously</w:t>
      </w:r>
      <w:r>
        <w:rPr>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fidelity</w:t>
      </w:r>
      <w:r>
        <w:rPr>
          <w:spacing w:val="40"/>
          <w:sz w:val="24"/>
        </w:rPr>
        <w:t xml:space="preserve"> </w:t>
      </w:r>
      <w:r>
        <w:rPr>
          <w:sz w:val="24"/>
        </w:rPr>
        <w:t>to</w:t>
      </w:r>
      <w:r>
        <w:rPr>
          <w:spacing w:val="40"/>
          <w:sz w:val="24"/>
        </w:rPr>
        <w:t xml:space="preserve"> </w:t>
      </w:r>
      <w:r>
        <w:rPr>
          <w:sz w:val="24"/>
        </w:rPr>
        <w:t>original</w:t>
      </w:r>
      <w:r>
        <w:rPr>
          <w:spacing w:val="-1"/>
          <w:sz w:val="24"/>
        </w:rPr>
        <w:t xml:space="preserve"> </w:t>
      </w:r>
      <w:r>
        <w:rPr>
          <w:sz w:val="24"/>
        </w:rPr>
        <w:t>dataset</w:t>
      </w:r>
      <w:r>
        <w:rPr>
          <w:spacing w:val="40"/>
          <w:sz w:val="24"/>
        </w:rPr>
        <w:t xml:space="preserve"> </w:t>
      </w:r>
      <w:r>
        <w:rPr>
          <w:sz w:val="24"/>
        </w:rPr>
        <w:t>and</w:t>
      </w:r>
      <w:r>
        <w:rPr>
          <w:spacing w:val="40"/>
          <w:sz w:val="24"/>
        </w:rPr>
        <w:t xml:space="preserve"> </w:t>
      </w:r>
      <w:r>
        <w:rPr>
          <w:sz w:val="24"/>
        </w:rPr>
        <w:t>document transformations comprehensively.</w:t>
      </w:r>
    </w:p>
    <w:p w14:paraId="152CE8AA">
      <w:pPr>
        <w:pStyle w:val="6"/>
      </w:pPr>
    </w:p>
    <w:p w14:paraId="40359177">
      <w:pPr>
        <w:pStyle w:val="6"/>
        <w:spacing w:before="76"/>
      </w:pPr>
    </w:p>
    <w:p w14:paraId="2C665A35">
      <w:pPr>
        <w:pStyle w:val="3"/>
        <w:spacing w:before="1" w:after="6"/>
      </w:pPr>
      <w:r>
        <w:t>Data</w:t>
      </w:r>
      <w:r>
        <w:rPr>
          <w:spacing w:val="-6"/>
        </w:rPr>
        <w:t xml:space="preserve"> </w:t>
      </w:r>
      <w:r>
        <w:rPr>
          <w:spacing w:val="-4"/>
        </w:rPr>
        <w:t>Set:</w:t>
      </w:r>
    </w:p>
    <w:p w14:paraId="6851B800">
      <w:pPr>
        <w:pStyle w:val="6"/>
        <w:ind w:left="120"/>
        <w:rPr>
          <w:sz w:val="20"/>
        </w:rPr>
      </w:pPr>
      <w:r>
        <w:rPr>
          <w:sz w:val="20"/>
        </w:rPr>
        <w:drawing>
          <wp:inline distT="0" distB="0" distL="0" distR="0">
            <wp:extent cx="3938270" cy="229997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3938676" cy="2300287"/>
                    </a:xfrm>
                    <a:prstGeom prst="rect">
                      <a:avLst/>
                    </a:prstGeom>
                  </pic:spPr>
                </pic:pic>
              </a:graphicData>
            </a:graphic>
          </wp:inline>
        </w:drawing>
      </w:r>
    </w:p>
    <w:p w14:paraId="6E21D166">
      <w:pPr>
        <w:spacing w:after="0"/>
        <w:rPr>
          <w:sz w:val="20"/>
        </w:rPr>
        <w:sectPr>
          <w:headerReference r:id="rId9" w:type="default"/>
          <w:footerReference r:id="rId10" w:type="default"/>
          <w:pgSz w:w="11940" w:h="16860"/>
          <w:pgMar w:top="1460" w:right="1180" w:bottom="1740" w:left="800" w:header="746" w:footer="1550" w:gutter="0"/>
          <w:cols w:space="720" w:num="1"/>
        </w:sectPr>
      </w:pPr>
    </w:p>
    <w:p w14:paraId="0FD52296">
      <w:pPr>
        <w:spacing w:before="82"/>
        <w:ind w:left="119" w:right="0" w:firstLine="0"/>
        <w:jc w:val="left"/>
        <w:rPr>
          <w:b/>
          <w:sz w:val="24"/>
        </w:rPr>
      </w:pPr>
      <w:r>
        <w:rPr>
          <w:b/>
          <w:spacing w:val="-2"/>
          <w:sz w:val="24"/>
        </w:rPr>
        <w:t>Code:</w:t>
      </w:r>
    </w:p>
    <w:p w14:paraId="6E20CBA4">
      <w:pPr>
        <w:pStyle w:val="6"/>
        <w:spacing w:before="276"/>
        <w:ind w:left="119"/>
      </w:pPr>
      <w:r>
        <w:rPr>
          <w:b/>
        </w:rPr>
        <w:t>#</w:t>
      </w:r>
      <w:r>
        <w:rPr>
          <w:b/>
          <w:spacing w:val="-2"/>
        </w:rPr>
        <w:t xml:space="preserve"> </w:t>
      </w:r>
      <w:r>
        <w:t>Importing</w:t>
      </w:r>
      <w:r>
        <w:rPr>
          <w:spacing w:val="-1"/>
        </w:rPr>
        <w:t xml:space="preserve"> </w:t>
      </w:r>
      <w:r>
        <w:t>the</w:t>
      </w:r>
      <w:r>
        <w:rPr>
          <w:spacing w:val="-1"/>
        </w:rPr>
        <w:t xml:space="preserve"> </w:t>
      </w:r>
      <w:r>
        <w:rPr>
          <w:spacing w:val="-2"/>
        </w:rPr>
        <w:t>libraries</w:t>
      </w:r>
    </w:p>
    <w:p w14:paraId="180058D6">
      <w:pPr>
        <w:spacing w:before="275" w:line="252" w:lineRule="exact"/>
        <w:ind w:left="119" w:right="0" w:firstLine="0"/>
        <w:jc w:val="left"/>
        <w:rPr>
          <w:sz w:val="22"/>
        </w:rPr>
      </w:pPr>
      <w:r>
        <w:rPr>
          <w:sz w:val="22"/>
        </w:rPr>
        <w:t>import</w:t>
      </w:r>
      <w:r>
        <w:rPr>
          <w:spacing w:val="-3"/>
          <w:sz w:val="22"/>
        </w:rPr>
        <w:t xml:space="preserve"> </w:t>
      </w:r>
      <w:r>
        <w:rPr>
          <w:sz w:val="22"/>
        </w:rPr>
        <w:t>numpy</w:t>
      </w:r>
      <w:r>
        <w:rPr>
          <w:spacing w:val="-3"/>
          <w:sz w:val="22"/>
        </w:rPr>
        <w:t xml:space="preserve"> </w:t>
      </w:r>
      <w:r>
        <w:rPr>
          <w:sz w:val="22"/>
        </w:rPr>
        <w:t>as</w:t>
      </w:r>
      <w:r>
        <w:rPr>
          <w:spacing w:val="-3"/>
          <w:sz w:val="22"/>
        </w:rPr>
        <w:t xml:space="preserve"> </w:t>
      </w:r>
      <w:r>
        <w:rPr>
          <w:spacing w:val="-5"/>
          <w:sz w:val="22"/>
        </w:rPr>
        <w:t>np</w:t>
      </w:r>
    </w:p>
    <w:p w14:paraId="226B02D2">
      <w:pPr>
        <w:spacing w:before="0"/>
        <w:ind w:left="119" w:right="6956" w:firstLine="0"/>
        <w:jc w:val="left"/>
        <w:rPr>
          <w:sz w:val="22"/>
        </w:rPr>
      </w:pPr>
      <w:r>
        <w:rPr>
          <w:sz w:val="22"/>
        </w:rPr>
        <w:t>import</w:t>
      </w:r>
      <w:r>
        <w:rPr>
          <w:spacing w:val="-9"/>
          <w:sz w:val="22"/>
        </w:rPr>
        <w:t xml:space="preserve"> </w:t>
      </w:r>
      <w:r>
        <w:rPr>
          <w:sz w:val="22"/>
        </w:rPr>
        <w:t>matplotlib.pyplot</w:t>
      </w:r>
      <w:r>
        <w:rPr>
          <w:spacing w:val="-9"/>
          <w:sz w:val="22"/>
        </w:rPr>
        <w:t xml:space="preserve"> </w:t>
      </w:r>
      <w:r>
        <w:rPr>
          <w:sz w:val="22"/>
        </w:rPr>
        <w:t>as</w:t>
      </w:r>
      <w:r>
        <w:rPr>
          <w:spacing w:val="-11"/>
          <w:sz w:val="22"/>
        </w:rPr>
        <w:t xml:space="preserve"> </w:t>
      </w:r>
      <w:r>
        <w:rPr>
          <w:sz w:val="22"/>
        </w:rPr>
        <w:t>plt import pandas as pd</w:t>
      </w:r>
    </w:p>
    <w:p w14:paraId="1B95ED9C">
      <w:pPr>
        <w:pStyle w:val="6"/>
        <w:rPr>
          <w:sz w:val="22"/>
        </w:rPr>
      </w:pPr>
    </w:p>
    <w:p w14:paraId="65C69FCA">
      <w:pPr>
        <w:pStyle w:val="6"/>
        <w:spacing w:before="1"/>
        <w:rPr>
          <w:sz w:val="22"/>
        </w:rPr>
      </w:pPr>
    </w:p>
    <w:p w14:paraId="151BFA33">
      <w:pPr>
        <w:pStyle w:val="6"/>
        <w:ind w:left="119"/>
      </w:pPr>
      <w:r>
        <w:t>#Importing</w:t>
      </w:r>
      <w:r>
        <w:rPr>
          <w:spacing w:val="-2"/>
        </w:rPr>
        <w:t xml:space="preserve"> </w:t>
      </w:r>
      <w:r>
        <w:t>the</w:t>
      </w:r>
      <w:r>
        <w:rPr>
          <w:spacing w:val="-2"/>
        </w:rPr>
        <w:t xml:space="preserve"> dataset</w:t>
      </w:r>
    </w:p>
    <w:p w14:paraId="2A99BC42">
      <w:pPr>
        <w:pStyle w:val="6"/>
        <w:spacing w:before="275"/>
      </w:pPr>
    </w:p>
    <w:p w14:paraId="100D72BD">
      <w:pPr>
        <w:spacing w:before="1" w:line="253" w:lineRule="exact"/>
        <w:ind w:left="119" w:right="0" w:firstLine="0"/>
        <w:jc w:val="left"/>
        <w:rPr>
          <w:sz w:val="22"/>
        </w:rPr>
      </w:pPr>
      <w:r>
        <w:rPr>
          <w:sz w:val="22"/>
        </w:rPr>
        <w:t>dataset</w:t>
      </w:r>
      <w:r>
        <w:rPr>
          <w:spacing w:val="-3"/>
          <w:sz w:val="22"/>
        </w:rPr>
        <w:t xml:space="preserve"> </w:t>
      </w:r>
      <w:r>
        <w:rPr>
          <w:sz w:val="22"/>
        </w:rPr>
        <w:t xml:space="preserve">= </w:t>
      </w:r>
      <w:r>
        <w:rPr>
          <w:spacing w:val="-2"/>
          <w:sz w:val="22"/>
        </w:rPr>
        <w:t>pd.read_csv('Data.csv')</w:t>
      </w:r>
    </w:p>
    <w:p w14:paraId="648EABFE">
      <w:pPr>
        <w:spacing w:before="0"/>
        <w:ind w:left="119" w:right="7211" w:firstLine="0"/>
        <w:jc w:val="left"/>
        <w:rPr>
          <w:sz w:val="22"/>
        </w:rPr>
      </w:pPr>
      <w:r>
        <w:rPr>
          <w:sz w:val="22"/>
        </w:rPr>
        <w:t>X</w:t>
      </w:r>
      <w:r>
        <w:rPr>
          <w:spacing w:val="-9"/>
          <w:sz w:val="22"/>
        </w:rPr>
        <w:t xml:space="preserve"> </w:t>
      </w:r>
      <w:r>
        <w:rPr>
          <w:sz w:val="22"/>
        </w:rPr>
        <w:t>=</w:t>
      </w:r>
      <w:r>
        <w:rPr>
          <w:spacing w:val="-8"/>
          <w:sz w:val="22"/>
        </w:rPr>
        <w:t xml:space="preserve"> </w:t>
      </w:r>
      <w:r>
        <w:rPr>
          <w:sz w:val="22"/>
        </w:rPr>
        <w:t>dataset.iloc[:,</w:t>
      </w:r>
      <w:r>
        <w:rPr>
          <w:spacing w:val="-11"/>
          <w:sz w:val="22"/>
        </w:rPr>
        <w:t xml:space="preserve"> </w:t>
      </w:r>
      <w:r>
        <w:rPr>
          <w:sz w:val="22"/>
        </w:rPr>
        <w:t xml:space="preserve">:-1].values y = dataset.iloc[:, -1].values </w:t>
      </w:r>
      <w:r>
        <w:rPr>
          <w:spacing w:val="-2"/>
          <w:sz w:val="22"/>
        </w:rPr>
        <w:t>print(X)</w:t>
      </w:r>
    </w:p>
    <w:p w14:paraId="3F2FBA6D">
      <w:pPr>
        <w:pStyle w:val="6"/>
        <w:rPr>
          <w:sz w:val="22"/>
        </w:rPr>
      </w:pPr>
    </w:p>
    <w:p w14:paraId="1ECE9012">
      <w:pPr>
        <w:spacing w:before="0" w:line="252" w:lineRule="exact"/>
        <w:ind w:left="119" w:right="0" w:firstLine="0"/>
        <w:jc w:val="left"/>
        <w:rPr>
          <w:sz w:val="22"/>
        </w:rPr>
      </w:pPr>
      <w:r>
        <w:rPr>
          <w:sz w:val="22"/>
        </w:rPr>
        <w:t>[['France'</w:t>
      </w:r>
      <w:r>
        <w:rPr>
          <w:spacing w:val="-5"/>
          <w:sz w:val="22"/>
        </w:rPr>
        <w:t xml:space="preserve"> </w:t>
      </w:r>
      <w:r>
        <w:rPr>
          <w:sz w:val="22"/>
        </w:rPr>
        <w:t>44.0</w:t>
      </w:r>
      <w:r>
        <w:rPr>
          <w:spacing w:val="-2"/>
          <w:sz w:val="22"/>
        </w:rPr>
        <w:t xml:space="preserve"> 72000.0]</w:t>
      </w:r>
    </w:p>
    <w:p w14:paraId="456C8F42">
      <w:pPr>
        <w:spacing w:before="0" w:line="252" w:lineRule="exact"/>
        <w:ind w:left="119" w:right="0" w:firstLine="0"/>
        <w:jc w:val="left"/>
        <w:rPr>
          <w:sz w:val="22"/>
        </w:rPr>
      </w:pPr>
      <w:r>
        <w:rPr>
          <w:sz w:val="22"/>
        </w:rPr>
        <w:t>['Spain'</w:t>
      </w:r>
      <w:r>
        <w:rPr>
          <w:spacing w:val="-3"/>
          <w:sz w:val="22"/>
        </w:rPr>
        <w:t xml:space="preserve"> </w:t>
      </w:r>
      <w:r>
        <w:rPr>
          <w:sz w:val="22"/>
        </w:rPr>
        <w:t>27.0</w:t>
      </w:r>
      <w:r>
        <w:rPr>
          <w:spacing w:val="-4"/>
          <w:sz w:val="22"/>
        </w:rPr>
        <w:t xml:space="preserve"> </w:t>
      </w:r>
      <w:r>
        <w:rPr>
          <w:spacing w:val="-2"/>
          <w:sz w:val="22"/>
        </w:rPr>
        <w:t>48000.0]</w:t>
      </w:r>
    </w:p>
    <w:p w14:paraId="422DBD4A">
      <w:pPr>
        <w:spacing w:before="2" w:line="252" w:lineRule="exact"/>
        <w:ind w:left="119" w:right="0" w:firstLine="0"/>
        <w:jc w:val="left"/>
        <w:rPr>
          <w:sz w:val="22"/>
        </w:rPr>
      </w:pPr>
      <w:r>
        <w:rPr>
          <w:sz w:val="22"/>
        </w:rPr>
        <w:t>['Germany'</w:t>
      </w:r>
      <w:r>
        <w:rPr>
          <w:spacing w:val="-4"/>
          <w:sz w:val="22"/>
        </w:rPr>
        <w:t xml:space="preserve"> </w:t>
      </w:r>
      <w:r>
        <w:rPr>
          <w:sz w:val="22"/>
        </w:rPr>
        <w:t>30.0</w:t>
      </w:r>
      <w:r>
        <w:rPr>
          <w:spacing w:val="-2"/>
          <w:sz w:val="22"/>
        </w:rPr>
        <w:t xml:space="preserve"> 54000.0]</w:t>
      </w:r>
    </w:p>
    <w:p w14:paraId="02ACAB45">
      <w:pPr>
        <w:spacing w:before="0" w:line="252" w:lineRule="exact"/>
        <w:ind w:left="119" w:right="0" w:firstLine="0"/>
        <w:jc w:val="left"/>
        <w:rPr>
          <w:sz w:val="22"/>
        </w:rPr>
      </w:pPr>
      <w:r>
        <w:rPr>
          <w:sz w:val="22"/>
        </w:rPr>
        <w:t>['Spain'</w:t>
      </w:r>
      <w:r>
        <w:rPr>
          <w:spacing w:val="-3"/>
          <w:sz w:val="22"/>
        </w:rPr>
        <w:t xml:space="preserve"> </w:t>
      </w:r>
      <w:r>
        <w:rPr>
          <w:sz w:val="22"/>
        </w:rPr>
        <w:t>38.0</w:t>
      </w:r>
      <w:r>
        <w:rPr>
          <w:spacing w:val="-4"/>
          <w:sz w:val="22"/>
        </w:rPr>
        <w:t xml:space="preserve"> </w:t>
      </w:r>
      <w:r>
        <w:rPr>
          <w:spacing w:val="-2"/>
          <w:sz w:val="22"/>
        </w:rPr>
        <w:t>61000.0]</w:t>
      </w:r>
    </w:p>
    <w:p w14:paraId="6AB42DCE">
      <w:pPr>
        <w:spacing w:before="1" w:line="252" w:lineRule="exact"/>
        <w:ind w:left="119" w:right="0" w:firstLine="0"/>
        <w:jc w:val="left"/>
        <w:rPr>
          <w:sz w:val="22"/>
        </w:rPr>
      </w:pPr>
      <w:r>
        <w:rPr>
          <w:sz w:val="22"/>
        </w:rPr>
        <w:t>['Germany'</w:t>
      </w:r>
      <w:r>
        <w:rPr>
          <w:spacing w:val="-6"/>
          <w:sz w:val="22"/>
        </w:rPr>
        <w:t xml:space="preserve"> </w:t>
      </w:r>
      <w:r>
        <w:rPr>
          <w:sz w:val="22"/>
        </w:rPr>
        <w:t>40.0</w:t>
      </w:r>
      <w:r>
        <w:rPr>
          <w:spacing w:val="-2"/>
          <w:sz w:val="22"/>
        </w:rPr>
        <w:t xml:space="preserve"> </w:t>
      </w:r>
      <w:r>
        <w:rPr>
          <w:spacing w:val="-4"/>
          <w:sz w:val="22"/>
        </w:rPr>
        <w:t>nan]</w:t>
      </w:r>
    </w:p>
    <w:p w14:paraId="2F8225F0">
      <w:pPr>
        <w:spacing w:before="0" w:line="252" w:lineRule="exact"/>
        <w:ind w:left="119" w:right="0" w:firstLine="0"/>
        <w:jc w:val="left"/>
        <w:rPr>
          <w:sz w:val="22"/>
        </w:rPr>
      </w:pPr>
      <w:r>
        <w:rPr>
          <w:sz w:val="22"/>
        </w:rPr>
        <w:t>['France'</w:t>
      </w:r>
      <w:r>
        <w:rPr>
          <w:spacing w:val="-3"/>
          <w:sz w:val="22"/>
        </w:rPr>
        <w:t xml:space="preserve"> </w:t>
      </w:r>
      <w:r>
        <w:rPr>
          <w:sz w:val="22"/>
        </w:rPr>
        <w:t>35.0</w:t>
      </w:r>
      <w:r>
        <w:rPr>
          <w:spacing w:val="-2"/>
          <w:sz w:val="22"/>
        </w:rPr>
        <w:t xml:space="preserve"> 58000.0]</w:t>
      </w:r>
    </w:p>
    <w:p w14:paraId="68E95EC3">
      <w:pPr>
        <w:spacing w:before="0" w:line="252" w:lineRule="exact"/>
        <w:ind w:left="119" w:right="0" w:firstLine="0"/>
        <w:jc w:val="left"/>
        <w:rPr>
          <w:sz w:val="22"/>
        </w:rPr>
      </w:pPr>
      <w:r>
        <w:rPr>
          <w:sz w:val="22"/>
        </w:rPr>
        <w:t>['Spain'</w:t>
      </w:r>
      <w:r>
        <w:rPr>
          <w:spacing w:val="-3"/>
          <w:sz w:val="22"/>
        </w:rPr>
        <w:t xml:space="preserve"> </w:t>
      </w:r>
      <w:r>
        <w:rPr>
          <w:sz w:val="22"/>
        </w:rPr>
        <w:t>nan</w:t>
      </w:r>
      <w:r>
        <w:rPr>
          <w:spacing w:val="-3"/>
          <w:sz w:val="22"/>
        </w:rPr>
        <w:t xml:space="preserve"> </w:t>
      </w:r>
      <w:r>
        <w:rPr>
          <w:spacing w:val="-2"/>
          <w:sz w:val="22"/>
        </w:rPr>
        <w:t>52000.0]</w:t>
      </w:r>
    </w:p>
    <w:p w14:paraId="78A1E6C5">
      <w:pPr>
        <w:spacing w:before="2" w:line="252" w:lineRule="exact"/>
        <w:ind w:left="119" w:right="0" w:firstLine="0"/>
        <w:jc w:val="left"/>
        <w:rPr>
          <w:sz w:val="22"/>
        </w:rPr>
      </w:pPr>
      <w:r>
        <w:rPr>
          <w:sz w:val="22"/>
        </w:rPr>
        <w:t>['France'</w:t>
      </w:r>
      <w:r>
        <w:rPr>
          <w:spacing w:val="-3"/>
          <w:sz w:val="22"/>
        </w:rPr>
        <w:t xml:space="preserve"> </w:t>
      </w:r>
      <w:r>
        <w:rPr>
          <w:sz w:val="22"/>
        </w:rPr>
        <w:t>48.0</w:t>
      </w:r>
      <w:r>
        <w:rPr>
          <w:spacing w:val="-2"/>
          <w:sz w:val="22"/>
        </w:rPr>
        <w:t xml:space="preserve"> 79000.0]</w:t>
      </w:r>
    </w:p>
    <w:p w14:paraId="5F2137EF">
      <w:pPr>
        <w:spacing w:before="0" w:line="252" w:lineRule="exact"/>
        <w:ind w:left="119" w:right="0" w:firstLine="0"/>
        <w:jc w:val="left"/>
        <w:rPr>
          <w:sz w:val="22"/>
        </w:rPr>
      </w:pPr>
      <w:r>
        <w:rPr>
          <w:sz w:val="22"/>
        </w:rPr>
        <w:t>['Germany'</w:t>
      </w:r>
      <w:r>
        <w:rPr>
          <w:spacing w:val="-4"/>
          <w:sz w:val="22"/>
        </w:rPr>
        <w:t xml:space="preserve"> </w:t>
      </w:r>
      <w:r>
        <w:rPr>
          <w:sz w:val="22"/>
        </w:rPr>
        <w:t>50.0</w:t>
      </w:r>
      <w:r>
        <w:rPr>
          <w:spacing w:val="-2"/>
          <w:sz w:val="22"/>
        </w:rPr>
        <w:t xml:space="preserve"> 83000.0]</w:t>
      </w:r>
    </w:p>
    <w:p w14:paraId="266D6297">
      <w:pPr>
        <w:spacing w:before="1" w:line="252" w:lineRule="exact"/>
        <w:ind w:left="119" w:right="0" w:firstLine="0"/>
        <w:jc w:val="left"/>
        <w:rPr>
          <w:sz w:val="22"/>
        </w:rPr>
      </w:pPr>
      <w:r>
        <w:rPr>
          <w:sz w:val="22"/>
        </w:rPr>
        <w:t>['France'</w:t>
      </w:r>
      <w:r>
        <w:rPr>
          <w:spacing w:val="-3"/>
          <w:sz w:val="22"/>
        </w:rPr>
        <w:t xml:space="preserve"> </w:t>
      </w:r>
      <w:r>
        <w:rPr>
          <w:sz w:val="22"/>
        </w:rPr>
        <w:t>37.0</w:t>
      </w:r>
      <w:r>
        <w:rPr>
          <w:spacing w:val="-2"/>
          <w:sz w:val="22"/>
        </w:rPr>
        <w:t xml:space="preserve"> 67000.0]]</w:t>
      </w:r>
    </w:p>
    <w:p w14:paraId="272B9DA6">
      <w:pPr>
        <w:spacing w:before="0" w:line="252" w:lineRule="exact"/>
        <w:ind w:left="119" w:right="0" w:firstLine="0"/>
        <w:jc w:val="left"/>
        <w:rPr>
          <w:sz w:val="22"/>
        </w:rPr>
      </w:pPr>
      <w:r>
        <w:rPr>
          <w:spacing w:val="-2"/>
          <w:sz w:val="22"/>
        </w:rPr>
        <w:t>print(y)</w:t>
      </w:r>
    </w:p>
    <w:p w14:paraId="0E3082FA">
      <w:pPr>
        <w:pStyle w:val="6"/>
        <w:spacing w:before="1"/>
        <w:rPr>
          <w:sz w:val="22"/>
        </w:rPr>
      </w:pPr>
    </w:p>
    <w:p w14:paraId="10A7AE0F">
      <w:pPr>
        <w:spacing w:before="0"/>
        <w:ind w:left="119" w:right="0" w:firstLine="0"/>
        <w:jc w:val="left"/>
        <w:rPr>
          <w:sz w:val="22"/>
        </w:rPr>
      </w:pPr>
      <w:r>
        <w:rPr>
          <w:sz w:val="22"/>
        </w:rPr>
        <w:t>['No'</w:t>
      </w:r>
      <w:r>
        <w:rPr>
          <w:spacing w:val="-6"/>
          <w:sz w:val="22"/>
        </w:rPr>
        <w:t xml:space="preserve"> </w:t>
      </w:r>
      <w:r>
        <w:rPr>
          <w:sz w:val="22"/>
        </w:rPr>
        <w:t>'Yes'</w:t>
      </w:r>
      <w:r>
        <w:rPr>
          <w:spacing w:val="-2"/>
          <w:sz w:val="22"/>
        </w:rPr>
        <w:t xml:space="preserve"> </w:t>
      </w:r>
      <w:r>
        <w:rPr>
          <w:sz w:val="22"/>
        </w:rPr>
        <w:t>'No'</w:t>
      </w:r>
      <w:r>
        <w:rPr>
          <w:spacing w:val="-3"/>
          <w:sz w:val="22"/>
        </w:rPr>
        <w:t xml:space="preserve"> </w:t>
      </w:r>
      <w:r>
        <w:rPr>
          <w:sz w:val="22"/>
        </w:rPr>
        <w:t>'No'</w:t>
      </w:r>
      <w:r>
        <w:rPr>
          <w:spacing w:val="-3"/>
          <w:sz w:val="22"/>
        </w:rPr>
        <w:t xml:space="preserve"> </w:t>
      </w:r>
      <w:r>
        <w:rPr>
          <w:sz w:val="22"/>
        </w:rPr>
        <w:t>'Yes'</w:t>
      </w:r>
      <w:r>
        <w:rPr>
          <w:spacing w:val="-5"/>
          <w:sz w:val="22"/>
        </w:rPr>
        <w:t xml:space="preserve"> </w:t>
      </w:r>
      <w:r>
        <w:rPr>
          <w:sz w:val="22"/>
        </w:rPr>
        <w:t>'Yes'</w:t>
      </w:r>
      <w:r>
        <w:rPr>
          <w:spacing w:val="-5"/>
          <w:sz w:val="22"/>
        </w:rPr>
        <w:t xml:space="preserve"> </w:t>
      </w:r>
      <w:r>
        <w:rPr>
          <w:sz w:val="22"/>
        </w:rPr>
        <w:t>'No'</w:t>
      </w:r>
      <w:r>
        <w:rPr>
          <w:spacing w:val="-6"/>
          <w:sz w:val="22"/>
        </w:rPr>
        <w:t xml:space="preserve"> </w:t>
      </w:r>
      <w:r>
        <w:rPr>
          <w:sz w:val="22"/>
        </w:rPr>
        <w:t>'Yes'</w:t>
      </w:r>
      <w:r>
        <w:rPr>
          <w:spacing w:val="-5"/>
          <w:sz w:val="22"/>
        </w:rPr>
        <w:t xml:space="preserve"> </w:t>
      </w:r>
      <w:r>
        <w:rPr>
          <w:sz w:val="22"/>
        </w:rPr>
        <w:t>'No'</w:t>
      </w:r>
      <w:r>
        <w:rPr>
          <w:spacing w:val="-2"/>
          <w:sz w:val="22"/>
        </w:rPr>
        <w:t xml:space="preserve"> 'Yes']</w:t>
      </w:r>
    </w:p>
    <w:p w14:paraId="0ACEA9EC">
      <w:pPr>
        <w:pStyle w:val="6"/>
        <w:rPr>
          <w:sz w:val="22"/>
        </w:rPr>
      </w:pPr>
    </w:p>
    <w:p w14:paraId="41A1C57B">
      <w:pPr>
        <w:pStyle w:val="6"/>
        <w:rPr>
          <w:sz w:val="22"/>
        </w:rPr>
      </w:pPr>
    </w:p>
    <w:p w14:paraId="02357328">
      <w:pPr>
        <w:pStyle w:val="6"/>
        <w:ind w:left="119"/>
      </w:pPr>
      <w:r>
        <w:t>#</w:t>
      </w:r>
      <w:r>
        <w:rPr>
          <w:spacing w:val="-1"/>
        </w:rPr>
        <w:t xml:space="preserve"> </w:t>
      </w:r>
      <w:r>
        <w:t>Taking</w:t>
      </w:r>
      <w:r>
        <w:rPr>
          <w:spacing w:val="-1"/>
        </w:rPr>
        <w:t xml:space="preserve"> </w:t>
      </w:r>
      <w:r>
        <w:t>care</w:t>
      </w:r>
      <w:r>
        <w:rPr>
          <w:spacing w:val="-1"/>
        </w:rPr>
        <w:t xml:space="preserve"> </w:t>
      </w:r>
      <w:r>
        <w:t>of</w:t>
      </w:r>
      <w:r>
        <w:rPr>
          <w:spacing w:val="-1"/>
        </w:rPr>
        <w:t xml:space="preserve"> </w:t>
      </w:r>
      <w:r>
        <w:t xml:space="preserve">missing </w:t>
      </w:r>
      <w:r>
        <w:rPr>
          <w:spacing w:val="-4"/>
        </w:rPr>
        <w:t>data</w:t>
      </w:r>
    </w:p>
    <w:p w14:paraId="325CF6BF">
      <w:pPr>
        <w:spacing w:before="275"/>
        <w:ind w:left="119" w:right="0" w:firstLine="0"/>
        <w:jc w:val="left"/>
        <w:rPr>
          <w:sz w:val="22"/>
        </w:rPr>
      </w:pPr>
      <w:r>
        <w:rPr>
          <w:sz w:val="22"/>
        </w:rPr>
        <w:t>from</w:t>
      </w:r>
      <w:r>
        <w:rPr>
          <w:spacing w:val="-6"/>
          <w:sz w:val="22"/>
        </w:rPr>
        <w:t xml:space="preserve"> </w:t>
      </w:r>
      <w:r>
        <w:rPr>
          <w:sz w:val="22"/>
        </w:rPr>
        <w:t>sklearn.impute</w:t>
      </w:r>
      <w:r>
        <w:rPr>
          <w:spacing w:val="-6"/>
          <w:sz w:val="22"/>
        </w:rPr>
        <w:t xml:space="preserve"> </w:t>
      </w:r>
      <w:r>
        <w:rPr>
          <w:sz w:val="22"/>
        </w:rPr>
        <w:t>import</w:t>
      </w:r>
      <w:r>
        <w:rPr>
          <w:spacing w:val="-7"/>
          <w:sz w:val="22"/>
        </w:rPr>
        <w:t xml:space="preserve"> </w:t>
      </w:r>
      <w:r>
        <w:rPr>
          <w:spacing w:val="-2"/>
          <w:sz w:val="22"/>
        </w:rPr>
        <w:t>SimpleImputer</w:t>
      </w:r>
    </w:p>
    <w:p w14:paraId="228D6A0A">
      <w:pPr>
        <w:spacing w:before="2"/>
        <w:ind w:left="119" w:right="2987" w:firstLine="0"/>
        <w:jc w:val="left"/>
        <w:rPr>
          <w:sz w:val="22"/>
        </w:rPr>
      </w:pPr>
      <w:r>
        <w:rPr>
          <w:sz w:val="22"/>
        </w:rPr>
        <w:t>imputer</w:t>
      </w:r>
      <w:r>
        <w:rPr>
          <w:spacing w:val="-10"/>
          <w:sz w:val="22"/>
        </w:rPr>
        <w:t xml:space="preserve"> </w:t>
      </w:r>
      <w:r>
        <w:rPr>
          <w:sz w:val="22"/>
        </w:rPr>
        <w:t>=</w:t>
      </w:r>
      <w:r>
        <w:rPr>
          <w:spacing w:val="-10"/>
          <w:sz w:val="22"/>
        </w:rPr>
        <w:t xml:space="preserve"> </w:t>
      </w:r>
      <w:r>
        <w:rPr>
          <w:sz w:val="22"/>
        </w:rPr>
        <w:t>SimpleImputer(missing_values=np.nan,</w:t>
      </w:r>
      <w:r>
        <w:rPr>
          <w:spacing w:val="-12"/>
          <w:sz w:val="22"/>
        </w:rPr>
        <w:t xml:space="preserve"> </w:t>
      </w:r>
      <w:r>
        <w:rPr>
          <w:sz w:val="22"/>
        </w:rPr>
        <w:t>strategy='mean') imputer.fit(X[:, 1:3])</w:t>
      </w:r>
    </w:p>
    <w:p w14:paraId="36B8FDD5">
      <w:pPr>
        <w:spacing w:before="0"/>
        <w:ind w:left="119" w:right="5849" w:firstLine="0"/>
        <w:jc w:val="left"/>
        <w:rPr>
          <w:sz w:val="22"/>
        </w:rPr>
      </w:pPr>
      <w:r>
        <w:rPr>
          <w:sz w:val="22"/>
        </w:rPr>
        <w:t>X[:,</w:t>
      </w:r>
      <w:r>
        <w:rPr>
          <w:spacing w:val="-7"/>
          <w:sz w:val="22"/>
        </w:rPr>
        <w:t xml:space="preserve"> </w:t>
      </w:r>
      <w:r>
        <w:rPr>
          <w:sz w:val="22"/>
        </w:rPr>
        <w:t>1:3]</w:t>
      </w:r>
      <w:r>
        <w:rPr>
          <w:spacing w:val="-9"/>
          <w:sz w:val="22"/>
        </w:rPr>
        <w:t xml:space="preserve"> </w:t>
      </w:r>
      <w:r>
        <w:rPr>
          <w:sz w:val="22"/>
        </w:rPr>
        <w:t>=</w:t>
      </w:r>
      <w:r>
        <w:rPr>
          <w:spacing w:val="-7"/>
          <w:sz w:val="22"/>
        </w:rPr>
        <w:t xml:space="preserve"> </w:t>
      </w:r>
      <w:r>
        <w:rPr>
          <w:sz w:val="22"/>
        </w:rPr>
        <w:t>imputer.transform(X[:,</w:t>
      </w:r>
      <w:r>
        <w:rPr>
          <w:spacing w:val="-7"/>
          <w:sz w:val="22"/>
        </w:rPr>
        <w:t xml:space="preserve"> </w:t>
      </w:r>
      <w:r>
        <w:rPr>
          <w:sz w:val="22"/>
        </w:rPr>
        <w:t xml:space="preserve">1:3]) </w:t>
      </w:r>
      <w:r>
        <w:rPr>
          <w:spacing w:val="-2"/>
          <w:sz w:val="22"/>
        </w:rPr>
        <w:t>print(X)</w:t>
      </w:r>
    </w:p>
    <w:p w14:paraId="362B903C">
      <w:pPr>
        <w:pStyle w:val="6"/>
        <w:rPr>
          <w:sz w:val="22"/>
        </w:rPr>
      </w:pPr>
    </w:p>
    <w:p w14:paraId="16D89367">
      <w:pPr>
        <w:spacing w:before="0" w:line="252" w:lineRule="exact"/>
        <w:ind w:left="119" w:right="0" w:firstLine="0"/>
        <w:jc w:val="left"/>
        <w:rPr>
          <w:sz w:val="22"/>
        </w:rPr>
      </w:pPr>
      <w:r>
        <w:rPr>
          <w:sz w:val="22"/>
        </w:rPr>
        <w:t>[['France'</w:t>
      </w:r>
      <w:r>
        <w:rPr>
          <w:spacing w:val="-5"/>
          <w:sz w:val="22"/>
        </w:rPr>
        <w:t xml:space="preserve"> </w:t>
      </w:r>
      <w:r>
        <w:rPr>
          <w:sz w:val="22"/>
        </w:rPr>
        <w:t>44.0</w:t>
      </w:r>
      <w:r>
        <w:rPr>
          <w:spacing w:val="-2"/>
          <w:sz w:val="22"/>
        </w:rPr>
        <w:t xml:space="preserve"> 72000.0]</w:t>
      </w:r>
    </w:p>
    <w:p w14:paraId="4E593FE1">
      <w:pPr>
        <w:spacing w:before="0" w:line="252" w:lineRule="exact"/>
        <w:ind w:left="119" w:right="0" w:firstLine="0"/>
        <w:jc w:val="left"/>
        <w:rPr>
          <w:sz w:val="22"/>
        </w:rPr>
      </w:pPr>
      <w:r>
        <w:rPr>
          <w:sz w:val="22"/>
        </w:rPr>
        <w:t>['Spain'</w:t>
      </w:r>
      <w:r>
        <w:rPr>
          <w:spacing w:val="-3"/>
          <w:sz w:val="22"/>
        </w:rPr>
        <w:t xml:space="preserve"> </w:t>
      </w:r>
      <w:r>
        <w:rPr>
          <w:sz w:val="22"/>
        </w:rPr>
        <w:t>27.0</w:t>
      </w:r>
      <w:r>
        <w:rPr>
          <w:spacing w:val="-4"/>
          <w:sz w:val="22"/>
        </w:rPr>
        <w:t xml:space="preserve"> </w:t>
      </w:r>
      <w:r>
        <w:rPr>
          <w:spacing w:val="-2"/>
          <w:sz w:val="22"/>
        </w:rPr>
        <w:t>48000.0]</w:t>
      </w:r>
    </w:p>
    <w:p w14:paraId="6CC9985B">
      <w:pPr>
        <w:spacing w:before="0" w:line="252" w:lineRule="exact"/>
        <w:ind w:left="119" w:right="0" w:firstLine="0"/>
        <w:jc w:val="left"/>
        <w:rPr>
          <w:sz w:val="22"/>
        </w:rPr>
      </w:pPr>
      <w:r>
        <w:rPr>
          <w:sz w:val="22"/>
        </w:rPr>
        <w:t>['Germany'</w:t>
      </w:r>
      <w:r>
        <w:rPr>
          <w:spacing w:val="-4"/>
          <w:sz w:val="22"/>
        </w:rPr>
        <w:t xml:space="preserve"> </w:t>
      </w:r>
      <w:r>
        <w:rPr>
          <w:sz w:val="22"/>
        </w:rPr>
        <w:t>30.0</w:t>
      </w:r>
      <w:r>
        <w:rPr>
          <w:spacing w:val="-2"/>
          <w:sz w:val="22"/>
        </w:rPr>
        <w:t xml:space="preserve"> 54000.0]</w:t>
      </w:r>
    </w:p>
    <w:p w14:paraId="59B9D3E6">
      <w:pPr>
        <w:spacing w:before="2" w:line="252" w:lineRule="exact"/>
        <w:ind w:left="119" w:right="0" w:firstLine="0"/>
        <w:jc w:val="left"/>
        <w:rPr>
          <w:sz w:val="22"/>
        </w:rPr>
      </w:pPr>
      <w:r>
        <w:rPr>
          <w:sz w:val="22"/>
        </w:rPr>
        <w:t>['Spain'</w:t>
      </w:r>
      <w:r>
        <w:rPr>
          <w:spacing w:val="-3"/>
          <w:sz w:val="22"/>
        </w:rPr>
        <w:t xml:space="preserve"> </w:t>
      </w:r>
      <w:r>
        <w:rPr>
          <w:sz w:val="22"/>
        </w:rPr>
        <w:t>38.0</w:t>
      </w:r>
      <w:r>
        <w:rPr>
          <w:spacing w:val="-4"/>
          <w:sz w:val="22"/>
        </w:rPr>
        <w:t xml:space="preserve"> </w:t>
      </w:r>
      <w:r>
        <w:rPr>
          <w:spacing w:val="-2"/>
          <w:sz w:val="22"/>
        </w:rPr>
        <w:t>61000.0]</w:t>
      </w:r>
    </w:p>
    <w:p w14:paraId="72CD04AA">
      <w:pPr>
        <w:spacing w:before="0" w:line="252" w:lineRule="exact"/>
        <w:ind w:left="119" w:right="0" w:firstLine="0"/>
        <w:jc w:val="left"/>
        <w:rPr>
          <w:sz w:val="22"/>
        </w:rPr>
      </w:pPr>
      <w:r>
        <w:rPr>
          <w:sz w:val="22"/>
        </w:rPr>
        <w:t>['Germany'</w:t>
      </w:r>
      <w:r>
        <w:rPr>
          <w:spacing w:val="-4"/>
          <w:sz w:val="22"/>
        </w:rPr>
        <w:t xml:space="preserve"> </w:t>
      </w:r>
      <w:r>
        <w:rPr>
          <w:sz w:val="22"/>
        </w:rPr>
        <w:t>40.0</w:t>
      </w:r>
      <w:r>
        <w:rPr>
          <w:spacing w:val="-2"/>
          <w:sz w:val="22"/>
        </w:rPr>
        <w:t xml:space="preserve"> 63777.77777777778]</w:t>
      </w:r>
    </w:p>
    <w:p w14:paraId="1BF718F1">
      <w:pPr>
        <w:spacing w:before="1" w:line="252" w:lineRule="exact"/>
        <w:ind w:left="119" w:right="0" w:firstLine="0"/>
        <w:jc w:val="left"/>
        <w:rPr>
          <w:sz w:val="22"/>
        </w:rPr>
      </w:pPr>
      <w:r>
        <w:rPr>
          <w:sz w:val="22"/>
        </w:rPr>
        <w:t>['France'</w:t>
      </w:r>
      <w:r>
        <w:rPr>
          <w:spacing w:val="-3"/>
          <w:sz w:val="22"/>
        </w:rPr>
        <w:t xml:space="preserve"> </w:t>
      </w:r>
      <w:r>
        <w:rPr>
          <w:sz w:val="22"/>
        </w:rPr>
        <w:t>35.0</w:t>
      </w:r>
      <w:r>
        <w:rPr>
          <w:spacing w:val="-2"/>
          <w:sz w:val="22"/>
        </w:rPr>
        <w:t xml:space="preserve"> 58000.0]</w:t>
      </w:r>
    </w:p>
    <w:p w14:paraId="4C735ABF">
      <w:pPr>
        <w:spacing w:before="0" w:line="252" w:lineRule="exact"/>
        <w:ind w:left="119" w:right="0" w:firstLine="0"/>
        <w:jc w:val="left"/>
        <w:rPr>
          <w:sz w:val="22"/>
        </w:rPr>
      </w:pPr>
      <w:r>
        <w:rPr>
          <w:sz w:val="22"/>
        </w:rPr>
        <w:t>['Spain'</w:t>
      </w:r>
      <w:r>
        <w:rPr>
          <w:spacing w:val="-8"/>
          <w:sz w:val="22"/>
        </w:rPr>
        <w:t xml:space="preserve"> </w:t>
      </w:r>
      <w:r>
        <w:rPr>
          <w:sz w:val="22"/>
        </w:rPr>
        <w:t>38.77777777777778</w:t>
      </w:r>
      <w:r>
        <w:rPr>
          <w:spacing w:val="-5"/>
          <w:sz w:val="22"/>
        </w:rPr>
        <w:t xml:space="preserve"> </w:t>
      </w:r>
      <w:r>
        <w:rPr>
          <w:spacing w:val="-2"/>
          <w:sz w:val="22"/>
        </w:rPr>
        <w:t>52000.0]</w:t>
      </w:r>
    </w:p>
    <w:p w14:paraId="39F1346B">
      <w:pPr>
        <w:spacing w:before="0" w:line="252" w:lineRule="exact"/>
        <w:ind w:left="119" w:right="0" w:firstLine="0"/>
        <w:jc w:val="left"/>
        <w:rPr>
          <w:sz w:val="22"/>
        </w:rPr>
      </w:pPr>
      <w:r>
        <w:rPr>
          <w:sz w:val="22"/>
        </w:rPr>
        <w:t>['France'</w:t>
      </w:r>
      <w:r>
        <w:rPr>
          <w:spacing w:val="-3"/>
          <w:sz w:val="22"/>
        </w:rPr>
        <w:t xml:space="preserve"> </w:t>
      </w:r>
      <w:r>
        <w:rPr>
          <w:sz w:val="22"/>
        </w:rPr>
        <w:t>48.0</w:t>
      </w:r>
      <w:r>
        <w:rPr>
          <w:spacing w:val="-2"/>
          <w:sz w:val="22"/>
        </w:rPr>
        <w:t xml:space="preserve"> 79000.0]</w:t>
      </w:r>
    </w:p>
    <w:p w14:paraId="3BA6E353">
      <w:pPr>
        <w:spacing w:before="1" w:line="252" w:lineRule="exact"/>
        <w:ind w:left="119" w:right="0" w:firstLine="0"/>
        <w:jc w:val="left"/>
        <w:rPr>
          <w:sz w:val="22"/>
        </w:rPr>
      </w:pPr>
      <w:r>
        <w:rPr>
          <w:sz w:val="22"/>
        </w:rPr>
        <w:t>['Germany'</w:t>
      </w:r>
      <w:r>
        <w:rPr>
          <w:spacing w:val="-4"/>
          <w:sz w:val="22"/>
        </w:rPr>
        <w:t xml:space="preserve"> </w:t>
      </w:r>
      <w:r>
        <w:rPr>
          <w:sz w:val="22"/>
        </w:rPr>
        <w:t>50.0</w:t>
      </w:r>
      <w:r>
        <w:rPr>
          <w:spacing w:val="-2"/>
          <w:sz w:val="22"/>
        </w:rPr>
        <w:t xml:space="preserve"> 83000.0]</w:t>
      </w:r>
    </w:p>
    <w:p w14:paraId="2D54378B">
      <w:pPr>
        <w:spacing w:before="0" w:line="252" w:lineRule="exact"/>
        <w:ind w:left="119" w:right="0" w:firstLine="0"/>
        <w:jc w:val="left"/>
        <w:rPr>
          <w:sz w:val="22"/>
        </w:rPr>
      </w:pPr>
      <w:r>
        <w:rPr>
          <w:sz w:val="22"/>
        </w:rPr>
        <w:t>['France'</w:t>
      </w:r>
      <w:r>
        <w:rPr>
          <w:spacing w:val="-3"/>
          <w:sz w:val="22"/>
        </w:rPr>
        <w:t xml:space="preserve"> </w:t>
      </w:r>
      <w:r>
        <w:rPr>
          <w:sz w:val="22"/>
        </w:rPr>
        <w:t>37.0</w:t>
      </w:r>
      <w:r>
        <w:rPr>
          <w:spacing w:val="-2"/>
          <w:sz w:val="22"/>
        </w:rPr>
        <w:t xml:space="preserve"> 67000.0]]</w:t>
      </w:r>
    </w:p>
    <w:p w14:paraId="2F667521">
      <w:pPr>
        <w:spacing w:after="0" w:line="252" w:lineRule="exact"/>
        <w:jc w:val="left"/>
        <w:rPr>
          <w:sz w:val="22"/>
        </w:rPr>
        <w:sectPr>
          <w:pgSz w:w="11940" w:h="16860"/>
          <w:pgMar w:top="1460" w:right="1180" w:bottom="1740" w:left="800" w:header="746" w:footer="1550" w:gutter="0"/>
          <w:cols w:space="720" w:num="1"/>
        </w:sectPr>
      </w:pPr>
    </w:p>
    <w:p w14:paraId="7E2CEBB0">
      <w:pPr>
        <w:pStyle w:val="6"/>
        <w:spacing w:before="82"/>
        <w:ind w:left="119"/>
      </w:pPr>
      <w:r>
        <w:rPr>
          <w:b/>
        </w:rPr>
        <w:t>#</w:t>
      </w:r>
      <w:r>
        <w:rPr>
          <w:b/>
          <w:spacing w:val="-2"/>
        </w:rPr>
        <w:t xml:space="preserve"> </w:t>
      </w:r>
      <w:r>
        <w:t>Encoding</w:t>
      </w:r>
      <w:r>
        <w:rPr>
          <w:spacing w:val="-1"/>
        </w:rPr>
        <w:t xml:space="preserve"> </w:t>
      </w:r>
      <w:r>
        <w:t>the Independent</w:t>
      </w:r>
      <w:r>
        <w:rPr>
          <w:spacing w:val="-1"/>
        </w:rPr>
        <w:t xml:space="preserve"> </w:t>
      </w:r>
      <w:r>
        <w:rPr>
          <w:spacing w:val="-2"/>
        </w:rPr>
        <w:t>Variable</w:t>
      </w:r>
    </w:p>
    <w:p w14:paraId="5FF179AA">
      <w:pPr>
        <w:spacing w:before="275"/>
        <w:ind w:left="119" w:right="5053" w:firstLine="0"/>
        <w:jc w:val="left"/>
        <w:rPr>
          <w:sz w:val="22"/>
        </w:rPr>
      </w:pPr>
      <w:r>
        <w:rPr>
          <w:sz w:val="22"/>
        </w:rPr>
        <w:t>from sklearn.compose import ColumnTransformer from</w:t>
      </w:r>
      <w:r>
        <w:rPr>
          <w:spacing w:val="-9"/>
          <w:sz w:val="22"/>
        </w:rPr>
        <w:t xml:space="preserve"> </w:t>
      </w:r>
      <w:r>
        <w:rPr>
          <w:sz w:val="22"/>
        </w:rPr>
        <w:t>sklearn.preprocessing</w:t>
      </w:r>
      <w:r>
        <w:rPr>
          <w:spacing w:val="-12"/>
          <w:sz w:val="22"/>
        </w:rPr>
        <w:t xml:space="preserve"> </w:t>
      </w:r>
      <w:r>
        <w:rPr>
          <w:sz w:val="22"/>
        </w:rPr>
        <w:t>import</w:t>
      </w:r>
      <w:r>
        <w:rPr>
          <w:spacing w:val="-9"/>
          <w:sz w:val="22"/>
        </w:rPr>
        <w:t xml:space="preserve"> </w:t>
      </w:r>
      <w:r>
        <w:rPr>
          <w:sz w:val="22"/>
        </w:rPr>
        <w:t>OneHotEncoder</w:t>
      </w:r>
    </w:p>
    <w:p w14:paraId="6647AF26">
      <w:pPr>
        <w:spacing w:before="1"/>
        <w:ind w:left="119" w:right="761" w:firstLine="0"/>
        <w:jc w:val="left"/>
        <w:rPr>
          <w:sz w:val="22"/>
        </w:rPr>
      </w:pPr>
      <w:r>
        <w:rPr>
          <w:sz w:val="22"/>
        </w:rPr>
        <w:t>ct</w:t>
      </w:r>
      <w:r>
        <w:rPr>
          <w:spacing w:val="-5"/>
          <w:sz w:val="22"/>
        </w:rPr>
        <w:t xml:space="preserve"> </w:t>
      </w:r>
      <w:r>
        <w:rPr>
          <w:sz w:val="22"/>
        </w:rPr>
        <w:t>=</w:t>
      </w:r>
      <w:r>
        <w:rPr>
          <w:spacing w:val="-6"/>
          <w:sz w:val="22"/>
        </w:rPr>
        <w:t xml:space="preserve"> </w:t>
      </w:r>
      <w:r>
        <w:rPr>
          <w:sz w:val="22"/>
        </w:rPr>
        <w:t>ColumnTransformer(transformers=[('encoder',</w:t>
      </w:r>
      <w:r>
        <w:rPr>
          <w:spacing w:val="-6"/>
          <w:sz w:val="22"/>
        </w:rPr>
        <w:t xml:space="preserve"> </w:t>
      </w:r>
      <w:r>
        <w:rPr>
          <w:sz w:val="22"/>
        </w:rPr>
        <w:t>OneHotEncoder(),</w:t>
      </w:r>
      <w:r>
        <w:rPr>
          <w:spacing w:val="-9"/>
          <w:sz w:val="22"/>
        </w:rPr>
        <w:t xml:space="preserve"> </w:t>
      </w:r>
      <w:r>
        <w:rPr>
          <w:sz w:val="22"/>
        </w:rPr>
        <w:t>[0])],</w:t>
      </w:r>
      <w:r>
        <w:rPr>
          <w:spacing w:val="-6"/>
          <w:sz w:val="22"/>
        </w:rPr>
        <w:t xml:space="preserve"> </w:t>
      </w:r>
      <w:r>
        <w:rPr>
          <w:sz w:val="22"/>
        </w:rPr>
        <w:t>remainder='passthrough') X = np.array(ct.fit_transform(X))</w:t>
      </w:r>
    </w:p>
    <w:p w14:paraId="134E62D5">
      <w:pPr>
        <w:spacing w:before="252"/>
        <w:ind w:left="119" w:right="0" w:firstLine="0"/>
        <w:jc w:val="left"/>
        <w:rPr>
          <w:sz w:val="22"/>
        </w:rPr>
      </w:pPr>
      <w:r>
        <w:rPr>
          <w:spacing w:val="-2"/>
          <w:sz w:val="22"/>
        </w:rPr>
        <w:t>print(X)</w:t>
      </w:r>
    </w:p>
    <w:p w14:paraId="053F3CFD">
      <w:pPr>
        <w:pStyle w:val="6"/>
        <w:rPr>
          <w:sz w:val="22"/>
        </w:rPr>
      </w:pPr>
    </w:p>
    <w:p w14:paraId="2D9D6B28">
      <w:pPr>
        <w:spacing w:before="0" w:line="252" w:lineRule="exact"/>
        <w:ind w:left="119" w:right="0" w:firstLine="0"/>
        <w:jc w:val="left"/>
        <w:rPr>
          <w:sz w:val="22"/>
        </w:rPr>
      </w:pPr>
      <w:r>
        <w:rPr>
          <w:sz w:val="22"/>
        </w:rPr>
        <w:t>[[1.0</w:t>
      </w:r>
      <w:r>
        <w:rPr>
          <w:spacing w:val="-3"/>
          <w:sz w:val="22"/>
        </w:rPr>
        <w:t xml:space="preserve"> </w:t>
      </w:r>
      <w:r>
        <w:rPr>
          <w:sz w:val="22"/>
        </w:rPr>
        <w:t>0.0 0.0</w:t>
      </w:r>
      <w:r>
        <w:rPr>
          <w:spacing w:val="-3"/>
          <w:sz w:val="22"/>
        </w:rPr>
        <w:t xml:space="preserve"> </w:t>
      </w:r>
      <w:r>
        <w:rPr>
          <w:sz w:val="22"/>
        </w:rPr>
        <w:t xml:space="preserve">44.0 </w:t>
      </w:r>
      <w:r>
        <w:rPr>
          <w:spacing w:val="-2"/>
          <w:sz w:val="22"/>
        </w:rPr>
        <w:t>72000.0]</w:t>
      </w:r>
    </w:p>
    <w:p w14:paraId="3ECCD3EF">
      <w:pPr>
        <w:spacing w:before="0" w:line="252" w:lineRule="exact"/>
        <w:ind w:left="119" w:right="0" w:firstLine="0"/>
        <w:jc w:val="left"/>
        <w:rPr>
          <w:sz w:val="22"/>
        </w:rPr>
      </w:pPr>
      <w:r>
        <w:rPr>
          <w:sz w:val="22"/>
        </w:rPr>
        <w:t>[0.0</w:t>
      </w:r>
      <w:r>
        <w:rPr>
          <w:spacing w:val="-3"/>
          <w:sz w:val="22"/>
        </w:rPr>
        <w:t xml:space="preserve"> </w:t>
      </w:r>
      <w:r>
        <w:rPr>
          <w:sz w:val="22"/>
        </w:rPr>
        <w:t>0.0</w:t>
      </w:r>
      <w:r>
        <w:rPr>
          <w:spacing w:val="-4"/>
          <w:sz w:val="22"/>
        </w:rPr>
        <w:t xml:space="preserve"> </w:t>
      </w:r>
      <w:r>
        <w:rPr>
          <w:sz w:val="22"/>
        </w:rPr>
        <w:t>1.0</w:t>
      </w:r>
      <w:r>
        <w:rPr>
          <w:spacing w:val="-1"/>
          <w:sz w:val="22"/>
        </w:rPr>
        <w:t xml:space="preserve"> </w:t>
      </w:r>
      <w:r>
        <w:rPr>
          <w:sz w:val="22"/>
        </w:rPr>
        <w:t xml:space="preserve">27.0 </w:t>
      </w:r>
      <w:r>
        <w:rPr>
          <w:spacing w:val="-2"/>
          <w:sz w:val="22"/>
        </w:rPr>
        <w:t>48000.0]</w:t>
      </w:r>
    </w:p>
    <w:p w14:paraId="24B303A7">
      <w:pPr>
        <w:spacing w:before="2" w:line="252" w:lineRule="exact"/>
        <w:ind w:left="119" w:right="0" w:firstLine="0"/>
        <w:jc w:val="left"/>
        <w:rPr>
          <w:sz w:val="22"/>
        </w:rPr>
      </w:pPr>
      <w:r>
        <w:rPr>
          <w:sz w:val="22"/>
        </w:rPr>
        <w:t>[0.0</w:t>
      </w:r>
      <w:r>
        <w:rPr>
          <w:spacing w:val="-3"/>
          <w:sz w:val="22"/>
        </w:rPr>
        <w:t xml:space="preserve"> </w:t>
      </w:r>
      <w:r>
        <w:rPr>
          <w:sz w:val="22"/>
        </w:rPr>
        <w:t>1.0</w:t>
      </w:r>
      <w:r>
        <w:rPr>
          <w:spacing w:val="-4"/>
          <w:sz w:val="22"/>
        </w:rPr>
        <w:t xml:space="preserve"> </w:t>
      </w:r>
      <w:r>
        <w:rPr>
          <w:sz w:val="22"/>
        </w:rPr>
        <w:t>0.0</w:t>
      </w:r>
      <w:r>
        <w:rPr>
          <w:spacing w:val="-1"/>
          <w:sz w:val="22"/>
        </w:rPr>
        <w:t xml:space="preserve"> </w:t>
      </w:r>
      <w:r>
        <w:rPr>
          <w:sz w:val="22"/>
        </w:rPr>
        <w:t xml:space="preserve">30.0 </w:t>
      </w:r>
      <w:r>
        <w:rPr>
          <w:spacing w:val="-2"/>
          <w:sz w:val="22"/>
        </w:rPr>
        <w:t>54000.0]</w:t>
      </w:r>
    </w:p>
    <w:p w14:paraId="5439C90E">
      <w:pPr>
        <w:spacing w:before="0" w:line="252" w:lineRule="exact"/>
        <w:ind w:left="119" w:right="0" w:firstLine="0"/>
        <w:jc w:val="left"/>
        <w:rPr>
          <w:sz w:val="22"/>
        </w:rPr>
      </w:pPr>
      <w:r>
        <w:rPr>
          <w:sz w:val="22"/>
        </w:rPr>
        <w:t>[0.0</w:t>
      </w:r>
      <w:r>
        <w:rPr>
          <w:spacing w:val="-3"/>
          <w:sz w:val="22"/>
        </w:rPr>
        <w:t xml:space="preserve"> </w:t>
      </w:r>
      <w:r>
        <w:rPr>
          <w:sz w:val="22"/>
        </w:rPr>
        <w:t>0.0</w:t>
      </w:r>
      <w:r>
        <w:rPr>
          <w:spacing w:val="-4"/>
          <w:sz w:val="22"/>
        </w:rPr>
        <w:t xml:space="preserve"> </w:t>
      </w:r>
      <w:r>
        <w:rPr>
          <w:sz w:val="22"/>
        </w:rPr>
        <w:t>1.0</w:t>
      </w:r>
      <w:r>
        <w:rPr>
          <w:spacing w:val="-1"/>
          <w:sz w:val="22"/>
        </w:rPr>
        <w:t xml:space="preserve"> </w:t>
      </w:r>
      <w:r>
        <w:rPr>
          <w:sz w:val="22"/>
        </w:rPr>
        <w:t xml:space="preserve">38.0 </w:t>
      </w:r>
      <w:r>
        <w:rPr>
          <w:spacing w:val="-2"/>
          <w:sz w:val="22"/>
        </w:rPr>
        <w:t>61000.0]</w:t>
      </w:r>
    </w:p>
    <w:p w14:paraId="0BDCE2D6">
      <w:pPr>
        <w:spacing w:before="0"/>
        <w:ind w:left="119" w:right="0" w:firstLine="0"/>
        <w:jc w:val="left"/>
        <w:rPr>
          <w:sz w:val="22"/>
        </w:rPr>
      </w:pPr>
      <w:r>
        <w:rPr>
          <w:sz w:val="22"/>
        </w:rPr>
        <w:t>[0.0</w:t>
      </w:r>
      <w:r>
        <w:rPr>
          <w:spacing w:val="-3"/>
          <w:sz w:val="22"/>
        </w:rPr>
        <w:t xml:space="preserve"> </w:t>
      </w:r>
      <w:r>
        <w:rPr>
          <w:sz w:val="22"/>
        </w:rPr>
        <w:t>1.0</w:t>
      </w:r>
      <w:r>
        <w:rPr>
          <w:spacing w:val="-4"/>
          <w:sz w:val="22"/>
        </w:rPr>
        <w:t xml:space="preserve"> </w:t>
      </w:r>
      <w:r>
        <w:rPr>
          <w:sz w:val="22"/>
        </w:rPr>
        <w:t>0.0</w:t>
      </w:r>
      <w:r>
        <w:rPr>
          <w:spacing w:val="-1"/>
          <w:sz w:val="22"/>
        </w:rPr>
        <w:t xml:space="preserve"> </w:t>
      </w:r>
      <w:r>
        <w:rPr>
          <w:sz w:val="22"/>
        </w:rPr>
        <w:t xml:space="preserve">40.0 </w:t>
      </w:r>
      <w:r>
        <w:rPr>
          <w:spacing w:val="-2"/>
          <w:sz w:val="22"/>
        </w:rPr>
        <w:t>63777.77777777778]</w:t>
      </w:r>
    </w:p>
    <w:p w14:paraId="4619B019">
      <w:pPr>
        <w:spacing w:before="1" w:line="252" w:lineRule="exact"/>
        <w:ind w:left="119" w:right="0" w:firstLine="0"/>
        <w:jc w:val="left"/>
        <w:rPr>
          <w:sz w:val="22"/>
        </w:rPr>
      </w:pPr>
      <w:r>
        <w:rPr>
          <w:sz w:val="22"/>
        </w:rPr>
        <w:t>[1.0</w:t>
      </w:r>
      <w:r>
        <w:rPr>
          <w:spacing w:val="-3"/>
          <w:sz w:val="22"/>
        </w:rPr>
        <w:t xml:space="preserve"> </w:t>
      </w:r>
      <w:r>
        <w:rPr>
          <w:sz w:val="22"/>
        </w:rPr>
        <w:t>0.0</w:t>
      </w:r>
      <w:r>
        <w:rPr>
          <w:spacing w:val="-4"/>
          <w:sz w:val="22"/>
        </w:rPr>
        <w:t xml:space="preserve"> </w:t>
      </w:r>
      <w:r>
        <w:rPr>
          <w:sz w:val="22"/>
        </w:rPr>
        <w:t>0.0</w:t>
      </w:r>
      <w:r>
        <w:rPr>
          <w:spacing w:val="-1"/>
          <w:sz w:val="22"/>
        </w:rPr>
        <w:t xml:space="preserve"> </w:t>
      </w:r>
      <w:r>
        <w:rPr>
          <w:sz w:val="22"/>
        </w:rPr>
        <w:t xml:space="preserve">35.0 </w:t>
      </w:r>
      <w:r>
        <w:rPr>
          <w:spacing w:val="-2"/>
          <w:sz w:val="22"/>
        </w:rPr>
        <w:t>58000.0]</w:t>
      </w:r>
    </w:p>
    <w:p w14:paraId="292662DB">
      <w:pPr>
        <w:spacing w:before="0" w:line="252" w:lineRule="exact"/>
        <w:ind w:left="119" w:right="0" w:firstLine="0"/>
        <w:jc w:val="left"/>
        <w:rPr>
          <w:sz w:val="22"/>
        </w:rPr>
      </w:pPr>
      <w:r>
        <w:rPr>
          <w:sz w:val="22"/>
        </w:rPr>
        <w:t>[0.0</w:t>
      </w:r>
      <w:r>
        <w:rPr>
          <w:spacing w:val="-5"/>
          <w:sz w:val="22"/>
        </w:rPr>
        <w:t xml:space="preserve"> </w:t>
      </w:r>
      <w:r>
        <w:rPr>
          <w:sz w:val="22"/>
        </w:rPr>
        <w:t>0.0</w:t>
      </w:r>
      <w:r>
        <w:rPr>
          <w:spacing w:val="-5"/>
          <w:sz w:val="22"/>
        </w:rPr>
        <w:t xml:space="preserve"> </w:t>
      </w:r>
      <w:r>
        <w:rPr>
          <w:sz w:val="22"/>
        </w:rPr>
        <w:t>1.0</w:t>
      </w:r>
      <w:r>
        <w:rPr>
          <w:spacing w:val="-2"/>
          <w:sz w:val="22"/>
        </w:rPr>
        <w:t xml:space="preserve"> </w:t>
      </w:r>
      <w:r>
        <w:rPr>
          <w:sz w:val="22"/>
        </w:rPr>
        <w:t>38.77777777777778</w:t>
      </w:r>
      <w:r>
        <w:rPr>
          <w:spacing w:val="-2"/>
          <w:sz w:val="22"/>
        </w:rPr>
        <w:t xml:space="preserve"> 52000.0]</w:t>
      </w:r>
    </w:p>
    <w:p w14:paraId="7BA309DE">
      <w:pPr>
        <w:spacing w:before="1" w:line="252" w:lineRule="exact"/>
        <w:ind w:left="119" w:right="0" w:firstLine="0"/>
        <w:jc w:val="left"/>
        <w:rPr>
          <w:sz w:val="22"/>
        </w:rPr>
      </w:pPr>
      <w:r>
        <w:rPr>
          <w:sz w:val="22"/>
        </w:rPr>
        <w:t>[1.0</w:t>
      </w:r>
      <w:r>
        <w:rPr>
          <w:spacing w:val="-3"/>
          <w:sz w:val="22"/>
        </w:rPr>
        <w:t xml:space="preserve"> </w:t>
      </w:r>
      <w:r>
        <w:rPr>
          <w:sz w:val="22"/>
        </w:rPr>
        <w:t>0.0</w:t>
      </w:r>
      <w:r>
        <w:rPr>
          <w:spacing w:val="-4"/>
          <w:sz w:val="22"/>
        </w:rPr>
        <w:t xml:space="preserve"> </w:t>
      </w:r>
      <w:r>
        <w:rPr>
          <w:sz w:val="22"/>
        </w:rPr>
        <w:t>0.0</w:t>
      </w:r>
      <w:r>
        <w:rPr>
          <w:spacing w:val="-1"/>
          <w:sz w:val="22"/>
        </w:rPr>
        <w:t xml:space="preserve"> </w:t>
      </w:r>
      <w:r>
        <w:rPr>
          <w:sz w:val="22"/>
        </w:rPr>
        <w:t xml:space="preserve">48.0 </w:t>
      </w:r>
      <w:r>
        <w:rPr>
          <w:spacing w:val="-2"/>
          <w:sz w:val="22"/>
        </w:rPr>
        <w:t>79000.0]</w:t>
      </w:r>
    </w:p>
    <w:p w14:paraId="699CB79F">
      <w:pPr>
        <w:spacing w:before="0" w:line="252" w:lineRule="exact"/>
        <w:ind w:left="119" w:right="0" w:firstLine="0"/>
        <w:jc w:val="left"/>
        <w:rPr>
          <w:sz w:val="22"/>
        </w:rPr>
      </w:pPr>
      <w:r>
        <w:rPr>
          <w:sz w:val="22"/>
        </w:rPr>
        <w:t>[0.0</w:t>
      </w:r>
      <w:r>
        <w:rPr>
          <w:spacing w:val="-3"/>
          <w:sz w:val="22"/>
        </w:rPr>
        <w:t xml:space="preserve"> </w:t>
      </w:r>
      <w:r>
        <w:rPr>
          <w:sz w:val="22"/>
        </w:rPr>
        <w:t>1.0</w:t>
      </w:r>
      <w:r>
        <w:rPr>
          <w:spacing w:val="-4"/>
          <w:sz w:val="22"/>
        </w:rPr>
        <w:t xml:space="preserve"> </w:t>
      </w:r>
      <w:r>
        <w:rPr>
          <w:sz w:val="22"/>
        </w:rPr>
        <w:t>0.0</w:t>
      </w:r>
      <w:r>
        <w:rPr>
          <w:spacing w:val="-1"/>
          <w:sz w:val="22"/>
        </w:rPr>
        <w:t xml:space="preserve"> </w:t>
      </w:r>
      <w:r>
        <w:rPr>
          <w:sz w:val="22"/>
        </w:rPr>
        <w:t xml:space="preserve">50.0 </w:t>
      </w:r>
      <w:r>
        <w:rPr>
          <w:spacing w:val="-2"/>
          <w:sz w:val="22"/>
        </w:rPr>
        <w:t>83000.0]</w:t>
      </w:r>
    </w:p>
    <w:p w14:paraId="42638519">
      <w:pPr>
        <w:spacing w:before="2"/>
        <w:ind w:left="119" w:right="0" w:firstLine="0"/>
        <w:jc w:val="left"/>
        <w:rPr>
          <w:sz w:val="22"/>
        </w:rPr>
      </w:pPr>
      <w:r>
        <w:rPr>
          <w:sz w:val="22"/>
        </w:rPr>
        <w:t>[1.0</w:t>
      </w:r>
      <w:r>
        <w:rPr>
          <w:spacing w:val="-1"/>
          <w:sz w:val="22"/>
        </w:rPr>
        <w:t xml:space="preserve"> </w:t>
      </w:r>
      <w:r>
        <w:rPr>
          <w:sz w:val="22"/>
        </w:rPr>
        <w:t>0.0</w:t>
      </w:r>
      <w:r>
        <w:rPr>
          <w:spacing w:val="-4"/>
          <w:sz w:val="22"/>
        </w:rPr>
        <w:t xml:space="preserve"> </w:t>
      </w:r>
      <w:r>
        <w:rPr>
          <w:sz w:val="22"/>
        </w:rPr>
        <w:t>0.0</w:t>
      </w:r>
      <w:r>
        <w:rPr>
          <w:spacing w:val="-1"/>
          <w:sz w:val="22"/>
        </w:rPr>
        <w:t xml:space="preserve"> </w:t>
      </w:r>
      <w:r>
        <w:rPr>
          <w:sz w:val="22"/>
        </w:rPr>
        <w:t xml:space="preserve">37.0 </w:t>
      </w:r>
      <w:r>
        <w:rPr>
          <w:spacing w:val="-2"/>
          <w:sz w:val="22"/>
        </w:rPr>
        <w:t>67000.0]]</w:t>
      </w:r>
    </w:p>
    <w:p w14:paraId="23EA2CE8">
      <w:pPr>
        <w:pStyle w:val="6"/>
        <w:rPr>
          <w:sz w:val="22"/>
        </w:rPr>
      </w:pPr>
    </w:p>
    <w:p w14:paraId="17BF5516">
      <w:pPr>
        <w:pStyle w:val="6"/>
        <w:rPr>
          <w:sz w:val="22"/>
        </w:rPr>
      </w:pPr>
    </w:p>
    <w:p w14:paraId="5072D4B9">
      <w:pPr>
        <w:pStyle w:val="6"/>
        <w:ind w:left="119"/>
      </w:pPr>
      <w:r>
        <w:t>#</w:t>
      </w:r>
      <w:r>
        <w:rPr>
          <w:spacing w:val="-1"/>
        </w:rPr>
        <w:t xml:space="preserve"> </w:t>
      </w:r>
      <w:r>
        <w:t>Encoding the</w:t>
      </w:r>
      <w:r>
        <w:rPr>
          <w:spacing w:val="-2"/>
        </w:rPr>
        <w:t xml:space="preserve"> </w:t>
      </w:r>
      <w:r>
        <w:t xml:space="preserve">Dependent </w:t>
      </w:r>
      <w:r>
        <w:rPr>
          <w:spacing w:val="-2"/>
        </w:rPr>
        <w:t>Variable</w:t>
      </w:r>
    </w:p>
    <w:p w14:paraId="571C6627">
      <w:pPr>
        <w:pStyle w:val="6"/>
        <w:spacing w:before="275"/>
      </w:pPr>
    </w:p>
    <w:p w14:paraId="5F41B8E3">
      <w:pPr>
        <w:spacing w:before="0"/>
        <w:ind w:left="119" w:right="5407" w:firstLine="0"/>
        <w:jc w:val="left"/>
        <w:rPr>
          <w:sz w:val="22"/>
        </w:rPr>
      </w:pPr>
      <w:r>
        <w:rPr>
          <w:sz w:val="22"/>
        </w:rPr>
        <w:t>from</w:t>
      </w:r>
      <w:r>
        <w:rPr>
          <w:spacing w:val="-9"/>
          <w:sz w:val="22"/>
        </w:rPr>
        <w:t xml:space="preserve"> </w:t>
      </w:r>
      <w:r>
        <w:rPr>
          <w:sz w:val="22"/>
        </w:rPr>
        <w:t>sklearn.preprocessing</w:t>
      </w:r>
      <w:r>
        <w:rPr>
          <w:spacing w:val="-12"/>
          <w:sz w:val="22"/>
        </w:rPr>
        <w:t xml:space="preserve"> </w:t>
      </w:r>
      <w:r>
        <w:rPr>
          <w:sz w:val="22"/>
        </w:rPr>
        <w:t>import</w:t>
      </w:r>
      <w:r>
        <w:rPr>
          <w:spacing w:val="-9"/>
          <w:sz w:val="22"/>
        </w:rPr>
        <w:t xml:space="preserve"> </w:t>
      </w:r>
      <w:r>
        <w:rPr>
          <w:sz w:val="22"/>
        </w:rPr>
        <w:t>LabelEncoder le = LabelEncoder()</w:t>
      </w:r>
    </w:p>
    <w:p w14:paraId="4D0740A7">
      <w:pPr>
        <w:spacing w:before="1"/>
        <w:ind w:left="119" w:right="7455" w:firstLine="0"/>
        <w:jc w:val="left"/>
        <w:rPr>
          <w:sz w:val="22"/>
        </w:rPr>
      </w:pPr>
      <w:r>
        <w:rPr>
          <w:sz w:val="22"/>
        </w:rPr>
        <w:t>y</w:t>
      </w:r>
      <w:r>
        <w:rPr>
          <w:spacing w:val="-14"/>
          <w:sz w:val="22"/>
        </w:rPr>
        <w:t xml:space="preserve"> </w:t>
      </w:r>
      <w:r>
        <w:rPr>
          <w:sz w:val="22"/>
        </w:rPr>
        <w:t>=</w:t>
      </w:r>
      <w:r>
        <w:rPr>
          <w:spacing w:val="-14"/>
          <w:sz w:val="22"/>
        </w:rPr>
        <w:t xml:space="preserve"> </w:t>
      </w:r>
      <w:r>
        <w:rPr>
          <w:sz w:val="22"/>
        </w:rPr>
        <w:t xml:space="preserve">le.fit_transform(y) </w:t>
      </w:r>
      <w:r>
        <w:rPr>
          <w:spacing w:val="-2"/>
          <w:sz w:val="22"/>
        </w:rPr>
        <w:t>print(y)</w:t>
      </w:r>
    </w:p>
    <w:p w14:paraId="345CD6BD">
      <w:pPr>
        <w:pStyle w:val="6"/>
        <w:rPr>
          <w:sz w:val="22"/>
        </w:rPr>
      </w:pPr>
    </w:p>
    <w:p w14:paraId="7416946F">
      <w:pPr>
        <w:spacing w:before="0"/>
        <w:ind w:left="119" w:right="0" w:firstLine="0"/>
        <w:jc w:val="left"/>
        <w:rPr>
          <w:sz w:val="22"/>
        </w:rPr>
      </w:pPr>
      <w:r>
        <w:rPr>
          <w:sz w:val="22"/>
        </w:rPr>
        <w:t>[0 1 0 0</w:t>
      </w:r>
      <w:r>
        <w:rPr>
          <w:spacing w:val="-3"/>
          <w:sz w:val="22"/>
        </w:rPr>
        <w:t xml:space="preserve"> </w:t>
      </w:r>
      <w:r>
        <w:rPr>
          <w:sz w:val="22"/>
        </w:rPr>
        <w:t>1 1 0 1</w:t>
      </w:r>
      <w:r>
        <w:rPr>
          <w:spacing w:val="-3"/>
          <w:sz w:val="22"/>
        </w:rPr>
        <w:t xml:space="preserve"> </w:t>
      </w:r>
      <w:r>
        <w:rPr>
          <w:sz w:val="22"/>
        </w:rPr>
        <w:t xml:space="preserve">0 </w:t>
      </w:r>
      <w:r>
        <w:rPr>
          <w:spacing w:val="-5"/>
          <w:sz w:val="22"/>
        </w:rPr>
        <w:t>1]</w:t>
      </w:r>
    </w:p>
    <w:p w14:paraId="77C38CD6">
      <w:pPr>
        <w:pStyle w:val="6"/>
        <w:rPr>
          <w:sz w:val="22"/>
        </w:rPr>
      </w:pPr>
    </w:p>
    <w:p w14:paraId="4744AA1B">
      <w:pPr>
        <w:pStyle w:val="6"/>
        <w:rPr>
          <w:sz w:val="22"/>
        </w:rPr>
      </w:pPr>
    </w:p>
    <w:p w14:paraId="6C2FB1DA">
      <w:pPr>
        <w:pStyle w:val="6"/>
        <w:ind w:left="119"/>
      </w:pPr>
      <w:r>
        <w:t>#</w:t>
      </w:r>
      <w:r>
        <w:rPr>
          <w:spacing w:val="-1"/>
        </w:rPr>
        <w:t xml:space="preserve"> </w:t>
      </w:r>
      <w:r>
        <w:t>Splitting</w:t>
      </w:r>
      <w:r>
        <w:rPr>
          <w:spacing w:val="-2"/>
        </w:rPr>
        <w:t xml:space="preserve"> </w:t>
      </w:r>
      <w:r>
        <w:t>the</w:t>
      </w:r>
      <w:r>
        <w:rPr>
          <w:spacing w:val="-1"/>
        </w:rPr>
        <w:t xml:space="preserve"> </w:t>
      </w:r>
      <w:r>
        <w:t>dataset into</w:t>
      </w:r>
      <w:r>
        <w:rPr>
          <w:spacing w:val="-1"/>
        </w:rPr>
        <w:t xml:space="preserve"> </w:t>
      </w:r>
      <w:r>
        <w:t>the</w:t>
      </w:r>
      <w:r>
        <w:rPr>
          <w:spacing w:val="-1"/>
        </w:rPr>
        <w:t xml:space="preserve"> </w:t>
      </w:r>
      <w:r>
        <w:t>Training</w:t>
      </w:r>
      <w:r>
        <w:rPr>
          <w:spacing w:val="-1"/>
        </w:rPr>
        <w:t xml:space="preserve"> </w:t>
      </w:r>
      <w:r>
        <w:t>set and</w:t>
      </w:r>
      <w:r>
        <w:rPr>
          <w:spacing w:val="-1"/>
        </w:rPr>
        <w:t xml:space="preserve"> </w:t>
      </w:r>
      <w:r>
        <w:t xml:space="preserve">Test </w:t>
      </w:r>
      <w:r>
        <w:rPr>
          <w:spacing w:val="-5"/>
        </w:rPr>
        <w:t>set</w:t>
      </w:r>
    </w:p>
    <w:p w14:paraId="6454E9CD">
      <w:pPr>
        <w:pStyle w:val="6"/>
        <w:spacing w:before="275"/>
      </w:pPr>
    </w:p>
    <w:p w14:paraId="3CFA913C">
      <w:pPr>
        <w:spacing w:before="0" w:line="252" w:lineRule="exact"/>
        <w:ind w:left="119" w:right="0" w:firstLine="0"/>
        <w:jc w:val="left"/>
        <w:rPr>
          <w:sz w:val="22"/>
        </w:rPr>
      </w:pPr>
      <w:r>
        <w:rPr>
          <w:sz w:val="22"/>
        </w:rPr>
        <w:t>from</w:t>
      </w:r>
      <w:r>
        <w:rPr>
          <w:spacing w:val="-8"/>
          <w:sz w:val="22"/>
        </w:rPr>
        <w:t xml:space="preserve"> </w:t>
      </w:r>
      <w:r>
        <w:rPr>
          <w:sz w:val="22"/>
        </w:rPr>
        <w:t>sklearn.model_selection</w:t>
      </w:r>
      <w:r>
        <w:rPr>
          <w:spacing w:val="-8"/>
          <w:sz w:val="22"/>
        </w:rPr>
        <w:t xml:space="preserve"> </w:t>
      </w:r>
      <w:r>
        <w:rPr>
          <w:sz w:val="22"/>
        </w:rPr>
        <w:t>import</w:t>
      </w:r>
      <w:r>
        <w:rPr>
          <w:spacing w:val="-9"/>
          <w:sz w:val="22"/>
        </w:rPr>
        <w:t xml:space="preserve"> </w:t>
      </w:r>
      <w:r>
        <w:rPr>
          <w:spacing w:val="-2"/>
          <w:sz w:val="22"/>
        </w:rPr>
        <w:t>train_test_split</w:t>
      </w:r>
    </w:p>
    <w:p w14:paraId="626136FA">
      <w:pPr>
        <w:spacing w:before="0" w:line="480" w:lineRule="auto"/>
        <w:ind w:left="119" w:right="931" w:firstLine="0"/>
        <w:jc w:val="left"/>
        <w:rPr>
          <w:sz w:val="22"/>
        </w:rPr>
      </w:pPr>
      <w:r>
        <w:rPr>
          <w:sz w:val="22"/>
        </w:rPr>
        <w:t>X_train,</w:t>
      </w:r>
      <w:r>
        <w:rPr>
          <w:spacing w:val="-2"/>
          <w:sz w:val="22"/>
        </w:rPr>
        <w:t xml:space="preserve"> </w:t>
      </w:r>
      <w:r>
        <w:rPr>
          <w:sz w:val="22"/>
        </w:rPr>
        <w:t>X_test,</w:t>
      </w:r>
      <w:r>
        <w:rPr>
          <w:spacing w:val="-2"/>
          <w:sz w:val="22"/>
        </w:rPr>
        <w:t xml:space="preserve"> </w:t>
      </w:r>
      <w:r>
        <w:rPr>
          <w:sz w:val="22"/>
        </w:rPr>
        <w:t>y_train,</w:t>
      </w:r>
      <w:r>
        <w:rPr>
          <w:spacing w:val="-5"/>
          <w:sz w:val="22"/>
        </w:rPr>
        <w:t xml:space="preserve"> </w:t>
      </w:r>
      <w:r>
        <w:rPr>
          <w:sz w:val="22"/>
        </w:rPr>
        <w:t>y_test</w:t>
      </w:r>
      <w:r>
        <w:rPr>
          <w:spacing w:val="-1"/>
          <w:sz w:val="22"/>
        </w:rPr>
        <w:t xml:space="preserve"> </w:t>
      </w:r>
      <w:r>
        <w:rPr>
          <w:sz w:val="22"/>
        </w:rPr>
        <w:t>=</w:t>
      </w:r>
      <w:r>
        <w:rPr>
          <w:spacing w:val="-4"/>
          <w:sz w:val="22"/>
        </w:rPr>
        <w:t xml:space="preserve"> </w:t>
      </w:r>
      <w:r>
        <w:rPr>
          <w:sz w:val="22"/>
        </w:rPr>
        <w:t>train_test_split(X,</w:t>
      </w:r>
      <w:r>
        <w:rPr>
          <w:spacing w:val="-2"/>
          <w:sz w:val="22"/>
        </w:rPr>
        <w:t xml:space="preserve"> </w:t>
      </w:r>
      <w:r>
        <w:rPr>
          <w:sz w:val="22"/>
        </w:rPr>
        <w:t>y,</w:t>
      </w:r>
      <w:r>
        <w:rPr>
          <w:spacing w:val="-5"/>
          <w:sz w:val="22"/>
        </w:rPr>
        <w:t xml:space="preserve"> </w:t>
      </w:r>
      <w:r>
        <w:rPr>
          <w:sz w:val="22"/>
        </w:rPr>
        <w:t>test_size</w:t>
      </w:r>
      <w:r>
        <w:rPr>
          <w:spacing w:val="-4"/>
          <w:sz w:val="22"/>
        </w:rPr>
        <w:t xml:space="preserve"> </w:t>
      </w:r>
      <w:r>
        <w:rPr>
          <w:sz w:val="22"/>
        </w:rPr>
        <w:t>=</w:t>
      </w:r>
      <w:r>
        <w:rPr>
          <w:spacing w:val="-2"/>
          <w:sz w:val="22"/>
        </w:rPr>
        <w:t xml:space="preserve"> </w:t>
      </w:r>
      <w:r>
        <w:rPr>
          <w:sz w:val="22"/>
        </w:rPr>
        <w:t>0.2,</w:t>
      </w:r>
      <w:r>
        <w:rPr>
          <w:spacing w:val="-4"/>
          <w:sz w:val="22"/>
        </w:rPr>
        <w:t xml:space="preserve"> </w:t>
      </w:r>
      <w:r>
        <w:rPr>
          <w:sz w:val="22"/>
        </w:rPr>
        <w:t>random_state</w:t>
      </w:r>
      <w:r>
        <w:rPr>
          <w:spacing w:val="-2"/>
          <w:sz w:val="22"/>
        </w:rPr>
        <w:t xml:space="preserve"> </w:t>
      </w:r>
      <w:r>
        <w:rPr>
          <w:sz w:val="22"/>
        </w:rPr>
        <w:t>=</w:t>
      </w:r>
      <w:r>
        <w:rPr>
          <w:spacing w:val="-2"/>
          <w:sz w:val="22"/>
        </w:rPr>
        <w:t xml:space="preserve"> </w:t>
      </w:r>
      <w:r>
        <w:rPr>
          <w:sz w:val="22"/>
        </w:rPr>
        <w:t xml:space="preserve">1) </w:t>
      </w:r>
      <w:r>
        <w:rPr>
          <w:spacing w:val="-2"/>
          <w:sz w:val="22"/>
        </w:rPr>
        <w:t>print(X_train)</w:t>
      </w:r>
    </w:p>
    <w:p w14:paraId="3A5F71FB">
      <w:pPr>
        <w:spacing w:before="1" w:line="252" w:lineRule="exact"/>
        <w:ind w:left="119" w:right="0" w:firstLine="0"/>
        <w:jc w:val="left"/>
        <w:rPr>
          <w:sz w:val="22"/>
        </w:rPr>
      </w:pPr>
      <w:r>
        <w:rPr>
          <w:sz w:val="22"/>
        </w:rPr>
        <w:t>[[0.0</w:t>
      </w:r>
      <w:r>
        <w:rPr>
          <w:spacing w:val="-5"/>
          <w:sz w:val="22"/>
        </w:rPr>
        <w:t xml:space="preserve"> </w:t>
      </w:r>
      <w:r>
        <w:rPr>
          <w:sz w:val="22"/>
        </w:rPr>
        <w:t>0.0</w:t>
      </w:r>
      <w:r>
        <w:rPr>
          <w:spacing w:val="-1"/>
          <w:sz w:val="22"/>
        </w:rPr>
        <w:t xml:space="preserve"> </w:t>
      </w:r>
      <w:r>
        <w:rPr>
          <w:sz w:val="22"/>
        </w:rPr>
        <w:t>1.0</w:t>
      </w:r>
      <w:r>
        <w:rPr>
          <w:spacing w:val="-5"/>
          <w:sz w:val="22"/>
        </w:rPr>
        <w:t xml:space="preserve"> </w:t>
      </w:r>
      <w:r>
        <w:rPr>
          <w:sz w:val="22"/>
        </w:rPr>
        <w:t>38.77777777777778</w:t>
      </w:r>
      <w:r>
        <w:rPr>
          <w:spacing w:val="-1"/>
          <w:sz w:val="22"/>
        </w:rPr>
        <w:t xml:space="preserve"> </w:t>
      </w:r>
      <w:r>
        <w:rPr>
          <w:spacing w:val="-2"/>
          <w:sz w:val="22"/>
        </w:rPr>
        <w:t>52000.0]</w:t>
      </w:r>
    </w:p>
    <w:p w14:paraId="1FAA6EB6">
      <w:pPr>
        <w:spacing w:before="0" w:line="252" w:lineRule="exact"/>
        <w:ind w:left="119" w:right="0" w:firstLine="0"/>
        <w:jc w:val="left"/>
        <w:rPr>
          <w:sz w:val="22"/>
        </w:rPr>
      </w:pPr>
      <w:r>
        <w:rPr>
          <w:sz w:val="22"/>
        </w:rPr>
        <w:t>[0.0</w:t>
      </w:r>
      <w:r>
        <w:rPr>
          <w:spacing w:val="-3"/>
          <w:sz w:val="22"/>
        </w:rPr>
        <w:t xml:space="preserve"> </w:t>
      </w:r>
      <w:r>
        <w:rPr>
          <w:sz w:val="22"/>
        </w:rPr>
        <w:t>1.0</w:t>
      </w:r>
      <w:r>
        <w:rPr>
          <w:spacing w:val="-4"/>
          <w:sz w:val="22"/>
        </w:rPr>
        <w:t xml:space="preserve"> </w:t>
      </w:r>
      <w:r>
        <w:rPr>
          <w:sz w:val="22"/>
        </w:rPr>
        <w:t>0.0</w:t>
      </w:r>
      <w:r>
        <w:rPr>
          <w:spacing w:val="-1"/>
          <w:sz w:val="22"/>
        </w:rPr>
        <w:t xml:space="preserve"> </w:t>
      </w:r>
      <w:r>
        <w:rPr>
          <w:sz w:val="22"/>
        </w:rPr>
        <w:t xml:space="preserve">40.0 </w:t>
      </w:r>
      <w:r>
        <w:rPr>
          <w:spacing w:val="-2"/>
          <w:sz w:val="22"/>
        </w:rPr>
        <w:t>63777.77777777778]</w:t>
      </w:r>
    </w:p>
    <w:p w14:paraId="501D2727">
      <w:pPr>
        <w:spacing w:before="2" w:line="252" w:lineRule="exact"/>
        <w:ind w:left="174" w:right="0" w:firstLine="0"/>
        <w:jc w:val="left"/>
        <w:rPr>
          <w:sz w:val="22"/>
        </w:rPr>
      </w:pPr>
      <w:r>
        <w:rPr>
          <w:sz w:val="22"/>
        </w:rPr>
        <w:t>[1.0</w:t>
      </w:r>
      <w:r>
        <w:rPr>
          <w:spacing w:val="-3"/>
          <w:sz w:val="22"/>
        </w:rPr>
        <w:t xml:space="preserve"> </w:t>
      </w:r>
      <w:r>
        <w:rPr>
          <w:sz w:val="22"/>
        </w:rPr>
        <w:t>0.0</w:t>
      </w:r>
      <w:r>
        <w:rPr>
          <w:spacing w:val="-4"/>
          <w:sz w:val="22"/>
        </w:rPr>
        <w:t xml:space="preserve"> </w:t>
      </w:r>
      <w:r>
        <w:rPr>
          <w:sz w:val="22"/>
        </w:rPr>
        <w:t>0.0</w:t>
      </w:r>
      <w:r>
        <w:rPr>
          <w:spacing w:val="-1"/>
          <w:sz w:val="22"/>
        </w:rPr>
        <w:t xml:space="preserve"> </w:t>
      </w:r>
      <w:r>
        <w:rPr>
          <w:sz w:val="22"/>
        </w:rPr>
        <w:t xml:space="preserve">44.0 </w:t>
      </w:r>
      <w:r>
        <w:rPr>
          <w:spacing w:val="-2"/>
          <w:sz w:val="22"/>
        </w:rPr>
        <w:t>72000.0]</w:t>
      </w:r>
    </w:p>
    <w:p w14:paraId="35604128">
      <w:pPr>
        <w:spacing w:before="0" w:line="252" w:lineRule="exact"/>
        <w:ind w:left="119" w:right="0" w:firstLine="0"/>
        <w:jc w:val="left"/>
        <w:rPr>
          <w:sz w:val="22"/>
        </w:rPr>
      </w:pPr>
      <w:r>
        <w:rPr>
          <w:sz w:val="22"/>
        </w:rPr>
        <w:t>[0.0</w:t>
      </w:r>
      <w:r>
        <w:rPr>
          <w:spacing w:val="-3"/>
          <w:sz w:val="22"/>
        </w:rPr>
        <w:t xml:space="preserve"> </w:t>
      </w:r>
      <w:r>
        <w:rPr>
          <w:sz w:val="22"/>
        </w:rPr>
        <w:t>0.0</w:t>
      </w:r>
      <w:r>
        <w:rPr>
          <w:spacing w:val="-4"/>
          <w:sz w:val="22"/>
        </w:rPr>
        <w:t xml:space="preserve"> </w:t>
      </w:r>
      <w:r>
        <w:rPr>
          <w:sz w:val="22"/>
        </w:rPr>
        <w:t>1.0</w:t>
      </w:r>
      <w:r>
        <w:rPr>
          <w:spacing w:val="-1"/>
          <w:sz w:val="22"/>
        </w:rPr>
        <w:t xml:space="preserve"> </w:t>
      </w:r>
      <w:r>
        <w:rPr>
          <w:sz w:val="22"/>
        </w:rPr>
        <w:t xml:space="preserve">38.0 </w:t>
      </w:r>
      <w:r>
        <w:rPr>
          <w:spacing w:val="-2"/>
          <w:sz w:val="22"/>
        </w:rPr>
        <w:t>61000.0]</w:t>
      </w:r>
    </w:p>
    <w:p w14:paraId="332E7B49">
      <w:pPr>
        <w:spacing w:before="1" w:line="252" w:lineRule="exact"/>
        <w:ind w:left="119" w:right="0" w:firstLine="0"/>
        <w:jc w:val="left"/>
        <w:rPr>
          <w:sz w:val="22"/>
        </w:rPr>
      </w:pPr>
      <w:r>
        <w:rPr>
          <w:sz w:val="22"/>
        </w:rPr>
        <w:t>[0.0</w:t>
      </w:r>
      <w:r>
        <w:rPr>
          <w:spacing w:val="-3"/>
          <w:sz w:val="22"/>
        </w:rPr>
        <w:t xml:space="preserve"> </w:t>
      </w:r>
      <w:r>
        <w:rPr>
          <w:sz w:val="22"/>
        </w:rPr>
        <w:t>0.0</w:t>
      </w:r>
      <w:r>
        <w:rPr>
          <w:spacing w:val="-4"/>
          <w:sz w:val="22"/>
        </w:rPr>
        <w:t xml:space="preserve"> </w:t>
      </w:r>
      <w:r>
        <w:rPr>
          <w:sz w:val="22"/>
        </w:rPr>
        <w:t>1.0</w:t>
      </w:r>
      <w:r>
        <w:rPr>
          <w:spacing w:val="-1"/>
          <w:sz w:val="22"/>
        </w:rPr>
        <w:t xml:space="preserve"> </w:t>
      </w:r>
      <w:r>
        <w:rPr>
          <w:sz w:val="22"/>
        </w:rPr>
        <w:t xml:space="preserve">27.0 </w:t>
      </w:r>
      <w:r>
        <w:rPr>
          <w:spacing w:val="-2"/>
          <w:sz w:val="22"/>
        </w:rPr>
        <w:t>48000.0]</w:t>
      </w:r>
    </w:p>
    <w:p w14:paraId="44F98AF9">
      <w:pPr>
        <w:spacing w:before="0" w:line="252" w:lineRule="exact"/>
        <w:ind w:left="119" w:right="0" w:firstLine="0"/>
        <w:jc w:val="left"/>
        <w:rPr>
          <w:sz w:val="22"/>
        </w:rPr>
      </w:pPr>
      <w:r>
        <w:rPr>
          <w:sz w:val="22"/>
        </w:rPr>
        <w:t>[1.0</w:t>
      </w:r>
      <w:r>
        <w:rPr>
          <w:spacing w:val="-3"/>
          <w:sz w:val="22"/>
        </w:rPr>
        <w:t xml:space="preserve"> </w:t>
      </w:r>
      <w:r>
        <w:rPr>
          <w:sz w:val="22"/>
        </w:rPr>
        <w:t>0.0</w:t>
      </w:r>
      <w:r>
        <w:rPr>
          <w:spacing w:val="-4"/>
          <w:sz w:val="22"/>
        </w:rPr>
        <w:t xml:space="preserve"> </w:t>
      </w:r>
      <w:r>
        <w:rPr>
          <w:sz w:val="22"/>
        </w:rPr>
        <w:t>0.0</w:t>
      </w:r>
      <w:r>
        <w:rPr>
          <w:spacing w:val="-1"/>
          <w:sz w:val="22"/>
        </w:rPr>
        <w:t xml:space="preserve"> </w:t>
      </w:r>
      <w:r>
        <w:rPr>
          <w:sz w:val="22"/>
        </w:rPr>
        <w:t xml:space="preserve">48.0 </w:t>
      </w:r>
      <w:r>
        <w:rPr>
          <w:spacing w:val="-2"/>
          <w:sz w:val="22"/>
        </w:rPr>
        <w:t>79000.0]</w:t>
      </w:r>
    </w:p>
    <w:p w14:paraId="5B9C8BE3">
      <w:pPr>
        <w:spacing w:before="0" w:line="252" w:lineRule="exact"/>
        <w:ind w:left="174" w:right="0" w:firstLine="0"/>
        <w:jc w:val="left"/>
        <w:rPr>
          <w:sz w:val="22"/>
        </w:rPr>
      </w:pPr>
      <w:r>
        <w:rPr>
          <w:sz w:val="22"/>
        </w:rPr>
        <w:t>[0.0</w:t>
      </w:r>
      <w:r>
        <w:rPr>
          <w:spacing w:val="-3"/>
          <w:sz w:val="22"/>
        </w:rPr>
        <w:t xml:space="preserve"> </w:t>
      </w:r>
      <w:r>
        <w:rPr>
          <w:sz w:val="22"/>
        </w:rPr>
        <w:t>1.0</w:t>
      </w:r>
      <w:r>
        <w:rPr>
          <w:spacing w:val="-4"/>
          <w:sz w:val="22"/>
        </w:rPr>
        <w:t xml:space="preserve"> </w:t>
      </w:r>
      <w:r>
        <w:rPr>
          <w:sz w:val="22"/>
        </w:rPr>
        <w:t>0.0</w:t>
      </w:r>
      <w:r>
        <w:rPr>
          <w:spacing w:val="-1"/>
          <w:sz w:val="22"/>
        </w:rPr>
        <w:t xml:space="preserve"> </w:t>
      </w:r>
      <w:r>
        <w:rPr>
          <w:sz w:val="22"/>
        </w:rPr>
        <w:t xml:space="preserve">50.0 </w:t>
      </w:r>
      <w:r>
        <w:rPr>
          <w:spacing w:val="-2"/>
          <w:sz w:val="22"/>
        </w:rPr>
        <w:t>83000.0]</w:t>
      </w:r>
    </w:p>
    <w:p w14:paraId="1A956003">
      <w:pPr>
        <w:spacing w:before="2"/>
        <w:ind w:left="119" w:right="0" w:firstLine="0"/>
        <w:jc w:val="left"/>
        <w:rPr>
          <w:sz w:val="22"/>
        </w:rPr>
      </w:pPr>
      <w:r>
        <w:rPr>
          <w:sz w:val="22"/>
        </w:rPr>
        <w:t>[1.0</w:t>
      </w:r>
      <w:r>
        <w:rPr>
          <w:spacing w:val="-1"/>
          <w:sz w:val="22"/>
        </w:rPr>
        <w:t xml:space="preserve"> </w:t>
      </w:r>
      <w:r>
        <w:rPr>
          <w:sz w:val="22"/>
        </w:rPr>
        <w:t>0.0</w:t>
      </w:r>
      <w:r>
        <w:rPr>
          <w:spacing w:val="-4"/>
          <w:sz w:val="22"/>
        </w:rPr>
        <w:t xml:space="preserve"> </w:t>
      </w:r>
      <w:r>
        <w:rPr>
          <w:sz w:val="22"/>
        </w:rPr>
        <w:t>0.0</w:t>
      </w:r>
      <w:r>
        <w:rPr>
          <w:spacing w:val="-1"/>
          <w:sz w:val="22"/>
        </w:rPr>
        <w:t xml:space="preserve"> </w:t>
      </w:r>
      <w:r>
        <w:rPr>
          <w:sz w:val="22"/>
        </w:rPr>
        <w:t xml:space="preserve">35.0 </w:t>
      </w:r>
      <w:r>
        <w:rPr>
          <w:spacing w:val="-2"/>
          <w:sz w:val="22"/>
        </w:rPr>
        <w:t>58000.0]]</w:t>
      </w:r>
    </w:p>
    <w:p w14:paraId="2C64943F">
      <w:pPr>
        <w:spacing w:after="0"/>
        <w:jc w:val="left"/>
        <w:rPr>
          <w:sz w:val="22"/>
        </w:rPr>
        <w:sectPr>
          <w:pgSz w:w="11940" w:h="16860"/>
          <w:pgMar w:top="1460" w:right="1180" w:bottom="1740" w:left="800" w:header="746" w:footer="1550" w:gutter="0"/>
          <w:cols w:space="720" w:num="1"/>
        </w:sectPr>
      </w:pPr>
    </w:p>
    <w:p w14:paraId="60D4EC9C">
      <w:pPr>
        <w:spacing w:before="81"/>
        <w:ind w:left="119" w:right="0" w:firstLine="0"/>
        <w:jc w:val="left"/>
        <w:rPr>
          <w:sz w:val="22"/>
        </w:rPr>
      </w:pPr>
      <w:r>
        <w:rPr>
          <w:spacing w:val="-2"/>
          <w:sz w:val="22"/>
        </w:rPr>
        <w:t>print(X_test)</w:t>
      </w:r>
    </w:p>
    <w:p w14:paraId="4A674FAB">
      <w:pPr>
        <w:pStyle w:val="6"/>
        <w:rPr>
          <w:sz w:val="22"/>
        </w:rPr>
      </w:pPr>
    </w:p>
    <w:p w14:paraId="51D6D1BC">
      <w:pPr>
        <w:spacing w:before="1" w:line="252" w:lineRule="exact"/>
        <w:ind w:left="119" w:right="0" w:firstLine="0"/>
        <w:jc w:val="left"/>
        <w:rPr>
          <w:sz w:val="22"/>
        </w:rPr>
      </w:pPr>
      <w:r>
        <w:rPr>
          <w:sz w:val="22"/>
        </w:rPr>
        <w:t>[[0.0</w:t>
      </w:r>
      <w:r>
        <w:rPr>
          <w:spacing w:val="-3"/>
          <w:sz w:val="22"/>
        </w:rPr>
        <w:t xml:space="preserve"> </w:t>
      </w:r>
      <w:r>
        <w:rPr>
          <w:sz w:val="22"/>
        </w:rPr>
        <w:t>1.0 0.0</w:t>
      </w:r>
      <w:r>
        <w:rPr>
          <w:spacing w:val="-3"/>
          <w:sz w:val="22"/>
        </w:rPr>
        <w:t xml:space="preserve"> </w:t>
      </w:r>
      <w:r>
        <w:rPr>
          <w:sz w:val="22"/>
        </w:rPr>
        <w:t xml:space="preserve">30.0 </w:t>
      </w:r>
      <w:r>
        <w:rPr>
          <w:spacing w:val="-2"/>
          <w:sz w:val="22"/>
        </w:rPr>
        <w:t>54000.0]</w:t>
      </w:r>
    </w:p>
    <w:p w14:paraId="3303B01B">
      <w:pPr>
        <w:spacing w:before="0" w:line="252" w:lineRule="exact"/>
        <w:ind w:left="119" w:right="0" w:firstLine="0"/>
        <w:jc w:val="left"/>
        <w:rPr>
          <w:sz w:val="22"/>
        </w:rPr>
      </w:pPr>
      <w:r>
        <w:rPr>
          <w:sz w:val="22"/>
        </w:rPr>
        <w:t>[1.0</w:t>
      </w:r>
      <w:r>
        <w:rPr>
          <w:spacing w:val="-1"/>
          <w:sz w:val="22"/>
        </w:rPr>
        <w:t xml:space="preserve"> </w:t>
      </w:r>
      <w:r>
        <w:rPr>
          <w:sz w:val="22"/>
        </w:rPr>
        <w:t>0.0</w:t>
      </w:r>
      <w:r>
        <w:rPr>
          <w:spacing w:val="-4"/>
          <w:sz w:val="22"/>
        </w:rPr>
        <w:t xml:space="preserve"> </w:t>
      </w:r>
      <w:r>
        <w:rPr>
          <w:sz w:val="22"/>
        </w:rPr>
        <w:t>0.0</w:t>
      </w:r>
      <w:r>
        <w:rPr>
          <w:spacing w:val="-1"/>
          <w:sz w:val="22"/>
        </w:rPr>
        <w:t xml:space="preserve"> </w:t>
      </w:r>
      <w:r>
        <w:rPr>
          <w:sz w:val="22"/>
        </w:rPr>
        <w:t xml:space="preserve">37.0 </w:t>
      </w:r>
      <w:r>
        <w:rPr>
          <w:spacing w:val="-2"/>
          <w:sz w:val="22"/>
        </w:rPr>
        <w:t>67000.0]]</w:t>
      </w:r>
    </w:p>
    <w:p w14:paraId="62287691">
      <w:pPr>
        <w:pStyle w:val="6"/>
        <w:rPr>
          <w:sz w:val="22"/>
        </w:rPr>
      </w:pPr>
    </w:p>
    <w:p w14:paraId="155581E7">
      <w:pPr>
        <w:spacing w:before="0" w:line="480" w:lineRule="auto"/>
        <w:ind w:left="119" w:right="8416" w:firstLine="0"/>
        <w:jc w:val="left"/>
        <w:rPr>
          <w:sz w:val="22"/>
        </w:rPr>
      </w:pPr>
      <w:r>
        <w:rPr>
          <w:spacing w:val="-2"/>
          <w:sz w:val="22"/>
        </w:rPr>
        <w:t>print(y_train)</w:t>
      </w:r>
      <w:r>
        <w:rPr>
          <w:spacing w:val="80"/>
          <w:sz w:val="22"/>
        </w:rPr>
        <w:t xml:space="preserve"> </w:t>
      </w:r>
      <w:r>
        <w:rPr>
          <w:sz w:val="22"/>
        </w:rPr>
        <w:t>[0</w:t>
      </w:r>
      <w:r>
        <w:rPr>
          <w:spacing w:val="-4"/>
          <w:sz w:val="22"/>
        </w:rPr>
        <w:t xml:space="preserve"> </w:t>
      </w:r>
      <w:r>
        <w:rPr>
          <w:sz w:val="22"/>
        </w:rPr>
        <w:t>1</w:t>
      </w:r>
      <w:r>
        <w:rPr>
          <w:spacing w:val="-4"/>
          <w:sz w:val="22"/>
        </w:rPr>
        <w:t xml:space="preserve"> </w:t>
      </w:r>
      <w:r>
        <w:rPr>
          <w:sz w:val="22"/>
        </w:rPr>
        <w:t>0</w:t>
      </w:r>
      <w:r>
        <w:rPr>
          <w:spacing w:val="-4"/>
          <w:sz w:val="22"/>
        </w:rPr>
        <w:t xml:space="preserve"> </w:t>
      </w:r>
      <w:r>
        <w:rPr>
          <w:sz w:val="22"/>
        </w:rPr>
        <w:t>0</w:t>
      </w:r>
      <w:r>
        <w:rPr>
          <w:spacing w:val="-7"/>
          <w:sz w:val="22"/>
        </w:rPr>
        <w:t xml:space="preserve"> </w:t>
      </w:r>
      <w:r>
        <w:rPr>
          <w:sz w:val="22"/>
        </w:rPr>
        <w:t>1</w:t>
      </w:r>
      <w:r>
        <w:rPr>
          <w:spacing w:val="-4"/>
          <w:sz w:val="22"/>
        </w:rPr>
        <w:t xml:space="preserve"> </w:t>
      </w:r>
      <w:r>
        <w:rPr>
          <w:sz w:val="22"/>
        </w:rPr>
        <w:t>1</w:t>
      </w:r>
      <w:r>
        <w:rPr>
          <w:spacing w:val="-4"/>
          <w:sz w:val="22"/>
        </w:rPr>
        <w:t xml:space="preserve"> </w:t>
      </w:r>
      <w:r>
        <w:rPr>
          <w:sz w:val="22"/>
        </w:rPr>
        <w:t>0</w:t>
      </w:r>
      <w:r>
        <w:rPr>
          <w:spacing w:val="-4"/>
          <w:sz w:val="22"/>
        </w:rPr>
        <w:t xml:space="preserve"> </w:t>
      </w:r>
      <w:r>
        <w:rPr>
          <w:sz w:val="22"/>
        </w:rPr>
        <w:t>1]</w:t>
      </w:r>
    </w:p>
    <w:p w14:paraId="66C00F73">
      <w:pPr>
        <w:spacing w:before="1" w:line="477" w:lineRule="auto"/>
        <w:ind w:left="119" w:right="8616" w:firstLine="0"/>
        <w:jc w:val="left"/>
        <w:rPr>
          <w:sz w:val="22"/>
        </w:rPr>
      </w:pPr>
      <w:r>
        <w:rPr>
          <w:spacing w:val="-2"/>
          <w:sz w:val="22"/>
        </w:rPr>
        <w:t xml:space="preserve">print(y_test) </w:t>
      </w:r>
      <w:r>
        <w:rPr>
          <w:sz w:val="22"/>
        </w:rPr>
        <w:t>[0 1]</w:t>
      </w:r>
    </w:p>
    <w:p w14:paraId="17DECA7D">
      <w:pPr>
        <w:pStyle w:val="6"/>
        <w:spacing w:before="6"/>
        <w:rPr>
          <w:sz w:val="22"/>
        </w:rPr>
      </w:pPr>
    </w:p>
    <w:p w14:paraId="4A84CA81">
      <w:pPr>
        <w:pStyle w:val="6"/>
        <w:ind w:left="119"/>
      </w:pPr>
      <w:r>
        <w:t>#</w:t>
      </w:r>
      <w:r>
        <w:rPr>
          <w:spacing w:val="-2"/>
        </w:rPr>
        <w:t xml:space="preserve"> </w:t>
      </w:r>
      <w:r>
        <w:t>Feature</w:t>
      </w:r>
      <w:r>
        <w:rPr>
          <w:spacing w:val="-2"/>
        </w:rPr>
        <w:t xml:space="preserve"> Scaling</w:t>
      </w:r>
    </w:p>
    <w:p w14:paraId="7850FAFF">
      <w:pPr>
        <w:spacing w:before="275"/>
        <w:ind w:left="119" w:right="5357" w:firstLine="0"/>
        <w:jc w:val="left"/>
        <w:rPr>
          <w:sz w:val="22"/>
        </w:rPr>
      </w:pPr>
      <w:r>
        <w:rPr>
          <w:sz w:val="22"/>
        </w:rPr>
        <w:t>from</w:t>
      </w:r>
      <w:r>
        <w:rPr>
          <w:spacing w:val="-9"/>
          <w:sz w:val="22"/>
        </w:rPr>
        <w:t xml:space="preserve"> </w:t>
      </w:r>
      <w:r>
        <w:rPr>
          <w:sz w:val="22"/>
        </w:rPr>
        <w:t>sklearn.preprocessing</w:t>
      </w:r>
      <w:r>
        <w:rPr>
          <w:spacing w:val="-12"/>
          <w:sz w:val="22"/>
        </w:rPr>
        <w:t xml:space="preserve"> </w:t>
      </w:r>
      <w:r>
        <w:rPr>
          <w:sz w:val="22"/>
        </w:rPr>
        <w:t>import</w:t>
      </w:r>
      <w:r>
        <w:rPr>
          <w:spacing w:val="-9"/>
          <w:sz w:val="22"/>
        </w:rPr>
        <w:t xml:space="preserve"> </w:t>
      </w:r>
      <w:r>
        <w:rPr>
          <w:sz w:val="22"/>
        </w:rPr>
        <w:t>StandardScaler sc = StandardScaler()</w:t>
      </w:r>
    </w:p>
    <w:p w14:paraId="6DEF66EB">
      <w:pPr>
        <w:spacing w:before="1" w:line="252" w:lineRule="exact"/>
        <w:ind w:left="119" w:right="0" w:firstLine="0"/>
        <w:jc w:val="left"/>
        <w:rPr>
          <w:sz w:val="22"/>
        </w:rPr>
      </w:pPr>
      <w:r>
        <w:rPr>
          <w:sz w:val="22"/>
        </w:rPr>
        <w:t>X_train[:,</w:t>
      </w:r>
      <w:r>
        <w:rPr>
          <w:spacing w:val="-8"/>
          <w:sz w:val="22"/>
        </w:rPr>
        <w:t xml:space="preserve"> </w:t>
      </w:r>
      <w:r>
        <w:rPr>
          <w:sz w:val="22"/>
        </w:rPr>
        <w:t>3:]</w:t>
      </w:r>
      <w:r>
        <w:rPr>
          <w:spacing w:val="-9"/>
          <w:sz w:val="22"/>
        </w:rPr>
        <w:t xml:space="preserve"> </w:t>
      </w:r>
      <w:r>
        <w:rPr>
          <w:sz w:val="22"/>
        </w:rPr>
        <w:t>=</w:t>
      </w:r>
      <w:r>
        <w:rPr>
          <w:spacing w:val="-8"/>
          <w:sz w:val="22"/>
        </w:rPr>
        <w:t xml:space="preserve"> </w:t>
      </w:r>
      <w:r>
        <w:rPr>
          <w:sz w:val="22"/>
        </w:rPr>
        <w:t>sc.fit_transform(X_train[:,</w:t>
      </w:r>
      <w:r>
        <w:rPr>
          <w:spacing w:val="-7"/>
          <w:sz w:val="22"/>
        </w:rPr>
        <w:t xml:space="preserve"> </w:t>
      </w:r>
      <w:r>
        <w:rPr>
          <w:spacing w:val="-4"/>
          <w:sz w:val="22"/>
        </w:rPr>
        <w:t>3:])</w:t>
      </w:r>
    </w:p>
    <w:p w14:paraId="6BD6351C">
      <w:pPr>
        <w:spacing w:before="0" w:line="480" w:lineRule="auto"/>
        <w:ind w:left="119" w:right="5849" w:firstLine="0"/>
        <w:jc w:val="left"/>
        <w:rPr>
          <w:sz w:val="22"/>
        </w:rPr>
      </w:pPr>
      <w:r>
        <w:rPr>
          <w:sz w:val="22"/>
        </w:rPr>
        <w:t>X_test[:,</w:t>
      </w:r>
      <w:r>
        <w:rPr>
          <w:spacing w:val="-7"/>
          <w:sz w:val="22"/>
        </w:rPr>
        <w:t xml:space="preserve"> </w:t>
      </w:r>
      <w:r>
        <w:rPr>
          <w:sz w:val="22"/>
        </w:rPr>
        <w:t>3:]</w:t>
      </w:r>
      <w:r>
        <w:rPr>
          <w:spacing w:val="-7"/>
          <w:sz w:val="22"/>
        </w:rPr>
        <w:t xml:space="preserve"> </w:t>
      </w:r>
      <w:r>
        <w:rPr>
          <w:sz w:val="22"/>
        </w:rPr>
        <w:t>=</w:t>
      </w:r>
      <w:r>
        <w:rPr>
          <w:spacing w:val="-9"/>
          <w:sz w:val="22"/>
        </w:rPr>
        <w:t xml:space="preserve"> </w:t>
      </w:r>
      <w:r>
        <w:rPr>
          <w:sz w:val="22"/>
        </w:rPr>
        <w:t>sc.transform(X_test[:,</w:t>
      </w:r>
      <w:r>
        <w:rPr>
          <w:spacing w:val="-7"/>
          <w:sz w:val="22"/>
        </w:rPr>
        <w:t xml:space="preserve"> </w:t>
      </w:r>
      <w:r>
        <w:rPr>
          <w:sz w:val="22"/>
        </w:rPr>
        <w:t xml:space="preserve">3:]) </w:t>
      </w:r>
      <w:r>
        <w:rPr>
          <w:spacing w:val="-2"/>
          <w:sz w:val="22"/>
        </w:rPr>
        <w:t>print(X_train)</w:t>
      </w:r>
    </w:p>
    <w:p w14:paraId="1F179B48">
      <w:pPr>
        <w:spacing w:before="0" w:line="252" w:lineRule="exact"/>
        <w:ind w:left="119" w:right="0" w:firstLine="0"/>
        <w:jc w:val="left"/>
        <w:rPr>
          <w:sz w:val="22"/>
        </w:rPr>
      </w:pPr>
      <w:r>
        <w:rPr>
          <w:sz w:val="22"/>
        </w:rPr>
        <w:t>[[0.0</w:t>
      </w:r>
      <w:r>
        <w:rPr>
          <w:spacing w:val="-7"/>
          <w:sz w:val="22"/>
        </w:rPr>
        <w:t xml:space="preserve"> </w:t>
      </w:r>
      <w:r>
        <w:rPr>
          <w:sz w:val="22"/>
        </w:rPr>
        <w:t>0.0</w:t>
      </w:r>
      <w:r>
        <w:rPr>
          <w:spacing w:val="-3"/>
          <w:sz w:val="22"/>
        </w:rPr>
        <w:t xml:space="preserve"> </w:t>
      </w:r>
      <w:r>
        <w:rPr>
          <w:sz w:val="22"/>
        </w:rPr>
        <w:t>1.0</w:t>
      </w:r>
      <w:r>
        <w:rPr>
          <w:spacing w:val="-2"/>
          <w:sz w:val="22"/>
        </w:rPr>
        <w:t xml:space="preserve"> </w:t>
      </w:r>
      <w:r>
        <w:rPr>
          <w:sz w:val="22"/>
        </w:rPr>
        <w:t>-0.19159184384578545</w:t>
      </w:r>
      <w:r>
        <w:rPr>
          <w:spacing w:val="-3"/>
          <w:sz w:val="22"/>
        </w:rPr>
        <w:t xml:space="preserve"> </w:t>
      </w:r>
      <w:r>
        <w:rPr>
          <w:sz w:val="22"/>
        </w:rPr>
        <w:t>-</w:t>
      </w:r>
      <w:r>
        <w:rPr>
          <w:spacing w:val="-2"/>
          <w:sz w:val="22"/>
        </w:rPr>
        <w:t>1.0781259408412425]</w:t>
      </w:r>
    </w:p>
    <w:p w14:paraId="54912909">
      <w:pPr>
        <w:spacing w:before="0" w:line="252" w:lineRule="exact"/>
        <w:ind w:left="119" w:right="0" w:firstLine="0"/>
        <w:jc w:val="left"/>
        <w:rPr>
          <w:sz w:val="22"/>
        </w:rPr>
      </w:pPr>
      <w:r>
        <w:rPr>
          <w:sz w:val="22"/>
        </w:rPr>
        <w:t>[0.0</w:t>
      </w:r>
      <w:r>
        <w:rPr>
          <w:spacing w:val="-3"/>
          <w:sz w:val="22"/>
        </w:rPr>
        <w:t xml:space="preserve"> </w:t>
      </w:r>
      <w:r>
        <w:rPr>
          <w:sz w:val="22"/>
        </w:rPr>
        <w:t>1.0</w:t>
      </w:r>
      <w:r>
        <w:rPr>
          <w:spacing w:val="-5"/>
          <w:sz w:val="22"/>
        </w:rPr>
        <w:t xml:space="preserve"> </w:t>
      </w:r>
      <w:r>
        <w:rPr>
          <w:sz w:val="22"/>
        </w:rPr>
        <w:t>0.0</w:t>
      </w:r>
      <w:r>
        <w:rPr>
          <w:spacing w:val="-3"/>
          <w:sz w:val="22"/>
        </w:rPr>
        <w:t xml:space="preserve"> </w:t>
      </w:r>
      <w:r>
        <w:rPr>
          <w:sz w:val="22"/>
        </w:rPr>
        <w:t>-0.014117293757057777</w:t>
      </w:r>
      <w:r>
        <w:rPr>
          <w:spacing w:val="-2"/>
          <w:sz w:val="22"/>
        </w:rPr>
        <w:t xml:space="preserve"> </w:t>
      </w:r>
      <w:r>
        <w:rPr>
          <w:sz w:val="22"/>
        </w:rPr>
        <w:t>-</w:t>
      </w:r>
      <w:r>
        <w:rPr>
          <w:spacing w:val="-2"/>
          <w:sz w:val="22"/>
        </w:rPr>
        <w:t>0.07013167641635372]</w:t>
      </w:r>
    </w:p>
    <w:p w14:paraId="3C330AD5">
      <w:pPr>
        <w:spacing w:before="0" w:line="252" w:lineRule="exact"/>
        <w:ind w:left="119" w:right="0" w:firstLine="0"/>
        <w:jc w:val="left"/>
        <w:rPr>
          <w:sz w:val="22"/>
        </w:rPr>
      </w:pPr>
      <w:r>
        <w:rPr>
          <w:sz w:val="22"/>
        </w:rPr>
        <w:t>[1.0</w:t>
      </w:r>
      <w:r>
        <w:rPr>
          <w:spacing w:val="-5"/>
          <w:sz w:val="22"/>
        </w:rPr>
        <w:t xml:space="preserve"> </w:t>
      </w:r>
      <w:r>
        <w:rPr>
          <w:sz w:val="22"/>
        </w:rPr>
        <w:t>0.0</w:t>
      </w:r>
      <w:r>
        <w:rPr>
          <w:spacing w:val="-5"/>
          <w:sz w:val="22"/>
        </w:rPr>
        <w:t xml:space="preserve"> </w:t>
      </w:r>
      <w:r>
        <w:rPr>
          <w:sz w:val="22"/>
        </w:rPr>
        <w:t>0.0</w:t>
      </w:r>
      <w:r>
        <w:rPr>
          <w:spacing w:val="-2"/>
          <w:sz w:val="22"/>
        </w:rPr>
        <w:t xml:space="preserve"> </w:t>
      </w:r>
      <w:r>
        <w:rPr>
          <w:sz w:val="22"/>
        </w:rPr>
        <w:t>0.566708506533324</w:t>
      </w:r>
      <w:r>
        <w:rPr>
          <w:spacing w:val="-2"/>
          <w:sz w:val="22"/>
        </w:rPr>
        <w:t xml:space="preserve"> 0.633562432710455]</w:t>
      </w:r>
    </w:p>
    <w:p w14:paraId="7CB77FD6">
      <w:pPr>
        <w:spacing w:before="2" w:line="253" w:lineRule="exact"/>
        <w:ind w:left="119" w:right="0" w:firstLine="0"/>
        <w:jc w:val="left"/>
        <w:rPr>
          <w:sz w:val="22"/>
        </w:rPr>
      </w:pPr>
      <w:r>
        <w:rPr>
          <w:sz w:val="22"/>
        </w:rPr>
        <w:t>[0.0</w:t>
      </w:r>
      <w:r>
        <w:rPr>
          <w:spacing w:val="-3"/>
          <w:sz w:val="22"/>
        </w:rPr>
        <w:t xml:space="preserve"> </w:t>
      </w:r>
      <w:r>
        <w:rPr>
          <w:sz w:val="22"/>
        </w:rPr>
        <w:t>0.0</w:t>
      </w:r>
      <w:r>
        <w:rPr>
          <w:spacing w:val="-5"/>
          <w:sz w:val="22"/>
        </w:rPr>
        <w:t xml:space="preserve"> </w:t>
      </w:r>
      <w:r>
        <w:rPr>
          <w:sz w:val="22"/>
        </w:rPr>
        <w:t>1.0</w:t>
      </w:r>
      <w:r>
        <w:rPr>
          <w:spacing w:val="-3"/>
          <w:sz w:val="22"/>
        </w:rPr>
        <w:t xml:space="preserve"> </w:t>
      </w:r>
      <w:r>
        <w:rPr>
          <w:sz w:val="22"/>
        </w:rPr>
        <w:t>-0.30453019390224867</w:t>
      </w:r>
      <w:r>
        <w:rPr>
          <w:spacing w:val="-2"/>
          <w:sz w:val="22"/>
        </w:rPr>
        <w:t xml:space="preserve"> </w:t>
      </w:r>
      <w:r>
        <w:rPr>
          <w:sz w:val="22"/>
        </w:rPr>
        <w:t>-</w:t>
      </w:r>
      <w:r>
        <w:rPr>
          <w:spacing w:val="-2"/>
          <w:sz w:val="22"/>
        </w:rPr>
        <w:t>0.30786617274297867]</w:t>
      </w:r>
    </w:p>
    <w:p w14:paraId="3FCE9262">
      <w:pPr>
        <w:spacing w:before="0" w:line="253" w:lineRule="exact"/>
        <w:ind w:left="119" w:right="0" w:firstLine="0"/>
        <w:jc w:val="left"/>
        <w:rPr>
          <w:sz w:val="22"/>
        </w:rPr>
      </w:pPr>
      <w:r>
        <w:rPr>
          <w:sz w:val="22"/>
        </w:rPr>
        <w:t>[0.0</w:t>
      </w:r>
      <w:r>
        <w:rPr>
          <w:spacing w:val="-3"/>
          <w:sz w:val="22"/>
        </w:rPr>
        <w:t xml:space="preserve"> </w:t>
      </w:r>
      <w:r>
        <w:rPr>
          <w:sz w:val="22"/>
        </w:rPr>
        <w:t>0.0</w:t>
      </w:r>
      <w:r>
        <w:rPr>
          <w:spacing w:val="-5"/>
          <w:sz w:val="22"/>
        </w:rPr>
        <w:t xml:space="preserve"> </w:t>
      </w:r>
      <w:r>
        <w:rPr>
          <w:sz w:val="22"/>
        </w:rPr>
        <w:t>1.0</w:t>
      </w:r>
      <w:r>
        <w:rPr>
          <w:spacing w:val="-3"/>
          <w:sz w:val="22"/>
        </w:rPr>
        <w:t xml:space="preserve"> </w:t>
      </w:r>
      <w:r>
        <w:rPr>
          <w:sz w:val="22"/>
        </w:rPr>
        <w:t>-1.9018011447007988</w:t>
      </w:r>
      <w:r>
        <w:rPr>
          <w:spacing w:val="-2"/>
          <w:sz w:val="22"/>
        </w:rPr>
        <w:t xml:space="preserve"> </w:t>
      </w:r>
      <w:r>
        <w:rPr>
          <w:sz w:val="22"/>
        </w:rPr>
        <w:t>-</w:t>
      </w:r>
      <w:r>
        <w:rPr>
          <w:spacing w:val="-2"/>
          <w:sz w:val="22"/>
        </w:rPr>
        <w:t>1.420463615551582]</w:t>
      </w:r>
    </w:p>
    <w:p w14:paraId="17276DDC">
      <w:pPr>
        <w:spacing w:before="1" w:line="252" w:lineRule="exact"/>
        <w:ind w:left="119" w:right="0" w:firstLine="0"/>
        <w:jc w:val="left"/>
        <w:rPr>
          <w:sz w:val="22"/>
        </w:rPr>
      </w:pPr>
      <w:r>
        <w:rPr>
          <w:sz w:val="22"/>
        </w:rPr>
        <w:t>[1.0</w:t>
      </w:r>
      <w:r>
        <w:rPr>
          <w:spacing w:val="-5"/>
          <w:sz w:val="22"/>
        </w:rPr>
        <w:t xml:space="preserve"> </w:t>
      </w:r>
      <w:r>
        <w:rPr>
          <w:sz w:val="22"/>
        </w:rPr>
        <w:t>0.0</w:t>
      </w:r>
      <w:r>
        <w:rPr>
          <w:spacing w:val="-5"/>
          <w:sz w:val="22"/>
        </w:rPr>
        <w:t xml:space="preserve"> </w:t>
      </w:r>
      <w:r>
        <w:rPr>
          <w:sz w:val="22"/>
        </w:rPr>
        <w:t>0.0</w:t>
      </w:r>
      <w:r>
        <w:rPr>
          <w:spacing w:val="-2"/>
          <w:sz w:val="22"/>
        </w:rPr>
        <w:t xml:space="preserve"> </w:t>
      </w:r>
      <w:r>
        <w:rPr>
          <w:sz w:val="22"/>
        </w:rPr>
        <w:t>1.1475343068237058</w:t>
      </w:r>
      <w:r>
        <w:rPr>
          <w:spacing w:val="-2"/>
          <w:sz w:val="22"/>
        </w:rPr>
        <w:t xml:space="preserve"> 1.232653363453549]</w:t>
      </w:r>
    </w:p>
    <w:p w14:paraId="5FE9FAD3">
      <w:pPr>
        <w:spacing w:before="0" w:line="252" w:lineRule="exact"/>
        <w:ind w:left="119" w:right="0" w:firstLine="0"/>
        <w:jc w:val="left"/>
        <w:rPr>
          <w:sz w:val="22"/>
        </w:rPr>
      </w:pPr>
      <w:r>
        <w:rPr>
          <w:sz w:val="22"/>
        </w:rPr>
        <w:t>[0.0</w:t>
      </w:r>
      <w:r>
        <w:rPr>
          <w:spacing w:val="-3"/>
          <w:sz w:val="22"/>
        </w:rPr>
        <w:t xml:space="preserve"> </w:t>
      </w:r>
      <w:r>
        <w:rPr>
          <w:sz w:val="22"/>
        </w:rPr>
        <w:t>1.0</w:t>
      </w:r>
      <w:r>
        <w:rPr>
          <w:spacing w:val="-5"/>
          <w:sz w:val="22"/>
        </w:rPr>
        <w:t xml:space="preserve"> </w:t>
      </w:r>
      <w:r>
        <w:rPr>
          <w:sz w:val="22"/>
        </w:rPr>
        <w:t>0.0</w:t>
      </w:r>
      <w:r>
        <w:rPr>
          <w:spacing w:val="-2"/>
          <w:sz w:val="22"/>
        </w:rPr>
        <w:t xml:space="preserve"> </w:t>
      </w:r>
      <w:r>
        <w:rPr>
          <w:sz w:val="22"/>
        </w:rPr>
        <w:t>1.4379472069688968</w:t>
      </w:r>
      <w:r>
        <w:rPr>
          <w:spacing w:val="-2"/>
          <w:sz w:val="22"/>
        </w:rPr>
        <w:t xml:space="preserve"> 1.5749910381638885]</w:t>
      </w:r>
    </w:p>
    <w:p w14:paraId="49615FAF">
      <w:pPr>
        <w:spacing w:before="0" w:line="252" w:lineRule="exact"/>
        <w:ind w:left="119" w:right="0" w:firstLine="0"/>
        <w:jc w:val="left"/>
        <w:rPr>
          <w:sz w:val="22"/>
        </w:rPr>
      </w:pPr>
      <w:r>
        <w:rPr>
          <w:sz w:val="22"/>
        </w:rPr>
        <w:t>[1.0</w:t>
      </w:r>
      <w:r>
        <w:rPr>
          <w:spacing w:val="-3"/>
          <w:sz w:val="22"/>
        </w:rPr>
        <w:t xml:space="preserve"> </w:t>
      </w:r>
      <w:r>
        <w:rPr>
          <w:sz w:val="22"/>
        </w:rPr>
        <w:t>0.0</w:t>
      </w:r>
      <w:r>
        <w:rPr>
          <w:spacing w:val="-5"/>
          <w:sz w:val="22"/>
        </w:rPr>
        <w:t xml:space="preserve"> </w:t>
      </w:r>
      <w:r>
        <w:rPr>
          <w:sz w:val="22"/>
        </w:rPr>
        <w:t>0.0</w:t>
      </w:r>
      <w:r>
        <w:rPr>
          <w:spacing w:val="-3"/>
          <w:sz w:val="22"/>
        </w:rPr>
        <w:t xml:space="preserve"> </w:t>
      </w:r>
      <w:r>
        <w:rPr>
          <w:sz w:val="22"/>
        </w:rPr>
        <w:t>-0.7401495441200351</w:t>
      </w:r>
      <w:r>
        <w:rPr>
          <w:spacing w:val="-2"/>
          <w:sz w:val="22"/>
        </w:rPr>
        <w:t xml:space="preserve"> </w:t>
      </w:r>
      <w:r>
        <w:rPr>
          <w:sz w:val="22"/>
        </w:rPr>
        <w:t>-</w:t>
      </w:r>
      <w:r>
        <w:rPr>
          <w:spacing w:val="-2"/>
          <w:sz w:val="22"/>
        </w:rPr>
        <w:t>0.5646194287757332]]</w:t>
      </w:r>
    </w:p>
    <w:p w14:paraId="4C7BC6E5">
      <w:pPr>
        <w:pStyle w:val="6"/>
        <w:rPr>
          <w:sz w:val="22"/>
        </w:rPr>
      </w:pPr>
    </w:p>
    <w:p w14:paraId="69C00B18">
      <w:pPr>
        <w:spacing w:before="1"/>
        <w:ind w:left="119" w:right="0" w:firstLine="0"/>
        <w:jc w:val="left"/>
        <w:rPr>
          <w:sz w:val="22"/>
        </w:rPr>
      </w:pPr>
      <w:r>
        <w:rPr>
          <w:spacing w:val="-2"/>
          <w:sz w:val="22"/>
        </w:rPr>
        <w:t>print(X_test)</w:t>
      </w:r>
    </w:p>
    <w:p w14:paraId="5EF02264">
      <w:pPr>
        <w:pStyle w:val="6"/>
        <w:rPr>
          <w:sz w:val="22"/>
        </w:rPr>
      </w:pPr>
    </w:p>
    <w:p w14:paraId="06381D30">
      <w:pPr>
        <w:spacing w:before="0" w:line="252" w:lineRule="exact"/>
        <w:ind w:left="119" w:right="0" w:firstLine="0"/>
        <w:jc w:val="left"/>
        <w:rPr>
          <w:sz w:val="22"/>
        </w:rPr>
      </w:pPr>
      <w:r>
        <w:rPr>
          <w:sz w:val="22"/>
        </w:rPr>
        <w:t>[[0.0</w:t>
      </w:r>
      <w:r>
        <w:rPr>
          <w:spacing w:val="-7"/>
          <w:sz w:val="22"/>
        </w:rPr>
        <w:t xml:space="preserve"> </w:t>
      </w:r>
      <w:r>
        <w:rPr>
          <w:sz w:val="22"/>
        </w:rPr>
        <w:t>1.0</w:t>
      </w:r>
      <w:r>
        <w:rPr>
          <w:spacing w:val="-3"/>
          <w:sz w:val="22"/>
        </w:rPr>
        <w:t xml:space="preserve"> </w:t>
      </w:r>
      <w:r>
        <w:rPr>
          <w:sz w:val="22"/>
        </w:rPr>
        <w:t>0.0</w:t>
      </w:r>
      <w:r>
        <w:rPr>
          <w:spacing w:val="-2"/>
          <w:sz w:val="22"/>
        </w:rPr>
        <w:t xml:space="preserve"> </w:t>
      </w:r>
      <w:r>
        <w:rPr>
          <w:sz w:val="22"/>
        </w:rPr>
        <w:t>-1.4661817944830124</w:t>
      </w:r>
      <w:r>
        <w:rPr>
          <w:spacing w:val="-3"/>
          <w:sz w:val="22"/>
        </w:rPr>
        <w:t xml:space="preserve"> </w:t>
      </w:r>
      <w:r>
        <w:rPr>
          <w:sz w:val="22"/>
        </w:rPr>
        <w:t>-</w:t>
      </w:r>
      <w:r>
        <w:rPr>
          <w:spacing w:val="-2"/>
          <w:sz w:val="22"/>
        </w:rPr>
        <w:t>0.9069571034860727]</w:t>
      </w:r>
    </w:p>
    <w:p w14:paraId="5E0A02A5">
      <w:pPr>
        <w:spacing w:before="0" w:line="252" w:lineRule="exact"/>
        <w:ind w:left="119" w:right="0" w:firstLine="0"/>
        <w:jc w:val="left"/>
        <w:rPr>
          <w:sz w:val="22"/>
        </w:rPr>
      </w:pPr>
      <w:r>
        <w:rPr>
          <w:sz w:val="22"/>
        </w:rPr>
        <w:t>[1.0</w:t>
      </w:r>
      <w:r>
        <w:rPr>
          <w:spacing w:val="-3"/>
          <w:sz w:val="22"/>
        </w:rPr>
        <w:t xml:space="preserve"> </w:t>
      </w:r>
      <w:r>
        <w:rPr>
          <w:sz w:val="22"/>
        </w:rPr>
        <w:t>0.0</w:t>
      </w:r>
      <w:r>
        <w:rPr>
          <w:spacing w:val="-4"/>
          <w:sz w:val="22"/>
        </w:rPr>
        <w:t xml:space="preserve"> </w:t>
      </w:r>
      <w:r>
        <w:rPr>
          <w:sz w:val="22"/>
        </w:rPr>
        <w:t>0.0</w:t>
      </w:r>
      <w:r>
        <w:rPr>
          <w:spacing w:val="-2"/>
          <w:sz w:val="22"/>
        </w:rPr>
        <w:t xml:space="preserve"> </w:t>
      </w:r>
      <w:r>
        <w:rPr>
          <w:sz w:val="22"/>
        </w:rPr>
        <w:t>-0.44973664397484414</w:t>
      </w:r>
      <w:r>
        <w:rPr>
          <w:spacing w:val="-2"/>
          <w:sz w:val="22"/>
        </w:rPr>
        <w:t xml:space="preserve"> 0.2056403393225306]</w:t>
      </w:r>
    </w:p>
    <w:p w14:paraId="7F21FF8D">
      <w:pPr>
        <w:spacing w:after="0" w:line="252" w:lineRule="exact"/>
        <w:jc w:val="left"/>
        <w:rPr>
          <w:sz w:val="22"/>
        </w:rPr>
        <w:sectPr>
          <w:pgSz w:w="11940" w:h="16860"/>
          <w:pgMar w:top="1460" w:right="1180" w:bottom="1740" w:left="800" w:header="746" w:footer="1550" w:gutter="0"/>
          <w:cols w:space="720" w:num="1"/>
        </w:sectPr>
      </w:pPr>
    </w:p>
    <w:p w14:paraId="77DD9E6B">
      <w:pPr>
        <w:pStyle w:val="2"/>
        <w:spacing w:before="171"/>
        <w:ind w:left="92" w:right="92"/>
      </w:pPr>
      <w:r>
        <w:t>Experiment</w:t>
      </w:r>
      <w:r>
        <w:rPr>
          <w:spacing w:val="-8"/>
        </w:rPr>
        <w:t xml:space="preserve"> </w:t>
      </w:r>
      <w:r>
        <w:t>No:</w:t>
      </w:r>
      <w:r>
        <w:rPr>
          <w:spacing w:val="-5"/>
        </w:rPr>
        <w:t xml:space="preserve"> </w:t>
      </w:r>
      <w:r>
        <w:t>7(A)Simple</w:t>
      </w:r>
      <w:r>
        <w:rPr>
          <w:spacing w:val="-10"/>
        </w:rPr>
        <w:t xml:space="preserve"> </w:t>
      </w:r>
      <w:r>
        <w:t>Linear</w:t>
      </w:r>
      <w:r>
        <w:rPr>
          <w:spacing w:val="-16"/>
        </w:rPr>
        <w:t xml:space="preserve"> </w:t>
      </w:r>
      <w:r>
        <w:rPr>
          <w:spacing w:val="-2"/>
        </w:rPr>
        <w:t>Regression</w:t>
      </w:r>
    </w:p>
    <w:p w14:paraId="1DE4201B">
      <w:pPr>
        <w:pStyle w:val="6"/>
        <w:spacing w:before="130"/>
        <w:rPr>
          <w:b/>
          <w:sz w:val="28"/>
        </w:rPr>
      </w:pPr>
    </w:p>
    <w:p w14:paraId="3493CE49">
      <w:pPr>
        <w:pStyle w:val="6"/>
        <w:spacing w:before="1"/>
        <w:ind w:left="119"/>
      </w:pPr>
      <w:r>
        <w:rPr>
          <w:b/>
        </w:rPr>
        <w:t>Aim:</w:t>
      </w:r>
      <w:r>
        <w:rPr>
          <w:b/>
          <w:spacing w:val="-10"/>
        </w:rPr>
        <w:t xml:space="preserve"> </w:t>
      </w:r>
      <w:r>
        <w:t>To</w:t>
      </w:r>
      <w:r>
        <w:rPr>
          <w:spacing w:val="-4"/>
        </w:rPr>
        <w:t xml:space="preserve"> </w:t>
      </w:r>
      <w:r>
        <w:t>Implement</w:t>
      </w:r>
      <w:r>
        <w:rPr>
          <w:spacing w:val="-3"/>
        </w:rPr>
        <w:t xml:space="preserve"> </w:t>
      </w:r>
      <w:r>
        <w:t>Linear</w:t>
      </w:r>
      <w:r>
        <w:rPr>
          <w:spacing w:val="-7"/>
        </w:rPr>
        <w:t xml:space="preserve"> </w:t>
      </w:r>
      <w:r>
        <w:t>Regression</w:t>
      </w:r>
      <w:r>
        <w:rPr>
          <w:spacing w:val="-3"/>
        </w:rPr>
        <w:t xml:space="preserve"> </w:t>
      </w:r>
      <w:r>
        <w:t>and</w:t>
      </w:r>
      <w:r>
        <w:rPr>
          <w:spacing w:val="-4"/>
        </w:rPr>
        <w:t xml:space="preserve"> </w:t>
      </w:r>
      <w:r>
        <w:t>Logistic</w:t>
      </w:r>
      <w:r>
        <w:rPr>
          <w:spacing w:val="-6"/>
        </w:rPr>
        <w:t xml:space="preserve"> </w:t>
      </w:r>
      <w:r>
        <w:rPr>
          <w:spacing w:val="-2"/>
        </w:rPr>
        <w:t>Regression.</w:t>
      </w:r>
    </w:p>
    <w:p w14:paraId="7972C897">
      <w:pPr>
        <w:pStyle w:val="6"/>
        <w:spacing w:before="24"/>
      </w:pPr>
    </w:p>
    <w:p w14:paraId="0A7436BF">
      <w:pPr>
        <w:pStyle w:val="6"/>
        <w:ind w:left="119" w:right="116"/>
        <w:jc w:val="both"/>
      </w:pPr>
      <w:r>
        <w:rPr>
          <w:b/>
        </w:rPr>
        <w:t xml:space="preserve">Theory: </w:t>
      </w:r>
      <w:r>
        <w:t>Simple linear regression is a statistical method used to model the relationship between two continuous</w:t>
      </w:r>
      <w:r>
        <w:rPr>
          <w:spacing w:val="-10"/>
        </w:rPr>
        <w:t xml:space="preserve"> </w:t>
      </w:r>
      <w:r>
        <w:t>variables:</w:t>
      </w:r>
      <w:r>
        <w:rPr>
          <w:spacing w:val="-10"/>
        </w:rPr>
        <w:t xml:space="preserve"> </w:t>
      </w:r>
      <w:r>
        <w:t>one</w:t>
      </w:r>
      <w:r>
        <w:rPr>
          <w:spacing w:val="-9"/>
        </w:rPr>
        <w:t xml:space="preserve"> </w:t>
      </w:r>
      <w:r>
        <w:t>independent</w:t>
      </w:r>
      <w:r>
        <w:rPr>
          <w:spacing w:val="-10"/>
        </w:rPr>
        <w:t xml:space="preserve"> </w:t>
      </w:r>
      <w:r>
        <w:t>variable</w:t>
      </w:r>
      <w:r>
        <w:rPr>
          <w:spacing w:val="-9"/>
        </w:rPr>
        <w:t xml:space="preserve"> </w:t>
      </w:r>
      <w:r>
        <w:t>(x)</w:t>
      </w:r>
      <w:r>
        <w:rPr>
          <w:spacing w:val="-10"/>
        </w:rPr>
        <w:t xml:space="preserve"> </w:t>
      </w:r>
      <w:r>
        <w:t>and</w:t>
      </w:r>
      <w:r>
        <w:rPr>
          <w:spacing w:val="-11"/>
        </w:rPr>
        <w:t xml:space="preserve"> </w:t>
      </w:r>
      <w:r>
        <w:t>one</w:t>
      </w:r>
      <w:r>
        <w:rPr>
          <w:spacing w:val="-12"/>
        </w:rPr>
        <w:t xml:space="preserve"> </w:t>
      </w:r>
      <w:r>
        <w:t>dependent</w:t>
      </w:r>
      <w:r>
        <w:rPr>
          <w:spacing w:val="-10"/>
        </w:rPr>
        <w:t xml:space="preserve"> </w:t>
      </w:r>
      <w:r>
        <w:t>variable</w:t>
      </w:r>
      <w:r>
        <w:rPr>
          <w:spacing w:val="-11"/>
        </w:rPr>
        <w:t xml:space="preserve"> </w:t>
      </w:r>
      <w:r>
        <w:t>(y).</w:t>
      </w:r>
      <w:r>
        <w:rPr>
          <w:spacing w:val="-11"/>
        </w:rPr>
        <w:t xml:space="preserve"> </w:t>
      </w:r>
      <w:r>
        <w:t>The</w:t>
      </w:r>
      <w:r>
        <w:rPr>
          <w:spacing w:val="-12"/>
        </w:rPr>
        <w:t xml:space="preserve"> </w:t>
      </w:r>
      <w:r>
        <w:t>goal</w:t>
      </w:r>
      <w:r>
        <w:rPr>
          <w:spacing w:val="-10"/>
        </w:rPr>
        <w:t xml:space="preserve"> </w:t>
      </w:r>
      <w:r>
        <w:t>of</w:t>
      </w:r>
      <w:r>
        <w:rPr>
          <w:spacing w:val="-7"/>
        </w:rPr>
        <w:t xml:space="preserve"> </w:t>
      </w:r>
      <w:r>
        <w:t>simple linear regression is to find the best-fitting linear equation that describes the relationship between (x) and (y).</w:t>
      </w:r>
    </w:p>
    <w:p w14:paraId="0BD6607B">
      <w:pPr>
        <w:pStyle w:val="6"/>
        <w:spacing w:before="2"/>
      </w:pPr>
    </w:p>
    <w:p w14:paraId="7089BCBC">
      <w:pPr>
        <w:pStyle w:val="6"/>
        <w:ind w:left="119"/>
      </w:pPr>
      <w:r>
        <w:t>The</w:t>
      </w:r>
      <w:r>
        <w:rPr>
          <w:spacing w:val="-6"/>
        </w:rPr>
        <w:t xml:space="preserve"> </w:t>
      </w:r>
      <w:r>
        <w:t>linear</w:t>
      </w:r>
      <w:r>
        <w:rPr>
          <w:spacing w:val="-1"/>
        </w:rPr>
        <w:t xml:space="preserve"> </w:t>
      </w:r>
      <w:r>
        <w:t>equation</w:t>
      </w:r>
      <w:r>
        <w:rPr>
          <w:spacing w:val="-1"/>
        </w:rPr>
        <w:t xml:space="preserve"> </w:t>
      </w:r>
      <w:r>
        <w:t>for</w:t>
      </w:r>
      <w:r>
        <w:rPr>
          <w:spacing w:val="-4"/>
        </w:rPr>
        <w:t xml:space="preserve"> </w:t>
      </w:r>
      <w:r>
        <w:t>simple</w:t>
      </w:r>
      <w:r>
        <w:rPr>
          <w:spacing w:val="-1"/>
        </w:rPr>
        <w:t xml:space="preserve"> </w:t>
      </w:r>
      <w:r>
        <w:t>linear</w:t>
      </w:r>
      <w:r>
        <w:rPr>
          <w:spacing w:val="-2"/>
        </w:rPr>
        <w:t xml:space="preserve"> </w:t>
      </w:r>
      <w:r>
        <w:t>regression</w:t>
      </w:r>
      <w:r>
        <w:rPr>
          <w:spacing w:val="-2"/>
        </w:rPr>
        <w:t xml:space="preserve"> </w:t>
      </w:r>
      <w:r>
        <w:t>is</w:t>
      </w:r>
      <w:r>
        <w:rPr>
          <w:spacing w:val="-1"/>
        </w:rPr>
        <w:t xml:space="preserve"> </w:t>
      </w:r>
      <w:r>
        <w:t>represented</w:t>
      </w:r>
      <w:r>
        <w:rPr>
          <w:spacing w:val="-1"/>
        </w:rPr>
        <w:t xml:space="preserve"> </w:t>
      </w:r>
      <w:r>
        <w:rPr>
          <w:spacing w:val="-5"/>
        </w:rPr>
        <w:t>as:</w:t>
      </w:r>
    </w:p>
    <w:p w14:paraId="5C23BF03">
      <w:pPr>
        <w:pStyle w:val="6"/>
        <w:ind w:left="119"/>
      </w:pPr>
      <w:r>
        <w:t>[ y =</w:t>
      </w:r>
      <w:r>
        <w:rPr>
          <w:spacing w:val="-2"/>
        </w:rPr>
        <w:t xml:space="preserve"> </w:t>
      </w:r>
      <w:r>
        <w:t>mx + b]</w:t>
      </w:r>
      <w:r>
        <w:rPr>
          <w:spacing w:val="-18"/>
        </w:rPr>
        <w:t xml:space="preserve"> </w:t>
      </w:r>
      <w:r>
        <w:rPr>
          <w:spacing w:val="-2"/>
        </w:rPr>
        <w:t>where:</w:t>
      </w:r>
    </w:p>
    <w:p w14:paraId="3E865ECD">
      <w:pPr>
        <w:pStyle w:val="8"/>
        <w:numPr>
          <w:ilvl w:val="0"/>
          <w:numId w:val="10"/>
        </w:numPr>
        <w:tabs>
          <w:tab w:val="left" w:pos="839"/>
        </w:tabs>
        <w:spacing w:before="262" w:after="0" w:line="240" w:lineRule="auto"/>
        <w:ind w:left="839" w:right="0" w:hanging="360"/>
        <w:jc w:val="left"/>
        <w:rPr>
          <w:sz w:val="24"/>
        </w:rPr>
      </w:pPr>
      <w:r>
        <w:rPr>
          <w:sz w:val="24"/>
        </w:rPr>
        <w:t>(y)</w:t>
      </w:r>
      <w:r>
        <w:rPr>
          <w:spacing w:val="-5"/>
          <w:sz w:val="24"/>
        </w:rPr>
        <w:t xml:space="preserve"> </w:t>
      </w:r>
      <w:r>
        <w:rPr>
          <w:sz w:val="24"/>
        </w:rPr>
        <w:t>is</w:t>
      </w:r>
      <w:r>
        <w:rPr>
          <w:spacing w:val="-1"/>
          <w:sz w:val="24"/>
        </w:rPr>
        <w:t xml:space="preserve"> </w:t>
      </w:r>
      <w:r>
        <w:rPr>
          <w:sz w:val="24"/>
        </w:rPr>
        <w:t>the</w:t>
      </w:r>
      <w:r>
        <w:rPr>
          <w:spacing w:val="-4"/>
          <w:sz w:val="24"/>
        </w:rPr>
        <w:t xml:space="preserve"> </w:t>
      </w:r>
      <w:r>
        <w:rPr>
          <w:sz w:val="24"/>
        </w:rPr>
        <w:t>dependent variable</w:t>
      </w:r>
      <w:r>
        <w:rPr>
          <w:spacing w:val="-2"/>
          <w:sz w:val="24"/>
        </w:rPr>
        <w:t xml:space="preserve"> </w:t>
      </w:r>
      <w:r>
        <w:rPr>
          <w:sz w:val="24"/>
        </w:rPr>
        <w:t>(the</w:t>
      </w:r>
      <w:r>
        <w:rPr>
          <w:spacing w:val="-3"/>
          <w:sz w:val="24"/>
        </w:rPr>
        <w:t xml:space="preserve"> </w:t>
      </w:r>
      <w:r>
        <w:rPr>
          <w:sz w:val="24"/>
        </w:rPr>
        <w:t>variable</w:t>
      </w:r>
      <w:r>
        <w:rPr>
          <w:spacing w:val="-2"/>
          <w:sz w:val="24"/>
        </w:rPr>
        <w:t xml:space="preserve"> </w:t>
      </w:r>
      <w:r>
        <w:rPr>
          <w:sz w:val="24"/>
        </w:rPr>
        <w:t>being</w:t>
      </w:r>
      <w:r>
        <w:rPr>
          <w:spacing w:val="-5"/>
          <w:sz w:val="24"/>
        </w:rPr>
        <w:t xml:space="preserve"> </w:t>
      </w:r>
      <w:r>
        <w:rPr>
          <w:sz w:val="24"/>
        </w:rPr>
        <w:t>predicted</w:t>
      </w:r>
      <w:r>
        <w:rPr>
          <w:spacing w:val="-1"/>
          <w:sz w:val="24"/>
        </w:rPr>
        <w:t xml:space="preserve"> </w:t>
      </w:r>
      <w:r>
        <w:rPr>
          <w:sz w:val="24"/>
        </w:rPr>
        <w:t>or</w:t>
      </w:r>
      <w:r>
        <w:rPr>
          <w:spacing w:val="-1"/>
          <w:sz w:val="24"/>
        </w:rPr>
        <w:t xml:space="preserve"> </w:t>
      </w:r>
      <w:r>
        <w:rPr>
          <w:spacing w:val="-2"/>
          <w:sz w:val="24"/>
        </w:rPr>
        <w:t>explained).</w:t>
      </w:r>
    </w:p>
    <w:p w14:paraId="7AFB41CB">
      <w:pPr>
        <w:pStyle w:val="6"/>
        <w:spacing w:before="3"/>
      </w:pPr>
    </w:p>
    <w:p w14:paraId="77297552">
      <w:pPr>
        <w:pStyle w:val="8"/>
        <w:numPr>
          <w:ilvl w:val="0"/>
          <w:numId w:val="10"/>
        </w:numPr>
        <w:tabs>
          <w:tab w:val="left" w:pos="839"/>
        </w:tabs>
        <w:spacing w:before="1" w:after="0" w:line="240" w:lineRule="auto"/>
        <w:ind w:left="839" w:right="0" w:hanging="360"/>
        <w:jc w:val="left"/>
        <w:rPr>
          <w:sz w:val="24"/>
        </w:rPr>
      </w:pPr>
      <w:r>
        <w:rPr>
          <w:sz w:val="24"/>
        </w:rPr>
        <w:t>(x)</w:t>
      </w:r>
      <w:r>
        <w:rPr>
          <w:spacing w:val="-5"/>
          <w:sz w:val="24"/>
        </w:rPr>
        <w:t xml:space="preserve"> </w:t>
      </w:r>
      <w:r>
        <w:rPr>
          <w:sz w:val="24"/>
        </w:rPr>
        <w:t>is the</w:t>
      </w:r>
      <w:r>
        <w:rPr>
          <w:spacing w:val="-1"/>
          <w:sz w:val="24"/>
        </w:rPr>
        <w:t xml:space="preserve"> </w:t>
      </w:r>
      <w:r>
        <w:rPr>
          <w:sz w:val="24"/>
        </w:rPr>
        <w:t>independent</w:t>
      </w:r>
      <w:r>
        <w:rPr>
          <w:spacing w:val="-1"/>
          <w:sz w:val="24"/>
        </w:rPr>
        <w:t xml:space="preserve"> </w:t>
      </w:r>
      <w:r>
        <w:rPr>
          <w:sz w:val="24"/>
        </w:rPr>
        <w:t>variable</w:t>
      </w:r>
      <w:r>
        <w:rPr>
          <w:spacing w:val="-3"/>
          <w:sz w:val="24"/>
        </w:rPr>
        <w:t xml:space="preserve"> </w:t>
      </w:r>
      <w:r>
        <w:rPr>
          <w:sz w:val="24"/>
        </w:rPr>
        <w:t>(the</w:t>
      </w:r>
      <w:r>
        <w:rPr>
          <w:spacing w:val="-4"/>
          <w:sz w:val="24"/>
        </w:rPr>
        <w:t xml:space="preserve"> </w:t>
      </w:r>
      <w:r>
        <w:rPr>
          <w:sz w:val="24"/>
        </w:rPr>
        <w:t>variable</w:t>
      </w:r>
      <w:r>
        <w:rPr>
          <w:spacing w:val="-1"/>
          <w:sz w:val="24"/>
        </w:rPr>
        <w:t xml:space="preserve"> </w:t>
      </w:r>
      <w:r>
        <w:rPr>
          <w:sz w:val="24"/>
        </w:rPr>
        <w:t>used to make</w:t>
      </w:r>
      <w:r>
        <w:rPr>
          <w:spacing w:val="-4"/>
          <w:sz w:val="24"/>
        </w:rPr>
        <w:t xml:space="preserve"> </w:t>
      </w:r>
      <w:r>
        <w:rPr>
          <w:spacing w:val="-2"/>
          <w:sz w:val="24"/>
        </w:rPr>
        <w:t>predictions).</w:t>
      </w:r>
    </w:p>
    <w:p w14:paraId="163AF29E">
      <w:pPr>
        <w:pStyle w:val="6"/>
        <w:spacing w:before="3"/>
      </w:pPr>
    </w:p>
    <w:p w14:paraId="4F620C95">
      <w:pPr>
        <w:pStyle w:val="8"/>
        <w:numPr>
          <w:ilvl w:val="0"/>
          <w:numId w:val="10"/>
        </w:numPr>
        <w:tabs>
          <w:tab w:val="left" w:pos="839"/>
        </w:tabs>
        <w:spacing w:before="0" w:after="0" w:line="240" w:lineRule="auto"/>
        <w:ind w:left="839" w:right="0" w:hanging="360"/>
        <w:jc w:val="left"/>
        <w:rPr>
          <w:sz w:val="24"/>
        </w:rPr>
      </w:pPr>
      <w:r>
        <w:rPr>
          <w:sz w:val="24"/>
        </w:rPr>
        <w:t>(m)</w:t>
      </w:r>
      <w:r>
        <w:rPr>
          <w:spacing w:val="-5"/>
          <w:sz w:val="24"/>
        </w:rPr>
        <w:t xml:space="preserve"> </w:t>
      </w:r>
      <w:r>
        <w:rPr>
          <w:sz w:val="24"/>
        </w:rPr>
        <w:t>is the</w:t>
      </w:r>
      <w:r>
        <w:rPr>
          <w:spacing w:val="-1"/>
          <w:sz w:val="24"/>
        </w:rPr>
        <w:t xml:space="preserve"> </w:t>
      </w:r>
      <w:r>
        <w:rPr>
          <w:sz w:val="24"/>
        </w:rPr>
        <w:t>slope of</w:t>
      </w:r>
      <w:r>
        <w:rPr>
          <w:spacing w:val="-4"/>
          <w:sz w:val="24"/>
        </w:rPr>
        <w:t xml:space="preserve"> </w:t>
      </w:r>
      <w:r>
        <w:rPr>
          <w:sz w:val="24"/>
        </w:rPr>
        <w:t>the line, which represents the</w:t>
      </w:r>
      <w:r>
        <w:rPr>
          <w:spacing w:val="2"/>
          <w:sz w:val="24"/>
        </w:rPr>
        <w:t xml:space="preserve"> </w:t>
      </w:r>
      <w:r>
        <w:rPr>
          <w:sz w:val="24"/>
        </w:rPr>
        <w:t>rate of</w:t>
      </w:r>
      <w:r>
        <w:rPr>
          <w:spacing w:val="-4"/>
          <w:sz w:val="24"/>
        </w:rPr>
        <w:t xml:space="preserve"> </w:t>
      </w:r>
      <w:r>
        <w:rPr>
          <w:sz w:val="24"/>
        </w:rPr>
        <w:t>change</w:t>
      </w:r>
      <w:r>
        <w:rPr>
          <w:spacing w:val="-5"/>
          <w:sz w:val="24"/>
        </w:rPr>
        <w:t xml:space="preserve"> </w:t>
      </w:r>
      <w:r>
        <w:rPr>
          <w:sz w:val="24"/>
        </w:rPr>
        <w:t>in (y)</w:t>
      </w:r>
      <w:r>
        <w:rPr>
          <w:spacing w:val="1"/>
          <w:sz w:val="24"/>
        </w:rPr>
        <w:t xml:space="preserve"> </w:t>
      </w:r>
      <w:r>
        <w:rPr>
          <w:sz w:val="24"/>
        </w:rPr>
        <w:t>for</w:t>
      </w:r>
      <w:r>
        <w:rPr>
          <w:spacing w:val="-2"/>
          <w:sz w:val="24"/>
        </w:rPr>
        <w:t xml:space="preserve"> </w:t>
      </w:r>
      <w:r>
        <w:rPr>
          <w:sz w:val="24"/>
        </w:rPr>
        <w:t>a</w:t>
      </w:r>
      <w:r>
        <w:rPr>
          <w:spacing w:val="-4"/>
          <w:sz w:val="24"/>
        </w:rPr>
        <w:t xml:space="preserve"> </w:t>
      </w:r>
      <w:r>
        <w:rPr>
          <w:sz w:val="24"/>
        </w:rPr>
        <w:t>unit</w:t>
      </w:r>
      <w:r>
        <w:rPr>
          <w:spacing w:val="6"/>
          <w:sz w:val="24"/>
        </w:rPr>
        <w:t xml:space="preserve"> </w:t>
      </w:r>
      <w:r>
        <w:rPr>
          <w:sz w:val="24"/>
        </w:rPr>
        <w:t>change</w:t>
      </w:r>
      <w:r>
        <w:rPr>
          <w:spacing w:val="-1"/>
          <w:sz w:val="24"/>
        </w:rPr>
        <w:t xml:space="preserve"> </w:t>
      </w:r>
      <w:r>
        <w:rPr>
          <w:sz w:val="24"/>
        </w:rPr>
        <w:t xml:space="preserve">in </w:t>
      </w:r>
      <w:r>
        <w:rPr>
          <w:spacing w:val="-4"/>
          <w:sz w:val="24"/>
        </w:rPr>
        <w:t>(x).</w:t>
      </w:r>
    </w:p>
    <w:p w14:paraId="4A547FDC">
      <w:pPr>
        <w:pStyle w:val="6"/>
        <w:spacing w:before="4"/>
      </w:pPr>
    </w:p>
    <w:p w14:paraId="799C05EA">
      <w:pPr>
        <w:pStyle w:val="8"/>
        <w:numPr>
          <w:ilvl w:val="0"/>
          <w:numId w:val="10"/>
        </w:numPr>
        <w:tabs>
          <w:tab w:val="left" w:pos="839"/>
        </w:tabs>
        <w:spacing w:before="0" w:after="0" w:line="240" w:lineRule="auto"/>
        <w:ind w:left="839" w:right="0" w:hanging="360"/>
        <w:jc w:val="left"/>
        <w:rPr>
          <w:sz w:val="24"/>
        </w:rPr>
      </w:pPr>
      <w:r>
        <w:rPr>
          <w:sz w:val="24"/>
        </w:rPr>
        <w:t>(b)</w:t>
      </w:r>
      <w:r>
        <w:rPr>
          <w:spacing w:val="-5"/>
          <w:sz w:val="24"/>
        </w:rPr>
        <w:t xml:space="preserve"> </w:t>
      </w:r>
      <w:r>
        <w:rPr>
          <w:sz w:val="24"/>
        </w:rPr>
        <w:t>is</w:t>
      </w:r>
      <w:r>
        <w:rPr>
          <w:spacing w:val="-1"/>
          <w:sz w:val="24"/>
        </w:rPr>
        <w:t xml:space="preserve"> </w:t>
      </w:r>
      <w:r>
        <w:rPr>
          <w:sz w:val="24"/>
        </w:rPr>
        <w:t>the</w:t>
      </w:r>
      <w:r>
        <w:rPr>
          <w:spacing w:val="2"/>
          <w:sz w:val="24"/>
        </w:rPr>
        <w:t xml:space="preserve"> </w:t>
      </w:r>
      <w:r>
        <w:rPr>
          <w:sz w:val="24"/>
        </w:rPr>
        <w:t>y-intercept, the value</w:t>
      </w:r>
      <w:r>
        <w:rPr>
          <w:spacing w:val="-1"/>
          <w:sz w:val="24"/>
        </w:rPr>
        <w:t xml:space="preserve"> </w:t>
      </w:r>
      <w:r>
        <w:rPr>
          <w:sz w:val="24"/>
        </w:rPr>
        <w:t>of</w:t>
      </w:r>
      <w:r>
        <w:rPr>
          <w:spacing w:val="-5"/>
          <w:sz w:val="24"/>
        </w:rPr>
        <w:t xml:space="preserve"> </w:t>
      </w:r>
      <w:r>
        <w:rPr>
          <w:sz w:val="24"/>
        </w:rPr>
        <w:t>(y)</w:t>
      </w:r>
      <w:r>
        <w:rPr>
          <w:spacing w:val="-3"/>
          <w:sz w:val="24"/>
        </w:rPr>
        <w:t xml:space="preserve"> </w:t>
      </w:r>
      <w:r>
        <w:rPr>
          <w:sz w:val="24"/>
        </w:rPr>
        <w:t>when (x)</w:t>
      </w:r>
      <w:r>
        <w:rPr>
          <w:spacing w:val="-2"/>
          <w:sz w:val="24"/>
        </w:rPr>
        <w:t xml:space="preserve"> </w:t>
      </w:r>
      <w:r>
        <w:rPr>
          <w:sz w:val="24"/>
        </w:rPr>
        <w:t xml:space="preserve">is </w:t>
      </w:r>
      <w:r>
        <w:rPr>
          <w:spacing w:val="-5"/>
          <w:sz w:val="24"/>
        </w:rPr>
        <w:t>0.</w:t>
      </w:r>
    </w:p>
    <w:p w14:paraId="07560470">
      <w:pPr>
        <w:pStyle w:val="6"/>
        <w:spacing w:before="1"/>
      </w:pPr>
    </w:p>
    <w:p w14:paraId="0E7A120D">
      <w:pPr>
        <w:pStyle w:val="6"/>
        <w:ind w:left="119" w:right="117"/>
        <w:jc w:val="both"/>
      </w:pPr>
      <w:r>
        <w:rPr>
          <w:spacing w:val="-2"/>
        </w:rPr>
        <w:t>Simple</w:t>
      </w:r>
      <w:r>
        <w:rPr>
          <w:spacing w:val="-13"/>
        </w:rPr>
        <w:t xml:space="preserve"> </w:t>
      </w:r>
      <w:r>
        <w:rPr>
          <w:spacing w:val="-2"/>
        </w:rPr>
        <w:t>linear</w:t>
      </w:r>
      <w:r>
        <w:rPr>
          <w:spacing w:val="-13"/>
        </w:rPr>
        <w:t xml:space="preserve"> </w:t>
      </w:r>
      <w:r>
        <w:rPr>
          <w:spacing w:val="-2"/>
        </w:rPr>
        <w:t>regression</w:t>
      </w:r>
      <w:r>
        <w:rPr>
          <w:spacing w:val="-13"/>
        </w:rPr>
        <w:t xml:space="preserve"> </w:t>
      </w:r>
      <w:r>
        <w:rPr>
          <w:spacing w:val="-2"/>
        </w:rPr>
        <w:t>is</w:t>
      </w:r>
      <w:r>
        <w:rPr>
          <w:spacing w:val="-7"/>
        </w:rPr>
        <w:t xml:space="preserve"> </w:t>
      </w:r>
      <w:r>
        <w:rPr>
          <w:spacing w:val="-2"/>
        </w:rPr>
        <w:t>widely</w:t>
      </w:r>
      <w:r>
        <w:rPr>
          <w:spacing w:val="-13"/>
        </w:rPr>
        <w:t xml:space="preserve"> </w:t>
      </w:r>
      <w:r>
        <w:rPr>
          <w:spacing w:val="-2"/>
        </w:rPr>
        <w:t>used</w:t>
      </w:r>
      <w:r>
        <w:rPr>
          <w:spacing w:val="-8"/>
        </w:rPr>
        <w:t xml:space="preserve"> </w:t>
      </w:r>
      <w:r>
        <w:rPr>
          <w:spacing w:val="-2"/>
        </w:rPr>
        <w:t>in</w:t>
      </w:r>
      <w:r>
        <w:rPr>
          <w:spacing w:val="-11"/>
        </w:rPr>
        <w:t xml:space="preserve"> </w:t>
      </w:r>
      <w:r>
        <w:rPr>
          <w:spacing w:val="-2"/>
        </w:rPr>
        <w:t>various</w:t>
      </w:r>
      <w:r>
        <w:rPr>
          <w:spacing w:val="-8"/>
        </w:rPr>
        <w:t xml:space="preserve"> </w:t>
      </w:r>
      <w:r>
        <w:rPr>
          <w:spacing w:val="-2"/>
        </w:rPr>
        <w:t>fields</w:t>
      </w:r>
      <w:r>
        <w:rPr>
          <w:spacing w:val="-7"/>
        </w:rPr>
        <w:t xml:space="preserve"> </w:t>
      </w:r>
      <w:r>
        <w:rPr>
          <w:spacing w:val="-2"/>
        </w:rPr>
        <w:t>such</w:t>
      </w:r>
      <w:r>
        <w:rPr>
          <w:spacing w:val="-8"/>
        </w:rPr>
        <w:t xml:space="preserve"> </w:t>
      </w:r>
      <w:r>
        <w:rPr>
          <w:spacing w:val="-2"/>
        </w:rPr>
        <w:t>as</w:t>
      </w:r>
      <w:r>
        <w:rPr>
          <w:spacing w:val="-8"/>
        </w:rPr>
        <w:t xml:space="preserve"> </w:t>
      </w:r>
      <w:r>
        <w:rPr>
          <w:spacing w:val="-2"/>
        </w:rPr>
        <w:t>economics,</w:t>
      </w:r>
      <w:r>
        <w:rPr>
          <w:spacing w:val="-8"/>
        </w:rPr>
        <w:t xml:space="preserve"> </w:t>
      </w:r>
      <w:r>
        <w:rPr>
          <w:spacing w:val="-2"/>
        </w:rPr>
        <w:t>finance,</w:t>
      </w:r>
      <w:r>
        <w:rPr>
          <w:spacing w:val="-8"/>
        </w:rPr>
        <w:t xml:space="preserve"> </w:t>
      </w:r>
      <w:r>
        <w:rPr>
          <w:spacing w:val="-2"/>
        </w:rPr>
        <w:t>social</w:t>
      </w:r>
      <w:r>
        <w:rPr>
          <w:spacing w:val="-8"/>
        </w:rPr>
        <w:t xml:space="preserve"> </w:t>
      </w:r>
      <w:r>
        <w:rPr>
          <w:spacing w:val="-2"/>
        </w:rPr>
        <w:t xml:space="preserve">sciences,and </w:t>
      </w:r>
      <w:r>
        <w:t>engineering for tasks such as predicting house prices based on square footage, analyzing the impact of temperature on crop yields, or predicting sales based on advertising expenditure.</w:t>
      </w:r>
    </w:p>
    <w:p w14:paraId="7EA645B7">
      <w:pPr>
        <w:pStyle w:val="6"/>
        <w:spacing w:before="10"/>
      </w:pPr>
    </w:p>
    <w:p w14:paraId="1FFAD8E6">
      <w:pPr>
        <w:pStyle w:val="3"/>
        <w:spacing w:before="1"/>
      </w:pPr>
      <w:r>
        <w:rPr>
          <w:spacing w:val="-2"/>
        </w:rPr>
        <w:t>Procedure:</w:t>
      </w:r>
    </w:p>
    <w:p w14:paraId="58A9C40C">
      <w:pPr>
        <w:pStyle w:val="6"/>
        <w:spacing w:before="276"/>
        <w:ind w:left="119"/>
      </w:pPr>
      <w:r>
        <w:t>The</w:t>
      </w:r>
      <w:r>
        <w:rPr>
          <w:spacing w:val="-5"/>
        </w:rPr>
        <w:t xml:space="preserve"> </w:t>
      </w:r>
      <w:r>
        <w:t>process</w:t>
      </w:r>
      <w:r>
        <w:rPr>
          <w:spacing w:val="-1"/>
        </w:rPr>
        <w:t xml:space="preserve"> </w:t>
      </w:r>
      <w:r>
        <w:t>of</w:t>
      </w:r>
      <w:r>
        <w:rPr>
          <w:spacing w:val="-1"/>
        </w:rPr>
        <w:t xml:space="preserve"> </w:t>
      </w:r>
      <w:r>
        <w:t>simple</w:t>
      </w:r>
      <w:r>
        <w:rPr>
          <w:spacing w:val="-2"/>
        </w:rPr>
        <w:t xml:space="preserve"> </w:t>
      </w:r>
      <w:r>
        <w:t>linear</w:t>
      </w:r>
      <w:r>
        <w:rPr>
          <w:spacing w:val="-1"/>
        </w:rPr>
        <w:t xml:space="preserve"> </w:t>
      </w:r>
      <w:r>
        <w:t>regression</w:t>
      </w:r>
      <w:r>
        <w:rPr>
          <w:spacing w:val="-1"/>
        </w:rPr>
        <w:t xml:space="preserve"> </w:t>
      </w:r>
      <w:r>
        <w:t>involves the</w:t>
      </w:r>
      <w:r>
        <w:rPr>
          <w:spacing w:val="-1"/>
        </w:rPr>
        <w:t xml:space="preserve"> </w:t>
      </w:r>
      <w:r>
        <w:t>following</w:t>
      </w:r>
      <w:r>
        <w:rPr>
          <w:spacing w:val="-5"/>
        </w:rPr>
        <w:t xml:space="preserve"> </w:t>
      </w:r>
      <w:r>
        <w:rPr>
          <w:spacing w:val="-2"/>
        </w:rPr>
        <w:t>steps:</w:t>
      </w:r>
    </w:p>
    <w:p w14:paraId="2BED56B4">
      <w:pPr>
        <w:pStyle w:val="6"/>
        <w:spacing w:before="4"/>
      </w:pPr>
    </w:p>
    <w:p w14:paraId="2E5E2D6D">
      <w:pPr>
        <w:pStyle w:val="8"/>
        <w:numPr>
          <w:ilvl w:val="0"/>
          <w:numId w:val="11"/>
        </w:numPr>
        <w:tabs>
          <w:tab w:val="left" w:pos="503"/>
        </w:tabs>
        <w:spacing w:before="0" w:after="0" w:line="240" w:lineRule="auto"/>
        <w:ind w:left="119" w:right="267" w:firstLine="0"/>
        <w:jc w:val="left"/>
        <w:rPr>
          <w:sz w:val="24"/>
        </w:rPr>
      </w:pPr>
      <w:r>
        <w:rPr>
          <w:b/>
          <w:sz w:val="24"/>
        </w:rPr>
        <w:t xml:space="preserve">Model Fitting: </w:t>
      </w:r>
      <w:r>
        <w:rPr>
          <w:sz w:val="24"/>
        </w:rPr>
        <w:t>The algorithm aims to find the best-fitting line that minimizes the difference</w:t>
      </w:r>
      <w:r>
        <w:rPr>
          <w:spacing w:val="80"/>
          <w:sz w:val="24"/>
        </w:rPr>
        <w:t xml:space="preserve"> </w:t>
      </w:r>
      <w:r>
        <w:rPr>
          <w:sz w:val="24"/>
        </w:rPr>
        <w:t>between the observed values of (y) and the values predicted by the linear equation.</w:t>
      </w:r>
    </w:p>
    <w:p w14:paraId="312609A0">
      <w:pPr>
        <w:pStyle w:val="6"/>
        <w:spacing w:before="8"/>
      </w:pPr>
    </w:p>
    <w:p w14:paraId="01DFDECD">
      <w:pPr>
        <w:pStyle w:val="8"/>
        <w:numPr>
          <w:ilvl w:val="0"/>
          <w:numId w:val="11"/>
        </w:numPr>
        <w:tabs>
          <w:tab w:val="left" w:pos="503"/>
        </w:tabs>
        <w:spacing w:before="0" w:after="0" w:line="240" w:lineRule="auto"/>
        <w:ind w:left="119" w:right="115" w:firstLine="0"/>
        <w:jc w:val="both"/>
        <w:rPr>
          <w:sz w:val="24"/>
        </w:rPr>
      </w:pPr>
      <w:r>
        <w:rPr>
          <w:b/>
          <w:sz w:val="24"/>
        </w:rPr>
        <w:t>Parameter</w:t>
      </w:r>
      <w:r>
        <w:rPr>
          <w:b/>
          <w:spacing w:val="-11"/>
          <w:sz w:val="24"/>
        </w:rPr>
        <w:t xml:space="preserve"> </w:t>
      </w:r>
      <w:r>
        <w:rPr>
          <w:b/>
          <w:sz w:val="24"/>
        </w:rPr>
        <w:t>Estimation</w:t>
      </w:r>
      <w:r>
        <w:rPr>
          <w:sz w:val="24"/>
        </w:rPr>
        <w:t>:</w:t>
      </w:r>
      <w:r>
        <w:rPr>
          <w:spacing w:val="-9"/>
          <w:sz w:val="24"/>
        </w:rPr>
        <w:t xml:space="preserve"> </w:t>
      </w:r>
      <w:r>
        <w:rPr>
          <w:sz w:val="24"/>
        </w:rPr>
        <w:t>The</w:t>
      </w:r>
      <w:r>
        <w:rPr>
          <w:spacing w:val="-11"/>
          <w:sz w:val="24"/>
        </w:rPr>
        <w:t xml:space="preserve"> </w:t>
      </w:r>
      <w:r>
        <w:rPr>
          <w:sz w:val="24"/>
        </w:rPr>
        <w:t>algorithm</w:t>
      </w:r>
      <w:r>
        <w:rPr>
          <w:spacing w:val="-9"/>
          <w:sz w:val="24"/>
        </w:rPr>
        <w:t xml:space="preserve"> </w:t>
      </w:r>
      <w:r>
        <w:rPr>
          <w:sz w:val="24"/>
        </w:rPr>
        <w:t>estimates</w:t>
      </w:r>
      <w:r>
        <w:rPr>
          <w:spacing w:val="-9"/>
          <w:sz w:val="24"/>
        </w:rPr>
        <w:t xml:space="preserve"> </w:t>
      </w:r>
      <w:r>
        <w:rPr>
          <w:sz w:val="24"/>
        </w:rPr>
        <w:t>the</w:t>
      </w:r>
      <w:r>
        <w:rPr>
          <w:spacing w:val="-11"/>
          <w:sz w:val="24"/>
        </w:rPr>
        <w:t xml:space="preserve"> </w:t>
      </w:r>
      <w:r>
        <w:rPr>
          <w:sz w:val="24"/>
        </w:rPr>
        <w:t>values</w:t>
      </w:r>
      <w:r>
        <w:rPr>
          <w:spacing w:val="-10"/>
          <w:sz w:val="24"/>
        </w:rPr>
        <w:t xml:space="preserve"> </w:t>
      </w:r>
      <w:r>
        <w:rPr>
          <w:sz w:val="24"/>
        </w:rPr>
        <w:t>of</w:t>
      </w:r>
      <w:r>
        <w:rPr>
          <w:spacing w:val="-8"/>
          <w:sz w:val="24"/>
        </w:rPr>
        <w:t xml:space="preserve"> </w:t>
      </w:r>
      <w:r>
        <w:rPr>
          <w:sz w:val="24"/>
        </w:rPr>
        <w:t>(m)</w:t>
      </w:r>
      <w:r>
        <w:rPr>
          <w:spacing w:val="-11"/>
          <w:sz w:val="24"/>
        </w:rPr>
        <w:t xml:space="preserve"> </w:t>
      </w:r>
      <w:r>
        <w:rPr>
          <w:sz w:val="24"/>
        </w:rPr>
        <w:t>and</w:t>
      </w:r>
      <w:r>
        <w:rPr>
          <w:spacing w:val="-7"/>
          <w:sz w:val="24"/>
        </w:rPr>
        <w:t xml:space="preserve"> </w:t>
      </w:r>
      <w:r>
        <w:rPr>
          <w:sz w:val="24"/>
        </w:rPr>
        <w:t>(b)</w:t>
      </w:r>
      <w:r>
        <w:rPr>
          <w:spacing w:val="-11"/>
          <w:sz w:val="24"/>
        </w:rPr>
        <w:t xml:space="preserve"> </w:t>
      </w:r>
      <w:r>
        <w:rPr>
          <w:sz w:val="24"/>
        </w:rPr>
        <w:t>that</w:t>
      </w:r>
      <w:r>
        <w:rPr>
          <w:spacing w:val="-9"/>
          <w:sz w:val="24"/>
        </w:rPr>
        <w:t xml:space="preserve"> </w:t>
      </w:r>
      <w:r>
        <w:rPr>
          <w:sz w:val="24"/>
        </w:rPr>
        <w:t>minimize</w:t>
      </w:r>
      <w:r>
        <w:rPr>
          <w:spacing w:val="-11"/>
          <w:sz w:val="24"/>
        </w:rPr>
        <w:t xml:space="preserve"> </w:t>
      </w:r>
      <w:r>
        <w:rPr>
          <w:sz w:val="24"/>
        </w:rPr>
        <w:t>the</w:t>
      </w:r>
      <w:r>
        <w:rPr>
          <w:spacing w:val="-7"/>
          <w:sz w:val="24"/>
        </w:rPr>
        <w:t xml:space="preserve"> </w:t>
      </w:r>
      <w:r>
        <w:rPr>
          <w:sz w:val="24"/>
        </w:rPr>
        <w:t>error between the</w:t>
      </w:r>
      <w:r>
        <w:rPr>
          <w:spacing w:val="-1"/>
          <w:sz w:val="24"/>
        </w:rPr>
        <w:t xml:space="preserve"> </w:t>
      </w:r>
      <w:r>
        <w:rPr>
          <w:sz w:val="24"/>
        </w:rPr>
        <w:t>observed and predicted values. This is typically done using optimization techniques like least squares estimation.</w:t>
      </w:r>
    </w:p>
    <w:p w14:paraId="212433D3">
      <w:pPr>
        <w:pStyle w:val="6"/>
        <w:spacing w:before="3"/>
      </w:pPr>
    </w:p>
    <w:p w14:paraId="30FFAD55">
      <w:pPr>
        <w:pStyle w:val="8"/>
        <w:numPr>
          <w:ilvl w:val="0"/>
          <w:numId w:val="11"/>
        </w:numPr>
        <w:tabs>
          <w:tab w:val="left" w:pos="527"/>
        </w:tabs>
        <w:spacing w:before="0" w:after="0" w:line="240" w:lineRule="auto"/>
        <w:ind w:left="119" w:right="118" w:firstLine="0"/>
        <w:jc w:val="both"/>
        <w:rPr>
          <w:sz w:val="24"/>
        </w:rPr>
      </w:pPr>
      <w:r>
        <w:rPr>
          <w:b/>
          <w:sz w:val="24"/>
        </w:rPr>
        <w:t xml:space="preserve">Model Evaluation: </w:t>
      </w:r>
      <w:r>
        <w:rPr>
          <w:sz w:val="24"/>
        </w:rPr>
        <w:t>The performance of the model is evaluated using metrics such as the coefficient</w:t>
      </w:r>
      <w:r>
        <w:rPr>
          <w:spacing w:val="-5"/>
          <w:sz w:val="24"/>
        </w:rPr>
        <w:t xml:space="preserve"> </w:t>
      </w:r>
      <w:r>
        <w:rPr>
          <w:sz w:val="24"/>
        </w:rPr>
        <w:t>of</w:t>
      </w:r>
      <w:r>
        <w:rPr>
          <w:spacing w:val="-3"/>
          <w:sz w:val="24"/>
        </w:rPr>
        <w:t xml:space="preserve"> </w:t>
      </w:r>
      <w:r>
        <w:rPr>
          <w:sz w:val="24"/>
        </w:rPr>
        <w:t>determination</w:t>
      </w:r>
      <w:r>
        <w:rPr>
          <w:spacing w:val="-5"/>
          <w:sz w:val="24"/>
        </w:rPr>
        <w:t xml:space="preserve"> </w:t>
      </w:r>
      <w:r>
        <w:rPr>
          <w:sz w:val="24"/>
        </w:rPr>
        <w:t>(R^2)</w:t>
      </w:r>
      <w:r>
        <w:rPr>
          <w:spacing w:val="-5"/>
          <w:sz w:val="24"/>
        </w:rPr>
        <w:t xml:space="preserve"> </w:t>
      </w:r>
      <w:r>
        <w:rPr>
          <w:sz w:val="24"/>
        </w:rPr>
        <w:t>and</w:t>
      </w:r>
      <w:r>
        <w:rPr>
          <w:spacing w:val="-3"/>
          <w:sz w:val="24"/>
        </w:rPr>
        <w:t xml:space="preserve"> </w:t>
      </w:r>
      <w:r>
        <w:rPr>
          <w:sz w:val="24"/>
        </w:rPr>
        <w:t>mean</w:t>
      </w:r>
      <w:r>
        <w:rPr>
          <w:spacing w:val="-3"/>
          <w:sz w:val="24"/>
        </w:rPr>
        <w:t xml:space="preserve"> </w:t>
      </w:r>
      <w:r>
        <w:rPr>
          <w:sz w:val="24"/>
        </w:rPr>
        <w:t>squared</w:t>
      </w:r>
      <w:r>
        <w:rPr>
          <w:spacing w:val="-5"/>
          <w:sz w:val="24"/>
        </w:rPr>
        <w:t xml:space="preserve"> </w:t>
      </w:r>
      <w:r>
        <w:rPr>
          <w:sz w:val="24"/>
        </w:rPr>
        <w:t>error</w:t>
      </w:r>
      <w:r>
        <w:rPr>
          <w:spacing w:val="-4"/>
          <w:sz w:val="24"/>
        </w:rPr>
        <w:t xml:space="preserve"> </w:t>
      </w:r>
      <w:r>
        <w:rPr>
          <w:sz w:val="24"/>
        </w:rPr>
        <w:t>(MSE).</w:t>
      </w:r>
      <w:r>
        <w:rPr>
          <w:spacing w:val="-5"/>
          <w:sz w:val="24"/>
        </w:rPr>
        <w:t xml:space="preserve"> </w:t>
      </w:r>
      <w:r>
        <w:rPr>
          <w:sz w:val="24"/>
        </w:rPr>
        <w:t>These</w:t>
      </w:r>
      <w:r>
        <w:rPr>
          <w:spacing w:val="-6"/>
          <w:sz w:val="24"/>
        </w:rPr>
        <w:t xml:space="preserve"> </w:t>
      </w:r>
      <w:r>
        <w:rPr>
          <w:sz w:val="24"/>
        </w:rPr>
        <w:t>metrics</w:t>
      </w:r>
      <w:r>
        <w:rPr>
          <w:spacing w:val="-5"/>
          <w:sz w:val="24"/>
        </w:rPr>
        <w:t xml:space="preserve"> </w:t>
      </w:r>
      <w:r>
        <w:rPr>
          <w:sz w:val="24"/>
        </w:rPr>
        <w:t>assess</w:t>
      </w:r>
      <w:r>
        <w:rPr>
          <w:spacing w:val="-4"/>
          <w:sz w:val="24"/>
        </w:rPr>
        <w:t xml:space="preserve"> </w:t>
      </w:r>
      <w:r>
        <w:rPr>
          <w:sz w:val="24"/>
        </w:rPr>
        <w:t>how</w:t>
      </w:r>
      <w:r>
        <w:rPr>
          <w:spacing w:val="-2"/>
          <w:sz w:val="24"/>
        </w:rPr>
        <w:t xml:space="preserve"> </w:t>
      </w:r>
      <w:r>
        <w:rPr>
          <w:sz w:val="24"/>
        </w:rPr>
        <w:t>well the model fits the observed data.</w:t>
      </w:r>
    </w:p>
    <w:p w14:paraId="48802FE0">
      <w:pPr>
        <w:pStyle w:val="6"/>
        <w:spacing w:before="79"/>
      </w:pPr>
    </w:p>
    <w:p w14:paraId="528399AC">
      <w:pPr>
        <w:pStyle w:val="8"/>
        <w:numPr>
          <w:ilvl w:val="0"/>
          <w:numId w:val="11"/>
        </w:numPr>
        <w:tabs>
          <w:tab w:val="left" w:pos="489"/>
        </w:tabs>
        <w:spacing w:before="0" w:after="0" w:line="240" w:lineRule="auto"/>
        <w:ind w:left="119" w:right="126" w:firstLine="0"/>
        <w:jc w:val="both"/>
        <w:rPr>
          <w:sz w:val="24"/>
        </w:rPr>
      </w:pPr>
      <w:r>
        <w:rPr>
          <w:b/>
          <w:sz w:val="24"/>
        </w:rPr>
        <w:t xml:space="preserve">Prediction: </w:t>
      </w:r>
      <w:r>
        <w:rPr>
          <w:sz w:val="24"/>
        </w:rPr>
        <w:t>Once the model parameters (m) and (b) are determined, the linear equation can be used to make predictions for new values of (x). The model recognizes patterns in the data and can predict corresponding values of (y).</w:t>
      </w:r>
    </w:p>
    <w:p w14:paraId="3922F05A">
      <w:pPr>
        <w:spacing w:after="0" w:line="240" w:lineRule="auto"/>
        <w:jc w:val="both"/>
        <w:rPr>
          <w:sz w:val="24"/>
        </w:rPr>
        <w:sectPr>
          <w:pgSz w:w="11940" w:h="16860"/>
          <w:pgMar w:top="1460" w:right="1180" w:bottom="1740" w:left="800" w:header="746" w:footer="1550" w:gutter="0"/>
          <w:cols w:space="720" w:num="1"/>
        </w:sectPr>
      </w:pPr>
    </w:p>
    <w:p w14:paraId="605FF592">
      <w:pPr>
        <w:pStyle w:val="3"/>
        <w:spacing w:before="161"/>
        <w:rPr>
          <w:b w:val="0"/>
        </w:rPr>
      </w:pPr>
      <w:r>
        <w:rPr>
          <w:spacing w:val="-2"/>
        </w:rPr>
        <w:t>Code</w:t>
      </w:r>
      <w:r>
        <w:rPr>
          <w:b w:val="0"/>
          <w:spacing w:val="-2"/>
        </w:rPr>
        <w:t>:</w:t>
      </w:r>
    </w:p>
    <w:p w14:paraId="16E3C916">
      <w:pPr>
        <w:pStyle w:val="6"/>
        <w:spacing w:before="160"/>
      </w:pPr>
    </w:p>
    <w:p w14:paraId="7D5A89EF">
      <w:pPr>
        <w:pStyle w:val="6"/>
        <w:spacing w:before="1"/>
        <w:ind w:left="119"/>
      </w:pPr>
      <w:r>
        <w:t>#Importing</w:t>
      </w:r>
      <w:r>
        <w:rPr>
          <w:spacing w:val="-2"/>
        </w:rPr>
        <w:t xml:space="preserve"> </w:t>
      </w:r>
      <w:r>
        <w:t>the</w:t>
      </w:r>
      <w:r>
        <w:rPr>
          <w:spacing w:val="-2"/>
        </w:rPr>
        <w:t xml:space="preserve"> libraries</w:t>
      </w:r>
    </w:p>
    <w:p w14:paraId="31490CE2">
      <w:pPr>
        <w:pStyle w:val="6"/>
        <w:spacing w:before="136"/>
      </w:pPr>
    </w:p>
    <w:p w14:paraId="59F04D78">
      <w:pPr>
        <w:spacing w:before="0"/>
        <w:ind w:left="119" w:right="0" w:firstLine="0"/>
        <w:jc w:val="left"/>
        <w:rPr>
          <w:sz w:val="22"/>
        </w:rPr>
      </w:pPr>
      <w:r>
        <w:rPr>
          <w:sz w:val="22"/>
        </w:rPr>
        <w:t>import</w:t>
      </w:r>
      <w:r>
        <w:rPr>
          <w:spacing w:val="-3"/>
          <w:sz w:val="22"/>
        </w:rPr>
        <w:t xml:space="preserve"> </w:t>
      </w:r>
      <w:r>
        <w:rPr>
          <w:sz w:val="22"/>
        </w:rPr>
        <w:t>numpy</w:t>
      </w:r>
      <w:r>
        <w:rPr>
          <w:spacing w:val="-3"/>
          <w:sz w:val="22"/>
        </w:rPr>
        <w:t xml:space="preserve"> </w:t>
      </w:r>
      <w:r>
        <w:rPr>
          <w:sz w:val="22"/>
        </w:rPr>
        <w:t>as</w:t>
      </w:r>
      <w:r>
        <w:rPr>
          <w:spacing w:val="-3"/>
          <w:sz w:val="22"/>
        </w:rPr>
        <w:t xml:space="preserve"> </w:t>
      </w:r>
      <w:r>
        <w:rPr>
          <w:spacing w:val="-5"/>
          <w:sz w:val="22"/>
        </w:rPr>
        <w:t>np</w:t>
      </w:r>
    </w:p>
    <w:p w14:paraId="1D8FD9D6">
      <w:pPr>
        <w:spacing w:before="81" w:line="316" w:lineRule="auto"/>
        <w:ind w:left="119" w:right="6956" w:firstLine="0"/>
        <w:jc w:val="left"/>
        <w:rPr>
          <w:sz w:val="22"/>
        </w:rPr>
      </w:pPr>
      <w:r>
        <w:rPr>
          <w:sz w:val="22"/>
        </w:rPr>
        <w:t>import</w:t>
      </w:r>
      <w:r>
        <w:rPr>
          <w:spacing w:val="-9"/>
          <w:sz w:val="22"/>
        </w:rPr>
        <w:t xml:space="preserve"> </w:t>
      </w:r>
      <w:r>
        <w:rPr>
          <w:sz w:val="22"/>
        </w:rPr>
        <w:t>matplotlib.pyplot</w:t>
      </w:r>
      <w:r>
        <w:rPr>
          <w:spacing w:val="-9"/>
          <w:sz w:val="22"/>
        </w:rPr>
        <w:t xml:space="preserve"> </w:t>
      </w:r>
      <w:r>
        <w:rPr>
          <w:sz w:val="22"/>
        </w:rPr>
        <w:t>as</w:t>
      </w:r>
      <w:r>
        <w:rPr>
          <w:spacing w:val="-11"/>
          <w:sz w:val="22"/>
        </w:rPr>
        <w:t xml:space="preserve"> </w:t>
      </w:r>
      <w:r>
        <w:rPr>
          <w:sz w:val="22"/>
        </w:rPr>
        <w:t>plt import pandas as pd</w:t>
      </w:r>
    </w:p>
    <w:p w14:paraId="0D756CD8">
      <w:pPr>
        <w:pStyle w:val="6"/>
        <w:spacing w:before="77"/>
        <w:rPr>
          <w:sz w:val="22"/>
        </w:rPr>
      </w:pPr>
    </w:p>
    <w:p w14:paraId="5D8F613F">
      <w:pPr>
        <w:pStyle w:val="6"/>
        <w:spacing w:before="1"/>
        <w:ind w:left="119"/>
      </w:pPr>
      <w:r>
        <w:t>#Importing</w:t>
      </w:r>
      <w:r>
        <w:rPr>
          <w:spacing w:val="-2"/>
        </w:rPr>
        <w:t xml:space="preserve"> </w:t>
      </w:r>
      <w:r>
        <w:t>the</w:t>
      </w:r>
      <w:r>
        <w:rPr>
          <w:spacing w:val="-2"/>
        </w:rPr>
        <w:t xml:space="preserve"> dataset</w:t>
      </w:r>
    </w:p>
    <w:p w14:paraId="08FF3EFC">
      <w:pPr>
        <w:pStyle w:val="6"/>
        <w:spacing w:before="160"/>
      </w:pPr>
    </w:p>
    <w:p w14:paraId="6AB2BE48">
      <w:pPr>
        <w:spacing w:before="1"/>
        <w:ind w:left="119" w:right="0" w:firstLine="0"/>
        <w:jc w:val="left"/>
        <w:rPr>
          <w:sz w:val="22"/>
        </w:rPr>
      </w:pPr>
      <w:r>
        <w:rPr>
          <w:sz w:val="22"/>
        </w:rPr>
        <w:t>dataset</w:t>
      </w:r>
      <w:r>
        <w:rPr>
          <w:spacing w:val="-3"/>
          <w:sz w:val="22"/>
        </w:rPr>
        <w:t xml:space="preserve"> </w:t>
      </w:r>
      <w:r>
        <w:rPr>
          <w:sz w:val="22"/>
        </w:rPr>
        <w:t xml:space="preserve">= </w:t>
      </w:r>
      <w:r>
        <w:rPr>
          <w:spacing w:val="-2"/>
          <w:sz w:val="22"/>
        </w:rPr>
        <w:t>pd.read_csv('Salary_Data.csv')</w:t>
      </w:r>
    </w:p>
    <w:p w14:paraId="6C9B9654">
      <w:pPr>
        <w:spacing w:before="80" w:line="316" w:lineRule="auto"/>
        <w:ind w:left="119" w:right="7211" w:firstLine="0"/>
        <w:jc w:val="left"/>
        <w:rPr>
          <w:sz w:val="22"/>
        </w:rPr>
      </w:pPr>
      <w:r>
        <w:rPr>
          <w:sz w:val="22"/>
        </w:rPr>
        <w:t>X</w:t>
      </w:r>
      <w:r>
        <w:rPr>
          <w:spacing w:val="-9"/>
          <w:sz w:val="22"/>
        </w:rPr>
        <w:t xml:space="preserve"> </w:t>
      </w:r>
      <w:r>
        <w:rPr>
          <w:sz w:val="22"/>
        </w:rPr>
        <w:t>=</w:t>
      </w:r>
      <w:r>
        <w:rPr>
          <w:spacing w:val="-8"/>
          <w:sz w:val="22"/>
        </w:rPr>
        <w:t xml:space="preserve"> </w:t>
      </w:r>
      <w:r>
        <w:rPr>
          <w:sz w:val="22"/>
        </w:rPr>
        <w:t>dataset.iloc[:,</w:t>
      </w:r>
      <w:r>
        <w:rPr>
          <w:spacing w:val="-11"/>
          <w:sz w:val="22"/>
        </w:rPr>
        <w:t xml:space="preserve"> </w:t>
      </w:r>
      <w:r>
        <w:rPr>
          <w:sz w:val="22"/>
        </w:rPr>
        <w:t>:-1].values y = dataset.iloc[:, -1].values</w:t>
      </w:r>
    </w:p>
    <w:p w14:paraId="3A49ADF7">
      <w:pPr>
        <w:pStyle w:val="6"/>
        <w:spacing w:before="76"/>
        <w:rPr>
          <w:sz w:val="22"/>
        </w:rPr>
      </w:pPr>
    </w:p>
    <w:p w14:paraId="509514B8">
      <w:pPr>
        <w:pStyle w:val="6"/>
        <w:ind w:left="119"/>
      </w:pPr>
      <w:r>
        <w:t>#Splitting</w:t>
      </w:r>
      <w:r>
        <w:rPr>
          <w:spacing w:val="-3"/>
        </w:rPr>
        <w:t xml:space="preserve"> </w:t>
      </w:r>
      <w:r>
        <w:t>the</w:t>
      </w:r>
      <w:r>
        <w:rPr>
          <w:spacing w:val="-1"/>
        </w:rPr>
        <w:t xml:space="preserve"> </w:t>
      </w:r>
      <w:r>
        <w:t>dataset into</w:t>
      </w:r>
      <w:r>
        <w:rPr>
          <w:spacing w:val="-1"/>
        </w:rPr>
        <w:t xml:space="preserve"> </w:t>
      </w:r>
      <w:r>
        <w:t>the</w:t>
      </w:r>
      <w:r>
        <w:rPr>
          <w:spacing w:val="1"/>
        </w:rPr>
        <w:t xml:space="preserve"> </w:t>
      </w:r>
      <w:r>
        <w:t>Training</w:t>
      </w:r>
      <w:r>
        <w:rPr>
          <w:spacing w:val="-1"/>
        </w:rPr>
        <w:t xml:space="preserve"> </w:t>
      </w:r>
      <w:r>
        <w:t>set and</w:t>
      </w:r>
      <w:r>
        <w:rPr>
          <w:spacing w:val="-1"/>
        </w:rPr>
        <w:t xml:space="preserve"> </w:t>
      </w:r>
      <w:r>
        <w:t xml:space="preserve">Test </w:t>
      </w:r>
      <w:r>
        <w:rPr>
          <w:spacing w:val="-5"/>
        </w:rPr>
        <w:t>set</w:t>
      </w:r>
    </w:p>
    <w:p w14:paraId="4D29D526">
      <w:pPr>
        <w:pStyle w:val="6"/>
        <w:spacing w:before="162"/>
      </w:pPr>
    </w:p>
    <w:p w14:paraId="5021BF16">
      <w:pPr>
        <w:spacing w:before="1"/>
        <w:ind w:left="119" w:right="0" w:firstLine="0"/>
        <w:jc w:val="left"/>
        <w:rPr>
          <w:sz w:val="22"/>
        </w:rPr>
      </w:pPr>
      <w:r>
        <w:rPr>
          <w:sz w:val="22"/>
        </w:rPr>
        <w:t>from sklearn.model_selection import train_test_split X_train, X_test, y_train, y_test = train_test_split(X, y,</w:t>
      </w:r>
      <w:r>
        <w:rPr>
          <w:spacing w:val="40"/>
          <w:sz w:val="22"/>
        </w:rPr>
        <w:t xml:space="preserve"> </w:t>
      </w:r>
      <w:r>
        <w:rPr>
          <w:sz w:val="22"/>
        </w:rPr>
        <w:t>test_size = 1/3, random_state = 0)</w:t>
      </w:r>
    </w:p>
    <w:p w14:paraId="58D21DB2">
      <w:pPr>
        <w:spacing w:before="6" w:line="660" w:lineRule="atLeast"/>
        <w:ind w:left="119" w:right="3656" w:firstLine="0"/>
        <w:jc w:val="left"/>
        <w:rPr>
          <w:sz w:val="22"/>
        </w:rPr>
      </w:pPr>
      <w:r>
        <w:rPr>
          <w:sz w:val="22"/>
        </w:rPr>
        <w:t>#Training</w:t>
      </w:r>
      <w:r>
        <w:rPr>
          <w:spacing w:val="-6"/>
          <w:sz w:val="22"/>
        </w:rPr>
        <w:t xml:space="preserve"> </w:t>
      </w:r>
      <w:r>
        <w:rPr>
          <w:sz w:val="22"/>
        </w:rPr>
        <w:t>the</w:t>
      </w:r>
      <w:r>
        <w:rPr>
          <w:spacing w:val="-3"/>
          <w:sz w:val="22"/>
        </w:rPr>
        <w:t xml:space="preserve"> </w:t>
      </w:r>
      <w:r>
        <w:rPr>
          <w:sz w:val="22"/>
        </w:rPr>
        <w:t>Simple</w:t>
      </w:r>
      <w:r>
        <w:rPr>
          <w:spacing w:val="-3"/>
          <w:sz w:val="22"/>
        </w:rPr>
        <w:t xml:space="preserve"> </w:t>
      </w:r>
      <w:r>
        <w:rPr>
          <w:sz w:val="22"/>
        </w:rPr>
        <w:t>Linear</w:t>
      </w:r>
      <w:r>
        <w:rPr>
          <w:spacing w:val="-3"/>
          <w:sz w:val="22"/>
        </w:rPr>
        <w:t xml:space="preserve"> </w:t>
      </w:r>
      <w:r>
        <w:rPr>
          <w:sz w:val="22"/>
        </w:rPr>
        <w:t>Regression</w:t>
      </w:r>
      <w:r>
        <w:rPr>
          <w:spacing w:val="-6"/>
          <w:sz w:val="22"/>
        </w:rPr>
        <w:t xml:space="preserve"> </w:t>
      </w:r>
      <w:r>
        <w:rPr>
          <w:sz w:val="22"/>
        </w:rPr>
        <w:t>model</w:t>
      </w:r>
      <w:r>
        <w:rPr>
          <w:spacing w:val="-2"/>
          <w:sz w:val="22"/>
        </w:rPr>
        <w:t xml:space="preserve"> </w:t>
      </w:r>
      <w:r>
        <w:rPr>
          <w:sz w:val="22"/>
        </w:rPr>
        <w:t>on</w:t>
      </w:r>
      <w:r>
        <w:rPr>
          <w:spacing w:val="-3"/>
          <w:sz w:val="22"/>
        </w:rPr>
        <w:t xml:space="preserve"> </w:t>
      </w:r>
      <w:r>
        <w:rPr>
          <w:sz w:val="22"/>
        </w:rPr>
        <w:t>the</w:t>
      </w:r>
      <w:r>
        <w:rPr>
          <w:spacing w:val="-5"/>
          <w:sz w:val="22"/>
        </w:rPr>
        <w:t xml:space="preserve"> </w:t>
      </w:r>
      <w:r>
        <w:rPr>
          <w:sz w:val="22"/>
        </w:rPr>
        <w:t>Training</w:t>
      </w:r>
      <w:r>
        <w:rPr>
          <w:spacing w:val="-6"/>
          <w:sz w:val="22"/>
        </w:rPr>
        <w:t xml:space="preserve"> </w:t>
      </w:r>
      <w:r>
        <w:rPr>
          <w:sz w:val="22"/>
        </w:rPr>
        <w:t>set from sklearn.linear_model import LinearRegression</w:t>
      </w:r>
    </w:p>
    <w:p w14:paraId="18D2E54A">
      <w:pPr>
        <w:spacing w:before="86" w:line="316" w:lineRule="auto"/>
        <w:ind w:left="119" w:right="5849" w:firstLine="0"/>
        <w:jc w:val="left"/>
        <w:rPr>
          <w:sz w:val="22"/>
        </w:rPr>
      </w:pPr>
      <w:r>
        <w:rPr>
          <w:sz w:val="22"/>
        </w:rPr>
        <w:t>regressor</w:t>
      </w:r>
      <w:r>
        <w:rPr>
          <w:spacing w:val="-14"/>
          <w:sz w:val="22"/>
        </w:rPr>
        <w:t xml:space="preserve"> </w:t>
      </w:r>
      <w:r>
        <w:rPr>
          <w:sz w:val="22"/>
        </w:rPr>
        <w:t>=</w:t>
      </w:r>
      <w:r>
        <w:rPr>
          <w:spacing w:val="-14"/>
          <w:sz w:val="22"/>
        </w:rPr>
        <w:t xml:space="preserve"> </w:t>
      </w:r>
      <w:r>
        <w:rPr>
          <w:sz w:val="22"/>
        </w:rPr>
        <w:t>LinearRegression() regressor.fit(X_train, y_train)</w:t>
      </w:r>
    </w:p>
    <w:p w14:paraId="30D263FC">
      <w:pPr>
        <w:spacing w:before="0" w:line="633" w:lineRule="auto"/>
        <w:ind w:left="119" w:right="2249" w:firstLine="0"/>
        <w:jc w:val="left"/>
        <w:rPr>
          <w:sz w:val="22"/>
        </w:rPr>
      </w:pPr>
      <w:r>
        <w:rPr>
          <w:sz w:val="22"/>
        </w:rPr>
        <w:t>LinearRegression(copy_X=True,</w:t>
      </w:r>
      <w:r>
        <w:rPr>
          <w:spacing w:val="-12"/>
          <w:sz w:val="22"/>
        </w:rPr>
        <w:t xml:space="preserve"> </w:t>
      </w:r>
      <w:r>
        <w:rPr>
          <w:sz w:val="22"/>
        </w:rPr>
        <w:t>fit_intercept=True,</w:t>
      </w:r>
      <w:r>
        <w:rPr>
          <w:spacing w:val="-11"/>
          <w:sz w:val="22"/>
        </w:rPr>
        <w:t xml:space="preserve"> </w:t>
      </w:r>
      <w:r>
        <w:rPr>
          <w:sz w:val="22"/>
        </w:rPr>
        <w:t>n_jobs=None,</w:t>
      </w:r>
      <w:r>
        <w:rPr>
          <w:spacing w:val="-9"/>
          <w:sz w:val="22"/>
        </w:rPr>
        <w:t xml:space="preserve"> </w:t>
      </w:r>
      <w:r>
        <w:rPr>
          <w:sz w:val="22"/>
        </w:rPr>
        <w:t>normalize=False) # Predicting the Test set results</w:t>
      </w:r>
    </w:p>
    <w:p w14:paraId="46C85EE0">
      <w:pPr>
        <w:spacing w:before="0" w:line="249" w:lineRule="exact"/>
        <w:ind w:left="119" w:right="0" w:firstLine="0"/>
        <w:jc w:val="left"/>
        <w:rPr>
          <w:sz w:val="22"/>
        </w:rPr>
      </w:pPr>
      <w:r>
        <w:rPr>
          <w:sz w:val="22"/>
        </w:rPr>
        <w:t>y_pred</w:t>
      </w:r>
      <w:r>
        <w:rPr>
          <w:spacing w:val="-2"/>
          <w:sz w:val="22"/>
        </w:rPr>
        <w:t xml:space="preserve"> </w:t>
      </w:r>
      <w:r>
        <w:rPr>
          <w:sz w:val="22"/>
        </w:rPr>
        <w:t xml:space="preserve">= </w:t>
      </w:r>
      <w:r>
        <w:rPr>
          <w:spacing w:val="-2"/>
          <w:sz w:val="22"/>
        </w:rPr>
        <w:t>regressor.predict(X_test)</w:t>
      </w:r>
    </w:p>
    <w:p w14:paraId="4DC9D595">
      <w:pPr>
        <w:spacing w:before="4" w:line="660" w:lineRule="atLeast"/>
        <w:ind w:left="119" w:right="5849" w:firstLine="0"/>
        <w:jc w:val="left"/>
        <w:rPr>
          <w:sz w:val="22"/>
        </w:rPr>
      </w:pPr>
      <w:r>
        <w:rPr>
          <w:sz w:val="22"/>
        </w:rPr>
        <w:t># Visualising the Training set results plt.scatter(X_train,</w:t>
      </w:r>
      <w:r>
        <w:rPr>
          <w:spacing w:val="-7"/>
          <w:sz w:val="22"/>
        </w:rPr>
        <w:t xml:space="preserve"> </w:t>
      </w:r>
      <w:r>
        <w:rPr>
          <w:sz w:val="22"/>
        </w:rPr>
        <w:t>y_train,</w:t>
      </w:r>
      <w:r>
        <w:rPr>
          <w:spacing w:val="-10"/>
          <w:sz w:val="22"/>
        </w:rPr>
        <w:t xml:space="preserve"> </w:t>
      </w:r>
      <w:r>
        <w:rPr>
          <w:sz w:val="22"/>
        </w:rPr>
        <w:t>color</w:t>
      </w:r>
      <w:r>
        <w:rPr>
          <w:spacing w:val="-7"/>
          <w:sz w:val="22"/>
        </w:rPr>
        <w:t xml:space="preserve"> </w:t>
      </w:r>
      <w:r>
        <w:rPr>
          <w:sz w:val="22"/>
        </w:rPr>
        <w:t>=</w:t>
      </w:r>
      <w:r>
        <w:rPr>
          <w:spacing w:val="-7"/>
          <w:sz w:val="22"/>
        </w:rPr>
        <w:t xml:space="preserve"> </w:t>
      </w:r>
      <w:r>
        <w:rPr>
          <w:sz w:val="22"/>
        </w:rPr>
        <w:t>'red')</w:t>
      </w:r>
    </w:p>
    <w:p w14:paraId="748C226B">
      <w:pPr>
        <w:spacing w:before="86" w:line="314" w:lineRule="auto"/>
        <w:ind w:left="119" w:right="4670" w:firstLine="0"/>
        <w:jc w:val="left"/>
        <w:rPr>
          <w:sz w:val="22"/>
        </w:rPr>
      </w:pPr>
      <w:r>
        <w:rPr>
          <w:sz w:val="22"/>
        </w:rPr>
        <w:t>plt.plot(X_train,</w:t>
      </w:r>
      <w:r>
        <w:rPr>
          <w:spacing w:val="-10"/>
          <w:sz w:val="22"/>
        </w:rPr>
        <w:t xml:space="preserve"> </w:t>
      </w:r>
      <w:r>
        <w:rPr>
          <w:sz w:val="22"/>
        </w:rPr>
        <w:t>regressor.predict(X_train),</w:t>
      </w:r>
      <w:r>
        <w:rPr>
          <w:spacing w:val="-10"/>
          <w:sz w:val="22"/>
        </w:rPr>
        <w:t xml:space="preserve"> </w:t>
      </w:r>
      <w:r>
        <w:rPr>
          <w:sz w:val="22"/>
        </w:rPr>
        <w:t>color</w:t>
      </w:r>
      <w:r>
        <w:rPr>
          <w:spacing w:val="-7"/>
          <w:sz w:val="22"/>
        </w:rPr>
        <w:t xml:space="preserve"> </w:t>
      </w:r>
      <w:r>
        <w:rPr>
          <w:sz w:val="22"/>
        </w:rPr>
        <w:t>=</w:t>
      </w:r>
      <w:r>
        <w:rPr>
          <w:spacing w:val="-7"/>
          <w:sz w:val="22"/>
        </w:rPr>
        <w:t xml:space="preserve"> </w:t>
      </w:r>
      <w:r>
        <w:rPr>
          <w:sz w:val="22"/>
        </w:rPr>
        <w:t>'blue') plt.title('Salary vs Experience (Training set)') plt.xlabel('Years of Experience')</w:t>
      </w:r>
    </w:p>
    <w:p w14:paraId="1ED820B7">
      <w:pPr>
        <w:spacing w:before="4" w:line="316" w:lineRule="auto"/>
        <w:ind w:left="119" w:right="7455" w:firstLine="0"/>
        <w:jc w:val="left"/>
        <w:rPr>
          <w:sz w:val="22"/>
        </w:rPr>
      </w:pPr>
      <w:r>
        <w:rPr>
          <w:spacing w:val="-2"/>
          <w:sz w:val="22"/>
        </w:rPr>
        <w:t>plt.ylabel('Salary') plt.show()</w:t>
      </w:r>
    </w:p>
    <w:p w14:paraId="3BD0356D">
      <w:pPr>
        <w:spacing w:after="0" w:line="316" w:lineRule="auto"/>
        <w:jc w:val="left"/>
        <w:rPr>
          <w:sz w:val="22"/>
        </w:rPr>
        <w:sectPr>
          <w:pgSz w:w="11940" w:h="16860"/>
          <w:pgMar w:top="1460" w:right="1180" w:bottom="1740" w:left="800" w:header="746" w:footer="1550" w:gutter="0"/>
          <w:cols w:space="720" w:num="1"/>
        </w:sectPr>
      </w:pPr>
    </w:p>
    <w:p w14:paraId="5336C9FF">
      <w:pPr>
        <w:pStyle w:val="6"/>
        <w:spacing w:before="3"/>
        <w:rPr>
          <w:sz w:val="10"/>
        </w:rPr>
      </w:pPr>
    </w:p>
    <w:p w14:paraId="29322350">
      <w:pPr>
        <w:pStyle w:val="6"/>
        <w:ind w:left="156"/>
        <w:rPr>
          <w:sz w:val="20"/>
        </w:rPr>
      </w:pPr>
      <w:r>
        <w:rPr>
          <w:sz w:val="20"/>
        </w:rPr>
        <w:drawing>
          <wp:inline distT="0" distB="0" distL="0" distR="0">
            <wp:extent cx="3571875" cy="2399030"/>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3572101" cy="2399442"/>
                    </a:xfrm>
                    <a:prstGeom prst="rect">
                      <a:avLst/>
                    </a:prstGeom>
                  </pic:spPr>
                </pic:pic>
              </a:graphicData>
            </a:graphic>
          </wp:inline>
        </w:drawing>
      </w:r>
    </w:p>
    <w:p w14:paraId="4CF2F720">
      <w:pPr>
        <w:spacing w:before="75" w:line="660" w:lineRule="atLeast"/>
        <w:ind w:left="119" w:right="5849" w:firstLine="0"/>
        <w:jc w:val="left"/>
        <w:rPr>
          <w:sz w:val="22"/>
        </w:rPr>
      </w:pPr>
      <w:r>
        <w:rPr>
          <w:sz w:val="24"/>
        </w:rPr>
        <w:t xml:space="preserve"># </w:t>
      </w:r>
      <w:r>
        <w:rPr>
          <w:sz w:val="22"/>
        </w:rPr>
        <w:t>Visualising the Test set results plt.scatter(X_test,</w:t>
      </w:r>
      <w:r>
        <w:rPr>
          <w:spacing w:val="-8"/>
          <w:sz w:val="22"/>
        </w:rPr>
        <w:t xml:space="preserve"> </w:t>
      </w:r>
      <w:r>
        <w:rPr>
          <w:sz w:val="22"/>
        </w:rPr>
        <w:t>y_test,</w:t>
      </w:r>
      <w:r>
        <w:rPr>
          <w:spacing w:val="-8"/>
          <w:sz w:val="22"/>
        </w:rPr>
        <w:t xml:space="preserve"> </w:t>
      </w:r>
      <w:r>
        <w:rPr>
          <w:sz w:val="22"/>
        </w:rPr>
        <w:t>color</w:t>
      </w:r>
      <w:r>
        <w:rPr>
          <w:spacing w:val="-8"/>
          <w:sz w:val="22"/>
        </w:rPr>
        <w:t xml:space="preserve"> </w:t>
      </w:r>
      <w:r>
        <w:rPr>
          <w:sz w:val="22"/>
        </w:rPr>
        <w:t>=</w:t>
      </w:r>
      <w:r>
        <w:rPr>
          <w:spacing w:val="-6"/>
          <w:sz w:val="22"/>
        </w:rPr>
        <w:t xml:space="preserve"> </w:t>
      </w:r>
      <w:r>
        <w:rPr>
          <w:sz w:val="22"/>
        </w:rPr>
        <w:t>'red')</w:t>
      </w:r>
    </w:p>
    <w:p w14:paraId="53B12630">
      <w:pPr>
        <w:spacing w:before="88" w:line="314" w:lineRule="auto"/>
        <w:ind w:left="119" w:right="4752" w:firstLine="0"/>
        <w:jc w:val="left"/>
        <w:rPr>
          <w:sz w:val="22"/>
        </w:rPr>
      </w:pPr>
      <w:r>
        <w:rPr>
          <w:sz w:val="22"/>
        </w:rPr>
        <w:t>plt.plot(X_train,</w:t>
      </w:r>
      <w:r>
        <w:rPr>
          <w:spacing w:val="-10"/>
          <w:sz w:val="22"/>
        </w:rPr>
        <w:t xml:space="preserve"> </w:t>
      </w:r>
      <w:r>
        <w:rPr>
          <w:sz w:val="22"/>
        </w:rPr>
        <w:t>regressor.predict(X_train),</w:t>
      </w:r>
      <w:r>
        <w:rPr>
          <w:spacing w:val="-10"/>
          <w:sz w:val="22"/>
        </w:rPr>
        <w:t xml:space="preserve"> </w:t>
      </w:r>
      <w:r>
        <w:rPr>
          <w:sz w:val="22"/>
        </w:rPr>
        <w:t>color</w:t>
      </w:r>
      <w:r>
        <w:rPr>
          <w:spacing w:val="-7"/>
          <w:sz w:val="22"/>
        </w:rPr>
        <w:t xml:space="preserve"> </w:t>
      </w:r>
      <w:r>
        <w:rPr>
          <w:sz w:val="22"/>
        </w:rPr>
        <w:t>=</w:t>
      </w:r>
      <w:r>
        <w:rPr>
          <w:spacing w:val="-7"/>
          <w:sz w:val="22"/>
        </w:rPr>
        <w:t xml:space="preserve"> </w:t>
      </w:r>
      <w:r>
        <w:rPr>
          <w:sz w:val="22"/>
        </w:rPr>
        <w:t>'blue') plt.title('Salary vs Experience (Test set)')</w:t>
      </w:r>
      <w:r>
        <w:rPr>
          <w:spacing w:val="80"/>
          <w:sz w:val="22"/>
        </w:rPr>
        <w:t xml:space="preserve"> </w:t>
      </w:r>
      <w:r>
        <w:rPr>
          <w:sz w:val="22"/>
        </w:rPr>
        <w:t>plt.xlabel('Years of Experience')</w:t>
      </w:r>
    </w:p>
    <w:p w14:paraId="083A8F8D">
      <w:pPr>
        <w:spacing w:before="4"/>
        <w:ind w:left="119" w:right="0" w:firstLine="0"/>
        <w:jc w:val="left"/>
        <w:rPr>
          <w:sz w:val="22"/>
        </w:rPr>
      </w:pPr>
      <w:r>
        <w:rPr>
          <w:sz w:val="22"/>
        </w:rPr>
        <w:t>plt.ylabel('Salary')</w:t>
      </w:r>
      <w:r>
        <w:rPr>
          <w:spacing w:val="-13"/>
          <w:sz w:val="22"/>
        </w:rPr>
        <w:t xml:space="preserve"> </w:t>
      </w:r>
      <w:r>
        <w:rPr>
          <w:spacing w:val="-2"/>
          <w:sz w:val="22"/>
        </w:rPr>
        <w:t>plt.show()</w:t>
      </w:r>
    </w:p>
    <w:p w14:paraId="1B4AF453">
      <w:pPr>
        <w:pStyle w:val="6"/>
        <w:rPr>
          <w:sz w:val="20"/>
        </w:rPr>
      </w:pPr>
    </w:p>
    <w:p w14:paraId="3DDB544A">
      <w:pPr>
        <w:pStyle w:val="6"/>
        <w:rPr>
          <w:sz w:val="20"/>
        </w:rPr>
      </w:pPr>
    </w:p>
    <w:p w14:paraId="430C9043">
      <w:pPr>
        <w:pStyle w:val="6"/>
        <w:spacing w:before="75"/>
        <w:rPr>
          <w:sz w:val="20"/>
        </w:rPr>
      </w:pPr>
      <w:r>
        <w:drawing>
          <wp:anchor distT="0" distB="0" distL="0" distR="0" simplePos="0" relativeHeight="251670528" behindDoc="1" locked="0" layoutInCell="1" allowOverlap="1">
            <wp:simplePos x="0" y="0"/>
            <wp:positionH relativeFrom="page">
              <wp:posOffset>607695</wp:posOffset>
            </wp:positionH>
            <wp:positionV relativeFrom="paragraph">
              <wp:posOffset>208915</wp:posOffset>
            </wp:positionV>
            <wp:extent cx="3660140" cy="245872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3660362" cy="2458688"/>
                    </a:xfrm>
                    <a:prstGeom prst="rect">
                      <a:avLst/>
                    </a:prstGeom>
                  </pic:spPr>
                </pic:pic>
              </a:graphicData>
            </a:graphic>
          </wp:anchor>
        </w:drawing>
      </w:r>
    </w:p>
    <w:p w14:paraId="5243C5FA">
      <w:pPr>
        <w:spacing w:after="0"/>
        <w:rPr>
          <w:sz w:val="20"/>
        </w:rPr>
        <w:sectPr>
          <w:pgSz w:w="11940" w:h="16860"/>
          <w:pgMar w:top="1460" w:right="1180" w:bottom="1740" w:left="800" w:header="746" w:footer="1550" w:gutter="0"/>
          <w:cols w:space="720" w:num="1"/>
        </w:sectPr>
      </w:pPr>
    </w:p>
    <w:p w14:paraId="21E7815F">
      <w:pPr>
        <w:pStyle w:val="2"/>
        <w:spacing w:before="85"/>
      </w:pPr>
      <w:r>
        <w:t>Experiment</w:t>
      </w:r>
      <w:r>
        <w:rPr>
          <w:spacing w:val="-8"/>
        </w:rPr>
        <w:t xml:space="preserve"> </w:t>
      </w:r>
      <w:r>
        <w:t>No:</w:t>
      </w:r>
      <w:r>
        <w:rPr>
          <w:spacing w:val="-3"/>
        </w:rPr>
        <w:t xml:space="preserve"> </w:t>
      </w:r>
      <w:r>
        <w:t>7(B)Logistic</w:t>
      </w:r>
      <w:r>
        <w:rPr>
          <w:spacing w:val="-9"/>
        </w:rPr>
        <w:t xml:space="preserve"> </w:t>
      </w:r>
      <w:r>
        <w:rPr>
          <w:spacing w:val="-2"/>
        </w:rPr>
        <w:t>Regression</w:t>
      </w:r>
    </w:p>
    <w:p w14:paraId="45C09DC2">
      <w:pPr>
        <w:pStyle w:val="6"/>
        <w:spacing w:before="113"/>
        <w:rPr>
          <w:b/>
          <w:sz w:val="28"/>
        </w:rPr>
      </w:pPr>
    </w:p>
    <w:p w14:paraId="5DBD7FD3">
      <w:pPr>
        <w:pStyle w:val="6"/>
        <w:ind w:left="119"/>
      </w:pPr>
      <w:r>
        <w:rPr>
          <w:b/>
        </w:rPr>
        <w:t xml:space="preserve">Theory: </w:t>
      </w:r>
      <w:r>
        <w:t>Logistic regression is a statistical method used for binary classification, where the target variable (dependent variable) is categorical with two possible outcomes. It's a type of regression analysis used when the dependent variable is binary. In logistic regression, the coefficients (parameters)</w:t>
      </w:r>
      <w:r>
        <w:rPr>
          <w:spacing w:val="-3"/>
        </w:rPr>
        <w:t xml:space="preserve"> </w:t>
      </w:r>
      <w:r>
        <w:t>are</w:t>
      </w:r>
      <w:r>
        <w:rPr>
          <w:spacing w:val="-4"/>
        </w:rPr>
        <w:t xml:space="preserve"> </w:t>
      </w:r>
      <w:r>
        <w:t>estimated</w:t>
      </w:r>
      <w:r>
        <w:rPr>
          <w:spacing w:val="-4"/>
        </w:rPr>
        <w:t xml:space="preserve"> </w:t>
      </w:r>
      <w:r>
        <w:t>using</w:t>
      </w:r>
      <w:r>
        <w:rPr>
          <w:spacing w:val="-4"/>
        </w:rPr>
        <w:t xml:space="preserve"> </w:t>
      </w:r>
      <w:r>
        <w:t>maximum</w:t>
      </w:r>
      <w:r>
        <w:rPr>
          <w:spacing w:val="-4"/>
        </w:rPr>
        <w:t xml:space="preserve"> </w:t>
      </w:r>
      <w:r>
        <w:t>likelihood</w:t>
      </w:r>
      <w:r>
        <w:rPr>
          <w:spacing w:val="-4"/>
        </w:rPr>
        <w:t xml:space="preserve"> </w:t>
      </w:r>
      <w:r>
        <w:t>estimation.</w:t>
      </w:r>
      <w:r>
        <w:rPr>
          <w:spacing w:val="-4"/>
        </w:rPr>
        <w:t xml:space="preserve"> </w:t>
      </w:r>
      <w:r>
        <w:t>The</w:t>
      </w:r>
      <w:r>
        <w:rPr>
          <w:spacing w:val="-5"/>
        </w:rPr>
        <w:t xml:space="preserve"> </w:t>
      </w:r>
      <w:r>
        <w:t>goal</w:t>
      </w:r>
      <w:r>
        <w:rPr>
          <w:spacing w:val="-4"/>
        </w:rPr>
        <w:t xml:space="preserve"> </w:t>
      </w:r>
      <w:r>
        <w:t>is</w:t>
      </w:r>
      <w:r>
        <w:rPr>
          <w:spacing w:val="-4"/>
        </w:rPr>
        <w:t xml:space="preserve"> </w:t>
      </w:r>
      <w:r>
        <w:t>to</w:t>
      </w:r>
      <w:r>
        <w:rPr>
          <w:spacing w:val="-4"/>
        </w:rPr>
        <w:t xml:space="preserve"> </w:t>
      </w:r>
      <w:r>
        <w:t>find</w:t>
      </w:r>
      <w:r>
        <w:rPr>
          <w:spacing w:val="-4"/>
        </w:rPr>
        <w:t xml:space="preserve"> </w:t>
      </w:r>
      <w:r>
        <w:t>the</w:t>
      </w:r>
      <w:r>
        <w:rPr>
          <w:spacing w:val="-5"/>
        </w:rPr>
        <w:t xml:space="preserve"> </w:t>
      </w:r>
      <w:r>
        <w:t>parameter values that maximize the likelihood of observing the given data.</w:t>
      </w:r>
    </w:p>
    <w:p w14:paraId="74521873">
      <w:pPr>
        <w:pStyle w:val="3"/>
        <w:spacing w:before="262"/>
      </w:pPr>
      <w:r>
        <w:rPr>
          <w:spacing w:val="-2"/>
        </w:rPr>
        <w:t>Procedure:</w:t>
      </w:r>
    </w:p>
    <w:p w14:paraId="2579C3CB">
      <w:pPr>
        <w:pStyle w:val="6"/>
        <w:spacing w:before="233"/>
        <w:ind w:left="119"/>
      </w:pPr>
      <w:r>
        <w:t>The</w:t>
      </w:r>
      <w:r>
        <w:rPr>
          <w:spacing w:val="5"/>
        </w:rPr>
        <w:t xml:space="preserve"> </w:t>
      </w:r>
      <w:r>
        <w:t>process</w:t>
      </w:r>
      <w:r>
        <w:rPr>
          <w:spacing w:val="11"/>
        </w:rPr>
        <w:t xml:space="preserve"> </w:t>
      </w:r>
      <w:r>
        <w:t>of</w:t>
      </w:r>
      <w:r>
        <w:rPr>
          <w:spacing w:val="11"/>
        </w:rPr>
        <w:t xml:space="preserve"> </w:t>
      </w:r>
      <w:r>
        <w:t>multiple</w:t>
      </w:r>
      <w:r>
        <w:rPr>
          <w:spacing w:val="8"/>
        </w:rPr>
        <w:t xml:space="preserve"> </w:t>
      </w:r>
      <w:r>
        <w:t>linear</w:t>
      </w:r>
      <w:r>
        <w:rPr>
          <w:spacing w:val="11"/>
        </w:rPr>
        <w:t xml:space="preserve"> </w:t>
      </w:r>
      <w:r>
        <w:t>regression</w:t>
      </w:r>
      <w:r>
        <w:rPr>
          <w:spacing w:val="12"/>
        </w:rPr>
        <w:t xml:space="preserve"> </w:t>
      </w:r>
      <w:r>
        <w:t>involves</w:t>
      </w:r>
      <w:r>
        <w:rPr>
          <w:spacing w:val="9"/>
        </w:rPr>
        <w:t xml:space="preserve"> </w:t>
      </w:r>
      <w:r>
        <w:t>the</w:t>
      </w:r>
      <w:r>
        <w:rPr>
          <w:spacing w:val="11"/>
        </w:rPr>
        <w:t xml:space="preserve"> </w:t>
      </w:r>
      <w:r>
        <w:t>following</w:t>
      </w:r>
      <w:r>
        <w:rPr>
          <w:spacing w:val="9"/>
        </w:rPr>
        <w:t xml:space="preserve"> </w:t>
      </w:r>
      <w:r>
        <w:rPr>
          <w:spacing w:val="-2"/>
        </w:rPr>
        <w:t>steps:</w:t>
      </w:r>
    </w:p>
    <w:p w14:paraId="67B8457D">
      <w:pPr>
        <w:pStyle w:val="6"/>
        <w:spacing w:before="233"/>
      </w:pPr>
    </w:p>
    <w:p w14:paraId="1A6C429B">
      <w:pPr>
        <w:pStyle w:val="8"/>
        <w:numPr>
          <w:ilvl w:val="0"/>
          <w:numId w:val="12"/>
        </w:numPr>
        <w:tabs>
          <w:tab w:val="left" w:pos="366"/>
        </w:tabs>
        <w:spacing w:before="0" w:after="0" w:line="240" w:lineRule="auto"/>
        <w:ind w:left="119" w:right="455" w:firstLine="0"/>
        <w:jc w:val="left"/>
        <w:rPr>
          <w:sz w:val="24"/>
        </w:rPr>
      </w:pPr>
      <w:r>
        <w:rPr>
          <w:b/>
          <w:sz w:val="24"/>
        </w:rPr>
        <w:t>Data</w:t>
      </w:r>
      <w:r>
        <w:rPr>
          <w:b/>
          <w:spacing w:val="-4"/>
          <w:sz w:val="24"/>
        </w:rPr>
        <w:t xml:space="preserve"> </w:t>
      </w:r>
      <w:r>
        <w:rPr>
          <w:b/>
          <w:sz w:val="24"/>
        </w:rPr>
        <w:t>Collection</w:t>
      </w:r>
      <w:r>
        <w:rPr>
          <w:b/>
          <w:spacing w:val="-4"/>
          <w:sz w:val="24"/>
        </w:rPr>
        <w:t xml:space="preserve"> </w:t>
      </w:r>
      <w:r>
        <w:rPr>
          <w:b/>
          <w:sz w:val="24"/>
        </w:rPr>
        <w:t>and</w:t>
      </w:r>
      <w:r>
        <w:rPr>
          <w:b/>
          <w:spacing w:val="-4"/>
          <w:sz w:val="24"/>
        </w:rPr>
        <w:t xml:space="preserve"> </w:t>
      </w:r>
      <w:r>
        <w:rPr>
          <w:b/>
          <w:sz w:val="24"/>
        </w:rPr>
        <w:t>Preprocessing</w:t>
      </w:r>
      <w:r>
        <w:rPr>
          <w:sz w:val="24"/>
        </w:rPr>
        <w:t>:</w:t>
      </w:r>
      <w:r>
        <w:rPr>
          <w:spacing w:val="-4"/>
          <w:sz w:val="24"/>
        </w:rPr>
        <w:t xml:space="preserve"> </w:t>
      </w:r>
      <w:r>
        <w:rPr>
          <w:sz w:val="24"/>
        </w:rPr>
        <w:t>Gather</w:t>
      </w:r>
      <w:r>
        <w:rPr>
          <w:spacing w:val="-6"/>
          <w:sz w:val="24"/>
        </w:rPr>
        <w:t xml:space="preserve"> </w:t>
      </w:r>
      <w:r>
        <w:rPr>
          <w:sz w:val="24"/>
        </w:rPr>
        <w:t>the</w:t>
      </w:r>
      <w:r>
        <w:rPr>
          <w:spacing w:val="-3"/>
          <w:sz w:val="24"/>
        </w:rPr>
        <w:t xml:space="preserve"> </w:t>
      </w:r>
      <w:r>
        <w:rPr>
          <w:sz w:val="24"/>
        </w:rPr>
        <w:t>dataset</w:t>
      </w:r>
      <w:r>
        <w:rPr>
          <w:spacing w:val="-4"/>
          <w:sz w:val="24"/>
        </w:rPr>
        <w:t xml:space="preserve"> </w:t>
      </w:r>
      <w:r>
        <w:rPr>
          <w:sz w:val="24"/>
        </w:rPr>
        <w:t>containing</w:t>
      </w:r>
      <w:r>
        <w:rPr>
          <w:spacing w:val="-4"/>
          <w:sz w:val="24"/>
        </w:rPr>
        <w:t xml:space="preserve"> </w:t>
      </w:r>
      <w:r>
        <w:rPr>
          <w:sz w:val="24"/>
        </w:rPr>
        <w:t>the</w:t>
      </w:r>
      <w:r>
        <w:rPr>
          <w:spacing w:val="-4"/>
          <w:sz w:val="24"/>
        </w:rPr>
        <w:t xml:space="preserve"> </w:t>
      </w:r>
      <w:r>
        <w:rPr>
          <w:sz w:val="24"/>
        </w:rPr>
        <w:t>input</w:t>
      </w:r>
      <w:r>
        <w:rPr>
          <w:spacing w:val="-4"/>
          <w:sz w:val="24"/>
        </w:rPr>
        <w:t xml:space="preserve"> </w:t>
      </w:r>
      <w:r>
        <w:rPr>
          <w:sz w:val="24"/>
        </w:rPr>
        <w:t>features</w:t>
      </w:r>
      <w:r>
        <w:rPr>
          <w:spacing w:val="-2"/>
          <w:sz w:val="24"/>
        </w:rPr>
        <w:t xml:space="preserve"> </w:t>
      </w:r>
      <w:r>
        <w:rPr>
          <w:sz w:val="24"/>
        </w:rPr>
        <w:t>and</w:t>
      </w:r>
      <w:r>
        <w:rPr>
          <w:spacing w:val="-4"/>
          <w:sz w:val="24"/>
        </w:rPr>
        <w:t xml:space="preserve"> </w:t>
      </w:r>
      <w:r>
        <w:rPr>
          <w:sz w:val="24"/>
        </w:rPr>
        <w:t>the binary outcome variable. Preprocess the data by handling missing values, encoding categorical variables, and scaling numerical features if necessary.</w:t>
      </w:r>
    </w:p>
    <w:p w14:paraId="77F788AE">
      <w:pPr>
        <w:pStyle w:val="6"/>
      </w:pPr>
    </w:p>
    <w:p w14:paraId="5042A6DA">
      <w:pPr>
        <w:pStyle w:val="8"/>
        <w:numPr>
          <w:ilvl w:val="0"/>
          <w:numId w:val="12"/>
        </w:numPr>
        <w:tabs>
          <w:tab w:val="left" w:pos="366"/>
        </w:tabs>
        <w:spacing w:before="1" w:after="0" w:line="240" w:lineRule="auto"/>
        <w:ind w:left="119" w:right="220" w:firstLine="0"/>
        <w:jc w:val="both"/>
        <w:rPr>
          <w:sz w:val="24"/>
        </w:rPr>
      </w:pPr>
      <w:r>
        <w:rPr>
          <w:b/>
          <w:sz w:val="24"/>
        </w:rPr>
        <w:t>Model</w:t>
      </w:r>
      <w:r>
        <w:rPr>
          <w:b/>
          <w:spacing w:val="-3"/>
          <w:sz w:val="24"/>
        </w:rPr>
        <w:t xml:space="preserve"> </w:t>
      </w:r>
      <w:r>
        <w:rPr>
          <w:b/>
          <w:sz w:val="24"/>
        </w:rPr>
        <w:t>Training:</w:t>
      </w:r>
      <w:r>
        <w:rPr>
          <w:b/>
          <w:spacing w:val="-3"/>
          <w:sz w:val="24"/>
        </w:rPr>
        <w:t xml:space="preserve"> </w:t>
      </w:r>
      <w:r>
        <w:rPr>
          <w:sz w:val="24"/>
        </w:rPr>
        <w:t>Split</w:t>
      </w:r>
      <w:r>
        <w:rPr>
          <w:spacing w:val="-3"/>
          <w:sz w:val="24"/>
        </w:rPr>
        <w:t xml:space="preserve"> </w:t>
      </w:r>
      <w:r>
        <w:rPr>
          <w:sz w:val="24"/>
        </w:rPr>
        <w:t>the</w:t>
      </w:r>
      <w:r>
        <w:rPr>
          <w:spacing w:val="-4"/>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(or</w:t>
      </w:r>
      <w:r>
        <w:rPr>
          <w:spacing w:val="-4"/>
          <w:sz w:val="24"/>
        </w:rPr>
        <w:t xml:space="preserve"> </w:t>
      </w:r>
      <w:r>
        <w:rPr>
          <w:sz w:val="24"/>
        </w:rPr>
        <w:t>use</w:t>
      </w:r>
      <w:r>
        <w:rPr>
          <w:spacing w:val="-4"/>
          <w:sz w:val="24"/>
        </w:rPr>
        <w:t xml:space="preserve"> </w:t>
      </w:r>
      <w:r>
        <w:rPr>
          <w:sz w:val="24"/>
        </w:rPr>
        <w:t>cross-validation).</w:t>
      </w:r>
      <w:r>
        <w:rPr>
          <w:spacing w:val="-3"/>
          <w:sz w:val="24"/>
        </w:rPr>
        <w:t xml:space="preserve"> </w:t>
      </w:r>
      <w:r>
        <w:rPr>
          <w:sz w:val="24"/>
        </w:rPr>
        <w:t>Fit</w:t>
      </w:r>
      <w:r>
        <w:rPr>
          <w:spacing w:val="-3"/>
          <w:sz w:val="24"/>
        </w:rPr>
        <w:t xml:space="preserve"> </w:t>
      </w:r>
      <w:r>
        <w:rPr>
          <w:sz w:val="24"/>
        </w:rPr>
        <w:t>the logistic</w:t>
      </w:r>
      <w:r>
        <w:rPr>
          <w:spacing w:val="-5"/>
          <w:sz w:val="24"/>
        </w:rPr>
        <w:t xml:space="preserve"> </w:t>
      </w:r>
      <w:r>
        <w:rPr>
          <w:sz w:val="24"/>
        </w:rPr>
        <w:t>regression</w:t>
      </w:r>
      <w:r>
        <w:rPr>
          <w:spacing w:val="-4"/>
          <w:sz w:val="24"/>
        </w:rPr>
        <w:t xml:space="preserve"> </w:t>
      </w:r>
      <w:r>
        <w:rPr>
          <w:sz w:val="24"/>
        </w:rPr>
        <w:t>model</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training</w:t>
      </w:r>
      <w:r>
        <w:rPr>
          <w:spacing w:val="-4"/>
          <w:sz w:val="24"/>
        </w:rPr>
        <w:t xml:space="preserve"> </w:t>
      </w:r>
      <w:r>
        <w:rPr>
          <w:sz w:val="24"/>
        </w:rPr>
        <w:t>data.</w:t>
      </w:r>
      <w:r>
        <w:rPr>
          <w:spacing w:val="-4"/>
          <w:sz w:val="24"/>
        </w:rPr>
        <w:t xml:space="preserve"> </w:t>
      </w:r>
      <w:r>
        <w:rPr>
          <w:sz w:val="24"/>
        </w:rPr>
        <w:t>During</w:t>
      </w:r>
      <w:r>
        <w:rPr>
          <w:spacing w:val="-4"/>
          <w:sz w:val="24"/>
        </w:rPr>
        <w:t xml:space="preserve"> </w:t>
      </w:r>
      <w:r>
        <w:rPr>
          <w:sz w:val="24"/>
        </w:rPr>
        <w:t>training,</w:t>
      </w:r>
      <w:r>
        <w:rPr>
          <w:spacing w:val="-4"/>
          <w:sz w:val="24"/>
        </w:rPr>
        <w:t xml:space="preserve"> </w:t>
      </w:r>
      <w:r>
        <w:rPr>
          <w:sz w:val="24"/>
        </w:rPr>
        <w:t>the</w:t>
      </w:r>
      <w:r>
        <w:rPr>
          <w:spacing w:val="-4"/>
          <w:sz w:val="24"/>
        </w:rPr>
        <w:t xml:space="preserve"> </w:t>
      </w:r>
      <w:r>
        <w:rPr>
          <w:sz w:val="24"/>
        </w:rPr>
        <w:t>model</w:t>
      </w:r>
      <w:r>
        <w:rPr>
          <w:spacing w:val="-4"/>
          <w:sz w:val="24"/>
        </w:rPr>
        <w:t xml:space="preserve"> </w:t>
      </w:r>
      <w:r>
        <w:rPr>
          <w:sz w:val="24"/>
        </w:rPr>
        <w:t>estimates</w:t>
      </w:r>
      <w:r>
        <w:rPr>
          <w:spacing w:val="-4"/>
          <w:sz w:val="24"/>
        </w:rPr>
        <w:t xml:space="preserve"> </w:t>
      </w:r>
      <w:r>
        <w:rPr>
          <w:sz w:val="24"/>
        </w:rPr>
        <w:t>the</w:t>
      </w:r>
      <w:r>
        <w:rPr>
          <w:spacing w:val="-5"/>
          <w:sz w:val="24"/>
        </w:rPr>
        <w:t xml:space="preserve"> </w:t>
      </w:r>
      <w:r>
        <w:rPr>
          <w:sz w:val="24"/>
        </w:rPr>
        <w:t>coefficients that best fit the data.</w:t>
      </w:r>
    </w:p>
    <w:p w14:paraId="360A1EE7">
      <w:pPr>
        <w:pStyle w:val="8"/>
        <w:numPr>
          <w:ilvl w:val="0"/>
          <w:numId w:val="12"/>
        </w:numPr>
        <w:tabs>
          <w:tab w:val="left" w:pos="366"/>
        </w:tabs>
        <w:spacing w:before="276" w:after="0" w:line="240" w:lineRule="auto"/>
        <w:ind w:left="119" w:right="249" w:firstLine="0"/>
        <w:jc w:val="left"/>
        <w:rPr>
          <w:sz w:val="24"/>
        </w:rPr>
      </w:pPr>
      <w:r>
        <w:rPr>
          <w:b/>
          <w:sz w:val="24"/>
        </w:rPr>
        <w:t>Model Evaluation</w:t>
      </w:r>
      <w:r>
        <w:rPr>
          <w:sz w:val="24"/>
        </w:rPr>
        <w:t>: Evaluate the performance of the trained model using the testing set. Common</w:t>
      </w:r>
      <w:r>
        <w:rPr>
          <w:spacing w:val="-4"/>
          <w:sz w:val="24"/>
        </w:rPr>
        <w:t xml:space="preserve"> </w:t>
      </w:r>
      <w:r>
        <w:rPr>
          <w:sz w:val="24"/>
        </w:rPr>
        <w:t>evaluation</w:t>
      </w:r>
      <w:r>
        <w:rPr>
          <w:spacing w:val="-4"/>
          <w:sz w:val="24"/>
        </w:rPr>
        <w:t xml:space="preserve"> </w:t>
      </w:r>
      <w:r>
        <w:rPr>
          <w:sz w:val="24"/>
        </w:rPr>
        <w:t>metrics</w:t>
      </w:r>
      <w:r>
        <w:rPr>
          <w:spacing w:val="-4"/>
          <w:sz w:val="24"/>
        </w:rPr>
        <w:t xml:space="preserve"> </w:t>
      </w:r>
      <w:r>
        <w:rPr>
          <w:sz w:val="24"/>
        </w:rPr>
        <w:t>for</w:t>
      </w:r>
      <w:r>
        <w:rPr>
          <w:spacing w:val="-6"/>
          <w:sz w:val="24"/>
        </w:rPr>
        <w:t xml:space="preserve"> </w:t>
      </w:r>
      <w:r>
        <w:rPr>
          <w:sz w:val="24"/>
        </w:rPr>
        <w:t>binary</w:t>
      </w:r>
      <w:r>
        <w:rPr>
          <w:spacing w:val="-2"/>
          <w:sz w:val="24"/>
        </w:rPr>
        <w:t xml:space="preserve"> </w:t>
      </w:r>
      <w:r>
        <w:rPr>
          <w:sz w:val="24"/>
        </w:rPr>
        <w:t>classification</w:t>
      </w:r>
      <w:r>
        <w:rPr>
          <w:spacing w:val="-4"/>
          <w:sz w:val="24"/>
        </w:rPr>
        <w:t xml:space="preserve"> </w:t>
      </w:r>
      <w:r>
        <w:rPr>
          <w:sz w:val="24"/>
        </w:rPr>
        <w:t>include</w:t>
      </w:r>
      <w:r>
        <w:rPr>
          <w:spacing w:val="-5"/>
          <w:sz w:val="24"/>
        </w:rPr>
        <w:t xml:space="preserve"> </w:t>
      </w:r>
      <w:r>
        <w:rPr>
          <w:sz w:val="24"/>
        </w:rPr>
        <w:t>accuracy,</w:t>
      </w:r>
      <w:r>
        <w:rPr>
          <w:spacing w:val="-4"/>
          <w:sz w:val="24"/>
        </w:rPr>
        <w:t xml:space="preserve"> </w:t>
      </w:r>
      <w:r>
        <w:rPr>
          <w:sz w:val="24"/>
        </w:rPr>
        <w:t>precision,</w:t>
      </w:r>
      <w:r>
        <w:rPr>
          <w:spacing w:val="-4"/>
          <w:sz w:val="24"/>
        </w:rPr>
        <w:t xml:space="preserve"> </w:t>
      </w:r>
      <w:r>
        <w:rPr>
          <w:sz w:val="24"/>
        </w:rPr>
        <w:t>recall,</w:t>
      </w:r>
      <w:r>
        <w:rPr>
          <w:spacing w:val="-4"/>
          <w:sz w:val="24"/>
        </w:rPr>
        <w:t xml:space="preserve"> </w:t>
      </w:r>
      <w:r>
        <w:rPr>
          <w:sz w:val="24"/>
        </w:rPr>
        <w:t>F1-score, and ROC-AUC.</w:t>
      </w:r>
    </w:p>
    <w:p w14:paraId="517666E8">
      <w:pPr>
        <w:pStyle w:val="6"/>
      </w:pPr>
    </w:p>
    <w:p w14:paraId="79F183A6">
      <w:pPr>
        <w:pStyle w:val="8"/>
        <w:numPr>
          <w:ilvl w:val="0"/>
          <w:numId w:val="12"/>
        </w:numPr>
        <w:tabs>
          <w:tab w:val="left" w:pos="366"/>
        </w:tabs>
        <w:spacing w:before="0" w:after="0" w:line="240" w:lineRule="auto"/>
        <w:ind w:left="119" w:right="172" w:firstLine="0"/>
        <w:jc w:val="left"/>
        <w:rPr>
          <w:sz w:val="24"/>
        </w:rPr>
      </w:pPr>
      <w:r>
        <w:rPr>
          <w:b/>
          <w:sz w:val="24"/>
        </w:rPr>
        <w:t>Model Interpretation</w:t>
      </w:r>
      <w:r>
        <w:rPr>
          <w:sz w:val="24"/>
        </w:rPr>
        <w:t>: Interpret the coefficients of the logistic regression model to understand the</w:t>
      </w:r>
      <w:r>
        <w:rPr>
          <w:spacing w:val="-3"/>
          <w:sz w:val="24"/>
        </w:rPr>
        <w:t xml:space="preserve"> </w:t>
      </w:r>
      <w:r>
        <w:rPr>
          <w:sz w:val="24"/>
        </w:rPr>
        <w:t>impact</w:t>
      </w:r>
      <w:r>
        <w:rPr>
          <w:spacing w:val="-3"/>
          <w:sz w:val="24"/>
        </w:rPr>
        <w:t xml:space="preserve"> </w:t>
      </w:r>
      <w:r>
        <w:rPr>
          <w:sz w:val="24"/>
        </w:rPr>
        <w:t>of</w:t>
      </w:r>
      <w:r>
        <w:rPr>
          <w:spacing w:val="-3"/>
          <w:sz w:val="24"/>
        </w:rPr>
        <w:t xml:space="preserve"> </w:t>
      </w:r>
      <w:r>
        <w:rPr>
          <w:sz w:val="24"/>
        </w:rPr>
        <w:t>each</w:t>
      </w:r>
      <w:r>
        <w:rPr>
          <w:spacing w:val="-3"/>
          <w:sz w:val="24"/>
        </w:rPr>
        <w:t xml:space="preserve"> </w:t>
      </w:r>
      <w:r>
        <w:rPr>
          <w:sz w:val="24"/>
        </w:rPr>
        <w:t>feature</w:t>
      </w:r>
      <w:r>
        <w:rPr>
          <w:spacing w:val="-4"/>
          <w:sz w:val="24"/>
        </w:rPr>
        <w:t xml:space="preserve"> </w:t>
      </w:r>
      <w:r>
        <w:rPr>
          <w:sz w:val="24"/>
        </w:rPr>
        <w:t>on</w:t>
      </w:r>
      <w:r>
        <w:rPr>
          <w:spacing w:val="-3"/>
          <w:sz w:val="24"/>
        </w:rPr>
        <w:t xml:space="preserve"> </w:t>
      </w:r>
      <w:r>
        <w:rPr>
          <w:sz w:val="24"/>
        </w:rPr>
        <w:t>the</w:t>
      </w:r>
      <w:r>
        <w:rPr>
          <w:spacing w:val="-3"/>
          <w:sz w:val="24"/>
        </w:rPr>
        <w:t xml:space="preserve"> </w:t>
      </w:r>
      <w:r>
        <w:rPr>
          <w:sz w:val="24"/>
        </w:rPr>
        <w:t>probability</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binary</w:t>
      </w:r>
      <w:r>
        <w:rPr>
          <w:spacing w:val="-3"/>
          <w:sz w:val="24"/>
        </w:rPr>
        <w:t xml:space="preserve"> </w:t>
      </w:r>
      <w:r>
        <w:rPr>
          <w:sz w:val="24"/>
        </w:rPr>
        <w:t>outcome.</w:t>
      </w:r>
      <w:r>
        <w:rPr>
          <w:spacing w:val="-3"/>
          <w:sz w:val="24"/>
        </w:rPr>
        <w:t xml:space="preserve"> </w:t>
      </w:r>
      <w:r>
        <w:rPr>
          <w:sz w:val="24"/>
        </w:rPr>
        <w:t>Positive</w:t>
      </w:r>
      <w:r>
        <w:rPr>
          <w:spacing w:val="-3"/>
          <w:sz w:val="24"/>
        </w:rPr>
        <w:t xml:space="preserve"> </w:t>
      </w:r>
      <w:r>
        <w:rPr>
          <w:sz w:val="24"/>
        </w:rPr>
        <w:t>coefficients</w:t>
      </w:r>
      <w:r>
        <w:rPr>
          <w:spacing w:val="-3"/>
          <w:sz w:val="24"/>
        </w:rPr>
        <w:t xml:space="preserve"> </w:t>
      </w:r>
      <w:r>
        <w:rPr>
          <w:sz w:val="24"/>
        </w:rPr>
        <w:t>indicate</w:t>
      </w:r>
      <w:r>
        <w:rPr>
          <w:spacing w:val="-2"/>
          <w:sz w:val="24"/>
        </w:rPr>
        <w:t xml:space="preserve"> </w:t>
      </w:r>
      <w:r>
        <w:rPr>
          <w:sz w:val="24"/>
        </w:rPr>
        <w:t>a positive association with the outcome, while negative coefficients indicate a negative association.</w:t>
      </w:r>
    </w:p>
    <w:p w14:paraId="42B841AA">
      <w:pPr>
        <w:pStyle w:val="6"/>
      </w:pPr>
    </w:p>
    <w:p w14:paraId="0CCF2154">
      <w:pPr>
        <w:pStyle w:val="8"/>
        <w:numPr>
          <w:ilvl w:val="0"/>
          <w:numId w:val="12"/>
        </w:numPr>
        <w:tabs>
          <w:tab w:val="left" w:pos="366"/>
        </w:tabs>
        <w:spacing w:before="0" w:after="0" w:line="240" w:lineRule="auto"/>
        <w:ind w:left="119" w:right="226" w:firstLine="0"/>
        <w:jc w:val="left"/>
        <w:rPr>
          <w:sz w:val="24"/>
        </w:rPr>
      </w:pPr>
      <w:r>
        <w:rPr>
          <w:b/>
          <w:sz w:val="24"/>
        </w:rPr>
        <w:t>Prediction</w:t>
      </w:r>
      <w:r>
        <w:rPr>
          <w:sz w:val="24"/>
        </w:rPr>
        <w:t>:</w:t>
      </w:r>
      <w:r>
        <w:rPr>
          <w:spacing w:val="-3"/>
          <w:sz w:val="24"/>
        </w:rPr>
        <w:t xml:space="preserve"> </w:t>
      </w:r>
      <w:r>
        <w:rPr>
          <w:sz w:val="24"/>
        </w:rPr>
        <w:t>Once</w:t>
      </w:r>
      <w:r>
        <w:rPr>
          <w:spacing w:val="-4"/>
          <w:sz w:val="24"/>
        </w:rPr>
        <w:t xml:space="preserve"> </w:t>
      </w:r>
      <w:r>
        <w:rPr>
          <w:sz w:val="24"/>
        </w:rPr>
        <w:t>the</w:t>
      </w:r>
      <w:r>
        <w:rPr>
          <w:spacing w:val="-3"/>
          <w:sz w:val="24"/>
        </w:rPr>
        <w:t xml:space="preserve"> </w:t>
      </w:r>
      <w:r>
        <w:rPr>
          <w:sz w:val="24"/>
        </w:rPr>
        <w:t>model</w:t>
      </w:r>
      <w:r>
        <w:rPr>
          <w:spacing w:val="-3"/>
          <w:sz w:val="24"/>
        </w:rPr>
        <w:t xml:space="preserve"> </w:t>
      </w:r>
      <w:r>
        <w:rPr>
          <w:sz w:val="24"/>
        </w:rPr>
        <w:t>is</w:t>
      </w:r>
      <w:r>
        <w:rPr>
          <w:spacing w:val="-3"/>
          <w:sz w:val="24"/>
        </w:rPr>
        <w:t xml:space="preserve"> </w:t>
      </w:r>
      <w:r>
        <w:rPr>
          <w:sz w:val="24"/>
        </w:rPr>
        <w:t>trained</w:t>
      </w:r>
      <w:r>
        <w:rPr>
          <w:spacing w:val="-3"/>
          <w:sz w:val="24"/>
        </w:rPr>
        <w:t xml:space="preserve"> </w:t>
      </w:r>
      <w:r>
        <w:rPr>
          <w:sz w:val="24"/>
        </w:rPr>
        <w:t>and</w:t>
      </w:r>
      <w:r>
        <w:rPr>
          <w:spacing w:val="-3"/>
          <w:sz w:val="24"/>
        </w:rPr>
        <w:t xml:space="preserve"> </w:t>
      </w:r>
      <w:r>
        <w:rPr>
          <w:sz w:val="24"/>
        </w:rPr>
        <w:t>evaluated,</w:t>
      </w:r>
      <w:r>
        <w:rPr>
          <w:spacing w:val="-3"/>
          <w:sz w:val="24"/>
        </w:rPr>
        <w:t xml:space="preserve"> </w:t>
      </w:r>
      <w:r>
        <w:rPr>
          <w:sz w:val="24"/>
        </w:rPr>
        <w:t>it</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make</w:t>
      </w:r>
      <w:r>
        <w:rPr>
          <w:spacing w:val="-4"/>
          <w:sz w:val="24"/>
        </w:rPr>
        <w:t xml:space="preserve"> </w:t>
      </w:r>
      <w:r>
        <w:rPr>
          <w:sz w:val="24"/>
        </w:rPr>
        <w:t>predictions</w:t>
      </w:r>
      <w:r>
        <w:rPr>
          <w:spacing w:val="-3"/>
          <w:sz w:val="24"/>
        </w:rPr>
        <w:t xml:space="preserve"> </w:t>
      </w:r>
      <w:r>
        <w:rPr>
          <w:sz w:val="24"/>
        </w:rPr>
        <w:t>on</w:t>
      </w:r>
      <w:r>
        <w:rPr>
          <w:spacing w:val="-3"/>
          <w:sz w:val="24"/>
        </w:rPr>
        <w:t xml:space="preserve"> </w:t>
      </w:r>
      <w:r>
        <w:rPr>
          <w:sz w:val="24"/>
        </w:rPr>
        <w:t>new data. Given a set of input features, the model predicts the probability of the binary outcome using the sigmoid function.</w:t>
      </w:r>
    </w:p>
    <w:p w14:paraId="0E04F926">
      <w:pPr>
        <w:pStyle w:val="6"/>
      </w:pPr>
    </w:p>
    <w:p w14:paraId="329B545B">
      <w:pPr>
        <w:pStyle w:val="8"/>
        <w:numPr>
          <w:ilvl w:val="0"/>
          <w:numId w:val="12"/>
        </w:numPr>
        <w:tabs>
          <w:tab w:val="left" w:pos="366"/>
        </w:tabs>
        <w:spacing w:before="0" w:after="0" w:line="240" w:lineRule="auto"/>
        <w:ind w:left="119" w:right="621" w:firstLine="0"/>
        <w:jc w:val="left"/>
        <w:rPr>
          <w:sz w:val="24"/>
        </w:rPr>
      </w:pPr>
      <w:r>
        <w:rPr>
          <w:b/>
          <w:sz w:val="24"/>
        </w:rPr>
        <w:t>Model</w:t>
      </w:r>
      <w:r>
        <w:rPr>
          <w:b/>
          <w:spacing w:val="-4"/>
          <w:sz w:val="24"/>
        </w:rPr>
        <w:t xml:space="preserve"> </w:t>
      </w:r>
      <w:r>
        <w:rPr>
          <w:b/>
          <w:sz w:val="24"/>
        </w:rPr>
        <w:t>Optimization</w:t>
      </w:r>
      <w:r>
        <w:rPr>
          <w:sz w:val="24"/>
        </w:rPr>
        <w:t>:</w:t>
      </w:r>
      <w:r>
        <w:rPr>
          <w:spacing w:val="-4"/>
          <w:sz w:val="24"/>
        </w:rPr>
        <w:t xml:space="preserve"> </w:t>
      </w:r>
      <w:r>
        <w:rPr>
          <w:sz w:val="24"/>
        </w:rPr>
        <w:t>Depending</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evaluation</w:t>
      </w:r>
      <w:r>
        <w:rPr>
          <w:spacing w:val="-4"/>
          <w:sz w:val="24"/>
        </w:rPr>
        <w:t xml:space="preserve"> </w:t>
      </w:r>
      <w:r>
        <w:rPr>
          <w:sz w:val="24"/>
        </w:rPr>
        <w:t>results,</w:t>
      </w:r>
      <w:r>
        <w:rPr>
          <w:spacing w:val="-4"/>
          <w:sz w:val="24"/>
        </w:rPr>
        <w:t xml:space="preserve"> </w:t>
      </w:r>
      <w:r>
        <w:rPr>
          <w:sz w:val="24"/>
        </w:rPr>
        <w:t>you</w:t>
      </w:r>
      <w:r>
        <w:rPr>
          <w:spacing w:val="-4"/>
          <w:sz w:val="24"/>
        </w:rPr>
        <w:t xml:space="preserve"> </w:t>
      </w:r>
      <w:r>
        <w:rPr>
          <w:sz w:val="24"/>
        </w:rPr>
        <w:t>might</w:t>
      </w:r>
      <w:r>
        <w:rPr>
          <w:spacing w:val="-4"/>
          <w:sz w:val="24"/>
        </w:rPr>
        <w:t xml:space="preserve"> </w:t>
      </w:r>
      <w:r>
        <w:rPr>
          <w:sz w:val="24"/>
        </w:rPr>
        <w:t>need</w:t>
      </w:r>
      <w:r>
        <w:rPr>
          <w:spacing w:val="-4"/>
          <w:sz w:val="24"/>
        </w:rPr>
        <w:t xml:space="preserve"> </w:t>
      </w:r>
      <w:r>
        <w:rPr>
          <w:sz w:val="24"/>
        </w:rPr>
        <w:t>to</w:t>
      </w:r>
      <w:r>
        <w:rPr>
          <w:spacing w:val="-4"/>
          <w:sz w:val="24"/>
        </w:rPr>
        <w:t xml:space="preserve"> </w:t>
      </w:r>
      <w:r>
        <w:rPr>
          <w:sz w:val="24"/>
        </w:rPr>
        <w:t>fine-tune</w:t>
      </w:r>
      <w:r>
        <w:rPr>
          <w:spacing w:val="-4"/>
          <w:sz w:val="24"/>
        </w:rPr>
        <w:t xml:space="preserve"> </w:t>
      </w:r>
      <w:r>
        <w:rPr>
          <w:sz w:val="24"/>
        </w:rPr>
        <w:t>the model hyperparameters or consider feature engineering to improve the model's performance.</w:t>
      </w:r>
    </w:p>
    <w:p w14:paraId="6A6CD9C5">
      <w:pPr>
        <w:pStyle w:val="6"/>
        <w:spacing w:before="1"/>
      </w:pPr>
    </w:p>
    <w:p w14:paraId="2B951CAA">
      <w:pPr>
        <w:pStyle w:val="8"/>
        <w:numPr>
          <w:ilvl w:val="0"/>
          <w:numId w:val="12"/>
        </w:numPr>
        <w:tabs>
          <w:tab w:val="left" w:pos="366"/>
        </w:tabs>
        <w:spacing w:before="0" w:after="0" w:line="240" w:lineRule="auto"/>
        <w:ind w:left="119" w:right="207" w:firstLine="0"/>
        <w:jc w:val="left"/>
        <w:rPr>
          <w:sz w:val="24"/>
        </w:rPr>
      </w:pPr>
      <w:r>
        <w:rPr>
          <w:b/>
          <w:sz w:val="24"/>
        </w:rPr>
        <w:t>Deployment</w:t>
      </w:r>
      <w:r>
        <w:rPr>
          <w:sz w:val="24"/>
        </w:rPr>
        <w:t>:</w:t>
      </w:r>
      <w:r>
        <w:rPr>
          <w:spacing w:val="-4"/>
          <w:sz w:val="24"/>
        </w:rPr>
        <w:t xml:space="preserve"> </w:t>
      </w:r>
      <w:r>
        <w:rPr>
          <w:sz w:val="24"/>
        </w:rPr>
        <w:t>Deploy</w:t>
      </w:r>
      <w:r>
        <w:rPr>
          <w:spacing w:val="-4"/>
          <w:sz w:val="24"/>
        </w:rPr>
        <w:t xml:space="preserve"> </w:t>
      </w:r>
      <w:r>
        <w:rPr>
          <w:sz w:val="24"/>
        </w:rPr>
        <w:t>the</w:t>
      </w:r>
      <w:r>
        <w:rPr>
          <w:spacing w:val="-5"/>
          <w:sz w:val="24"/>
        </w:rPr>
        <w:t xml:space="preserve"> </w:t>
      </w:r>
      <w:r>
        <w:rPr>
          <w:sz w:val="24"/>
        </w:rPr>
        <w:t>trained</w:t>
      </w:r>
      <w:r>
        <w:rPr>
          <w:spacing w:val="-4"/>
          <w:sz w:val="24"/>
        </w:rPr>
        <w:t xml:space="preserve"> </w:t>
      </w:r>
      <w:r>
        <w:rPr>
          <w:sz w:val="24"/>
        </w:rPr>
        <w:t>logistic</w:t>
      </w:r>
      <w:r>
        <w:rPr>
          <w:spacing w:val="-5"/>
          <w:sz w:val="24"/>
        </w:rPr>
        <w:t xml:space="preserve"> </w:t>
      </w:r>
      <w:r>
        <w:rPr>
          <w:sz w:val="24"/>
        </w:rPr>
        <w:t>regression</w:t>
      </w:r>
      <w:r>
        <w:rPr>
          <w:spacing w:val="-4"/>
          <w:sz w:val="24"/>
        </w:rPr>
        <w:t xml:space="preserve"> </w:t>
      </w:r>
      <w:r>
        <w:rPr>
          <w:sz w:val="24"/>
        </w:rPr>
        <w:t>model</w:t>
      </w:r>
      <w:r>
        <w:rPr>
          <w:spacing w:val="-4"/>
          <w:sz w:val="24"/>
        </w:rPr>
        <w:t xml:space="preserve"> </w:t>
      </w:r>
      <w:r>
        <w:rPr>
          <w:sz w:val="24"/>
        </w:rPr>
        <w:t>into</w:t>
      </w:r>
      <w:r>
        <w:rPr>
          <w:spacing w:val="-4"/>
          <w:sz w:val="24"/>
        </w:rPr>
        <w:t xml:space="preserve"> </w:t>
      </w:r>
      <w:r>
        <w:rPr>
          <w:sz w:val="24"/>
        </w:rPr>
        <w:t>production</w:t>
      </w:r>
      <w:r>
        <w:rPr>
          <w:spacing w:val="-4"/>
          <w:sz w:val="24"/>
        </w:rPr>
        <w:t xml:space="preserve"> </w:t>
      </w:r>
      <w:r>
        <w:rPr>
          <w:sz w:val="24"/>
        </w:rPr>
        <w:t>for</w:t>
      </w:r>
      <w:r>
        <w:rPr>
          <w:spacing w:val="-4"/>
          <w:sz w:val="24"/>
        </w:rPr>
        <w:t xml:space="preserve"> </w:t>
      </w:r>
      <w:r>
        <w:rPr>
          <w:sz w:val="24"/>
        </w:rPr>
        <w:t>making</w:t>
      </w:r>
      <w:r>
        <w:rPr>
          <w:spacing w:val="-4"/>
          <w:sz w:val="24"/>
        </w:rPr>
        <w:t xml:space="preserve"> </w:t>
      </w:r>
      <w:r>
        <w:rPr>
          <w:sz w:val="24"/>
        </w:rPr>
        <w:t xml:space="preserve">real-time </w:t>
      </w:r>
      <w:r>
        <w:rPr>
          <w:spacing w:val="-2"/>
          <w:sz w:val="24"/>
        </w:rPr>
        <w:t>predictions.</w:t>
      </w:r>
    </w:p>
    <w:p w14:paraId="0A0A9BF7">
      <w:pPr>
        <w:spacing w:after="0" w:line="240" w:lineRule="auto"/>
        <w:jc w:val="left"/>
        <w:rPr>
          <w:sz w:val="24"/>
        </w:rPr>
        <w:sectPr>
          <w:headerReference r:id="rId11" w:type="default"/>
          <w:footerReference r:id="rId12" w:type="default"/>
          <w:pgSz w:w="12240" w:h="15840"/>
          <w:pgMar w:top="1400" w:right="1240" w:bottom="520" w:left="1220" w:header="727" w:footer="336" w:gutter="0"/>
          <w:cols w:space="720" w:num="1"/>
        </w:sectPr>
      </w:pPr>
    </w:p>
    <w:p w14:paraId="7F3A7960">
      <w:pPr>
        <w:pStyle w:val="3"/>
        <w:spacing w:before="82"/>
        <w:rPr>
          <w:b w:val="0"/>
        </w:rPr>
      </w:pPr>
      <w:r>
        <w:rPr>
          <w:spacing w:val="-2"/>
        </w:rPr>
        <w:t>Code</w:t>
      </w:r>
      <w:r>
        <w:rPr>
          <w:b w:val="0"/>
          <w:spacing w:val="-2"/>
        </w:rPr>
        <w:t>:</w:t>
      </w:r>
    </w:p>
    <w:p w14:paraId="6E1511A0">
      <w:pPr>
        <w:spacing w:before="126" w:line="252" w:lineRule="exact"/>
        <w:ind w:left="119" w:right="0" w:firstLine="0"/>
        <w:jc w:val="left"/>
        <w:rPr>
          <w:sz w:val="22"/>
        </w:rPr>
      </w:pPr>
      <w:r>
        <w:rPr>
          <w:color w:val="1F1F1F"/>
          <w:w w:val="105"/>
          <w:sz w:val="22"/>
        </w:rPr>
        <w:t>import</w:t>
      </w:r>
      <w:r>
        <w:rPr>
          <w:color w:val="1F1F1F"/>
          <w:spacing w:val="1"/>
          <w:w w:val="105"/>
          <w:sz w:val="22"/>
        </w:rPr>
        <w:t xml:space="preserve"> </w:t>
      </w:r>
      <w:r>
        <w:rPr>
          <w:color w:val="1F1F1F"/>
          <w:w w:val="105"/>
          <w:sz w:val="22"/>
        </w:rPr>
        <w:t>numpy</w:t>
      </w:r>
      <w:r>
        <w:rPr>
          <w:color w:val="1F1F1F"/>
          <w:spacing w:val="2"/>
          <w:w w:val="105"/>
          <w:sz w:val="22"/>
        </w:rPr>
        <w:t xml:space="preserve"> </w:t>
      </w:r>
      <w:r>
        <w:rPr>
          <w:color w:val="1F1F1F"/>
          <w:w w:val="105"/>
          <w:sz w:val="22"/>
        </w:rPr>
        <w:t>as</w:t>
      </w:r>
      <w:r>
        <w:rPr>
          <w:color w:val="1F1F1F"/>
          <w:spacing w:val="2"/>
          <w:w w:val="105"/>
          <w:sz w:val="22"/>
        </w:rPr>
        <w:t xml:space="preserve"> </w:t>
      </w:r>
      <w:r>
        <w:rPr>
          <w:color w:val="1F1F1F"/>
          <w:spacing w:val="-5"/>
          <w:w w:val="105"/>
          <w:sz w:val="22"/>
        </w:rPr>
        <w:t>np</w:t>
      </w:r>
    </w:p>
    <w:p w14:paraId="1B48D166">
      <w:pPr>
        <w:spacing w:before="0"/>
        <w:ind w:left="119" w:right="6443" w:firstLine="0"/>
        <w:jc w:val="left"/>
        <w:rPr>
          <w:sz w:val="22"/>
        </w:rPr>
      </w:pPr>
      <w:r>
        <w:rPr>
          <w:color w:val="1F1F1F"/>
          <w:w w:val="105"/>
          <w:sz w:val="22"/>
        </w:rPr>
        <w:t>import</w:t>
      </w:r>
      <w:r>
        <w:rPr>
          <w:color w:val="1F1F1F"/>
          <w:spacing w:val="-12"/>
          <w:w w:val="105"/>
          <w:sz w:val="22"/>
        </w:rPr>
        <w:t xml:space="preserve"> </w:t>
      </w:r>
      <w:r>
        <w:rPr>
          <w:color w:val="1F1F1F"/>
          <w:w w:val="105"/>
          <w:sz w:val="22"/>
        </w:rPr>
        <w:t>matplotlib.pyplot</w:t>
      </w:r>
      <w:r>
        <w:rPr>
          <w:color w:val="1F1F1F"/>
          <w:spacing w:val="-10"/>
          <w:w w:val="105"/>
          <w:sz w:val="22"/>
        </w:rPr>
        <w:t xml:space="preserve"> </w:t>
      </w:r>
      <w:r>
        <w:rPr>
          <w:color w:val="1F1F1F"/>
          <w:w w:val="105"/>
          <w:sz w:val="22"/>
        </w:rPr>
        <w:t>as</w:t>
      </w:r>
      <w:r>
        <w:rPr>
          <w:color w:val="1F1F1F"/>
          <w:spacing w:val="-12"/>
          <w:w w:val="105"/>
          <w:sz w:val="22"/>
        </w:rPr>
        <w:t xml:space="preserve"> </w:t>
      </w:r>
      <w:r>
        <w:rPr>
          <w:color w:val="1F1F1F"/>
          <w:w w:val="105"/>
          <w:sz w:val="22"/>
        </w:rPr>
        <w:t>plt import pandas as pd</w:t>
      </w:r>
    </w:p>
    <w:p w14:paraId="670EEF96">
      <w:pPr>
        <w:spacing w:before="252"/>
        <w:ind w:left="119" w:right="0" w:firstLine="0"/>
        <w:jc w:val="left"/>
        <w:rPr>
          <w:sz w:val="22"/>
        </w:rPr>
      </w:pPr>
      <w:r>
        <w:rPr>
          <w:color w:val="1F1F1F"/>
          <w:w w:val="105"/>
          <w:sz w:val="22"/>
        </w:rPr>
        <w:t>#</w:t>
      </w:r>
      <w:r>
        <w:rPr>
          <w:color w:val="1F1F1F"/>
          <w:spacing w:val="2"/>
          <w:w w:val="105"/>
          <w:sz w:val="22"/>
        </w:rPr>
        <w:t xml:space="preserve"> </w:t>
      </w:r>
      <w:r>
        <w:rPr>
          <w:color w:val="1F1F1F"/>
          <w:w w:val="105"/>
          <w:sz w:val="22"/>
        </w:rPr>
        <w:t>Importing</w:t>
      </w:r>
      <w:r>
        <w:rPr>
          <w:color w:val="1F1F1F"/>
          <w:spacing w:val="1"/>
          <w:w w:val="105"/>
          <w:sz w:val="22"/>
        </w:rPr>
        <w:t xml:space="preserve"> </w:t>
      </w:r>
      <w:r>
        <w:rPr>
          <w:color w:val="1F1F1F"/>
          <w:w w:val="105"/>
          <w:sz w:val="22"/>
        </w:rPr>
        <w:t>the</w:t>
      </w:r>
      <w:r>
        <w:rPr>
          <w:color w:val="1F1F1F"/>
          <w:spacing w:val="5"/>
          <w:w w:val="105"/>
          <w:sz w:val="22"/>
        </w:rPr>
        <w:t xml:space="preserve"> </w:t>
      </w:r>
      <w:r>
        <w:rPr>
          <w:color w:val="1F1F1F"/>
          <w:spacing w:val="-2"/>
          <w:w w:val="105"/>
          <w:sz w:val="22"/>
        </w:rPr>
        <w:t>dataset</w:t>
      </w:r>
    </w:p>
    <w:p w14:paraId="35ADE240">
      <w:pPr>
        <w:spacing w:before="38" w:line="252" w:lineRule="exact"/>
        <w:ind w:left="119" w:right="0" w:firstLine="0"/>
        <w:jc w:val="left"/>
        <w:rPr>
          <w:sz w:val="22"/>
        </w:rPr>
      </w:pPr>
      <w:r>
        <w:rPr>
          <w:color w:val="1F1F1F"/>
          <w:sz w:val="22"/>
        </w:rPr>
        <w:t>dataset</w:t>
      </w:r>
      <w:r>
        <w:rPr>
          <w:color w:val="1F1F1F"/>
          <w:spacing w:val="54"/>
          <w:w w:val="150"/>
          <w:sz w:val="22"/>
        </w:rPr>
        <w:t xml:space="preserve"> </w:t>
      </w:r>
      <w:r>
        <w:rPr>
          <w:color w:val="1F1F1F"/>
          <w:sz w:val="22"/>
        </w:rPr>
        <w:t>=</w:t>
      </w:r>
      <w:r>
        <w:rPr>
          <w:color w:val="1F1F1F"/>
          <w:spacing w:val="52"/>
          <w:w w:val="150"/>
          <w:sz w:val="22"/>
        </w:rPr>
        <w:t xml:space="preserve"> </w:t>
      </w:r>
      <w:r>
        <w:rPr>
          <w:color w:val="1F1F1F"/>
          <w:sz w:val="22"/>
        </w:rPr>
        <w:t>pd.read_csv('</w:t>
      </w:r>
      <w:r>
        <w:rPr>
          <w:color w:val="1F1F1F"/>
          <w:sz w:val="22"/>
          <w:u w:val="single" w:color="1F1F1F"/>
        </w:rPr>
        <w:t>/content/Social_Network_Ads</w:t>
      </w:r>
      <w:r>
        <w:rPr>
          <w:color w:val="1F1F1F"/>
          <w:spacing w:val="62"/>
          <w:w w:val="150"/>
          <w:sz w:val="22"/>
          <w:u w:val="none"/>
        </w:rPr>
        <w:t xml:space="preserve"> </w:t>
      </w:r>
      <w:r>
        <w:rPr>
          <w:color w:val="1F1F1F"/>
          <w:spacing w:val="-2"/>
          <w:sz w:val="22"/>
          <w:u w:val="none"/>
        </w:rPr>
        <w:t>1.csv')</w:t>
      </w:r>
    </w:p>
    <w:p w14:paraId="1FFF1F7C">
      <w:pPr>
        <w:spacing w:before="0" w:line="252" w:lineRule="exact"/>
        <w:ind w:left="119" w:right="0" w:firstLine="0"/>
        <w:jc w:val="left"/>
        <w:rPr>
          <w:sz w:val="22"/>
        </w:rPr>
      </w:pPr>
      <w:r>
        <w:rPr>
          <w:color w:val="1F1F1F"/>
          <w:w w:val="105"/>
          <w:sz w:val="22"/>
        </w:rPr>
        <w:t>X</w:t>
      </w:r>
      <w:r>
        <w:rPr>
          <w:color w:val="1F1F1F"/>
          <w:spacing w:val="-2"/>
          <w:w w:val="105"/>
          <w:sz w:val="22"/>
        </w:rPr>
        <w:t xml:space="preserve"> </w:t>
      </w:r>
      <w:r>
        <w:rPr>
          <w:color w:val="1F1F1F"/>
          <w:w w:val="105"/>
          <w:sz w:val="22"/>
        </w:rPr>
        <w:t>=</w:t>
      </w:r>
      <w:r>
        <w:rPr>
          <w:color w:val="1F1F1F"/>
          <w:spacing w:val="1"/>
          <w:w w:val="105"/>
          <w:sz w:val="22"/>
        </w:rPr>
        <w:t xml:space="preserve"> </w:t>
      </w:r>
      <w:r>
        <w:rPr>
          <w:color w:val="1F1F1F"/>
          <w:w w:val="105"/>
          <w:sz w:val="22"/>
        </w:rPr>
        <w:t>dataset.iloc[:,</w:t>
      </w:r>
      <w:r>
        <w:rPr>
          <w:color w:val="1F1F1F"/>
          <w:spacing w:val="-1"/>
          <w:w w:val="105"/>
          <w:sz w:val="22"/>
        </w:rPr>
        <w:t xml:space="preserve"> </w:t>
      </w:r>
      <w:r>
        <w:rPr>
          <w:color w:val="1F1F1F"/>
          <w:w w:val="105"/>
          <w:sz w:val="22"/>
        </w:rPr>
        <w:t>:-</w:t>
      </w:r>
      <w:r>
        <w:rPr>
          <w:color w:val="1F1F1F"/>
          <w:spacing w:val="-4"/>
          <w:w w:val="105"/>
          <w:sz w:val="22"/>
        </w:rPr>
        <w:t xml:space="preserve"> </w:t>
      </w:r>
      <w:r>
        <w:rPr>
          <w:color w:val="1F1F1F"/>
          <w:w w:val="105"/>
          <w:sz w:val="22"/>
        </w:rPr>
        <w:t>1].valuesy</w:t>
      </w:r>
      <w:r>
        <w:rPr>
          <w:color w:val="1F1F1F"/>
          <w:spacing w:val="3"/>
          <w:w w:val="105"/>
          <w:sz w:val="22"/>
        </w:rPr>
        <w:t xml:space="preserve"> </w:t>
      </w:r>
      <w:r>
        <w:rPr>
          <w:color w:val="1F1F1F"/>
          <w:w w:val="105"/>
          <w:sz w:val="22"/>
        </w:rPr>
        <w:t>=</w:t>
      </w:r>
      <w:r>
        <w:rPr>
          <w:color w:val="1F1F1F"/>
          <w:spacing w:val="-4"/>
          <w:w w:val="105"/>
          <w:sz w:val="22"/>
        </w:rPr>
        <w:t xml:space="preserve"> </w:t>
      </w:r>
      <w:r>
        <w:rPr>
          <w:color w:val="1F1F1F"/>
          <w:w w:val="105"/>
          <w:sz w:val="22"/>
        </w:rPr>
        <w:t>dataset.iloc[:,</w:t>
      </w:r>
      <w:r>
        <w:rPr>
          <w:color w:val="1F1F1F"/>
          <w:spacing w:val="4"/>
          <w:w w:val="105"/>
          <w:sz w:val="22"/>
        </w:rPr>
        <w:t xml:space="preserve"> </w:t>
      </w:r>
      <w:r>
        <w:rPr>
          <w:color w:val="1F1F1F"/>
          <w:w w:val="105"/>
          <w:sz w:val="22"/>
        </w:rPr>
        <w:t>-</w:t>
      </w:r>
      <w:r>
        <w:rPr>
          <w:color w:val="1F1F1F"/>
          <w:spacing w:val="-2"/>
          <w:w w:val="105"/>
          <w:sz w:val="22"/>
        </w:rPr>
        <w:t>1].values</w:t>
      </w:r>
    </w:p>
    <w:p w14:paraId="26AB6FB5">
      <w:pPr>
        <w:pStyle w:val="6"/>
        <w:rPr>
          <w:sz w:val="22"/>
        </w:rPr>
      </w:pPr>
    </w:p>
    <w:p w14:paraId="6DD9185F">
      <w:pPr>
        <w:spacing w:before="0" w:line="295" w:lineRule="auto"/>
        <w:ind w:left="119" w:right="7055" w:firstLine="0"/>
        <w:jc w:val="left"/>
        <w:rPr>
          <w:sz w:val="22"/>
        </w:rPr>
      </w:pPr>
      <w:r>
        <w:rPr>
          <w:w w:val="105"/>
          <w:sz w:val="22"/>
        </w:rPr>
        <w:t>#</w:t>
      </w:r>
      <w:r>
        <w:rPr>
          <w:spacing w:val="26"/>
          <w:w w:val="105"/>
          <w:sz w:val="22"/>
        </w:rPr>
        <w:t xml:space="preserve"> </w:t>
      </w:r>
      <w:r>
        <w:rPr>
          <w:w w:val="105"/>
          <w:sz w:val="22"/>
        </w:rPr>
        <w:t>Splitting</w:t>
      </w:r>
      <w:r>
        <w:rPr>
          <w:spacing w:val="28"/>
          <w:w w:val="105"/>
          <w:sz w:val="22"/>
        </w:rPr>
        <w:t xml:space="preserve"> </w:t>
      </w:r>
      <w:r>
        <w:rPr>
          <w:w w:val="105"/>
          <w:sz w:val="22"/>
        </w:rPr>
        <w:t>the</w:t>
      </w:r>
      <w:r>
        <w:rPr>
          <w:spacing w:val="29"/>
          <w:w w:val="105"/>
          <w:sz w:val="22"/>
        </w:rPr>
        <w:t xml:space="preserve"> </w:t>
      </w:r>
      <w:r>
        <w:rPr>
          <w:w w:val="105"/>
          <w:sz w:val="22"/>
        </w:rPr>
        <w:t>dataset</w:t>
      </w:r>
      <w:r>
        <w:rPr>
          <w:spacing w:val="29"/>
          <w:w w:val="105"/>
          <w:sz w:val="22"/>
        </w:rPr>
        <w:t xml:space="preserve"> </w:t>
      </w:r>
      <w:r>
        <w:rPr>
          <w:w w:val="105"/>
          <w:sz w:val="22"/>
        </w:rPr>
        <w:t>into the</w:t>
      </w:r>
      <w:r>
        <w:rPr>
          <w:spacing w:val="-15"/>
          <w:w w:val="105"/>
          <w:sz w:val="22"/>
        </w:rPr>
        <w:t xml:space="preserve"> </w:t>
      </w:r>
      <w:r>
        <w:rPr>
          <w:w w:val="105"/>
          <w:sz w:val="22"/>
        </w:rPr>
        <w:t>Training</w:t>
      </w:r>
      <w:r>
        <w:rPr>
          <w:spacing w:val="-14"/>
          <w:w w:val="105"/>
          <w:sz w:val="22"/>
        </w:rPr>
        <w:t xml:space="preserve"> </w:t>
      </w:r>
      <w:r>
        <w:rPr>
          <w:w w:val="105"/>
          <w:sz w:val="22"/>
        </w:rPr>
        <w:t>set</w:t>
      </w:r>
      <w:r>
        <w:rPr>
          <w:spacing w:val="-15"/>
          <w:w w:val="105"/>
          <w:sz w:val="22"/>
        </w:rPr>
        <w:t xml:space="preserve"> </w:t>
      </w:r>
      <w:r>
        <w:rPr>
          <w:w w:val="105"/>
          <w:sz w:val="22"/>
        </w:rPr>
        <w:t>and</w:t>
      </w:r>
      <w:r>
        <w:rPr>
          <w:spacing w:val="-14"/>
          <w:w w:val="105"/>
          <w:sz w:val="22"/>
        </w:rPr>
        <w:t xml:space="preserve"> </w:t>
      </w:r>
      <w:r>
        <w:rPr>
          <w:w w:val="105"/>
          <w:sz w:val="22"/>
        </w:rPr>
        <w:t>Test</w:t>
      </w:r>
      <w:r>
        <w:rPr>
          <w:spacing w:val="-15"/>
          <w:w w:val="105"/>
          <w:sz w:val="22"/>
        </w:rPr>
        <w:t xml:space="preserve"> </w:t>
      </w:r>
      <w:r>
        <w:rPr>
          <w:w w:val="105"/>
          <w:sz w:val="22"/>
        </w:rPr>
        <w:t xml:space="preserve">set </w:t>
      </w:r>
      <w:r>
        <w:rPr>
          <w:spacing w:val="-4"/>
          <w:w w:val="105"/>
          <w:sz w:val="22"/>
        </w:rPr>
        <w:t xml:space="preserve">from </w:t>
      </w:r>
      <w:r>
        <w:rPr>
          <w:spacing w:val="-2"/>
          <w:w w:val="105"/>
          <w:sz w:val="22"/>
        </w:rPr>
        <w:t xml:space="preserve">sklearn.model_selection </w:t>
      </w:r>
      <w:r>
        <w:rPr>
          <w:w w:val="105"/>
          <w:sz w:val="22"/>
        </w:rPr>
        <w:t>import train_test_split</w:t>
      </w:r>
    </w:p>
    <w:p w14:paraId="23195C29">
      <w:pPr>
        <w:spacing w:before="0" w:line="251" w:lineRule="exact"/>
        <w:ind w:left="119" w:right="0" w:firstLine="0"/>
        <w:jc w:val="left"/>
        <w:rPr>
          <w:sz w:val="22"/>
        </w:rPr>
      </w:pPr>
      <w:r>
        <w:rPr>
          <w:w w:val="105"/>
          <w:sz w:val="22"/>
        </w:rPr>
        <w:t>X_train,</w:t>
      </w:r>
      <w:r>
        <w:rPr>
          <w:spacing w:val="2"/>
          <w:w w:val="105"/>
          <w:sz w:val="22"/>
        </w:rPr>
        <w:t xml:space="preserve"> </w:t>
      </w:r>
      <w:r>
        <w:rPr>
          <w:w w:val="105"/>
          <w:sz w:val="22"/>
        </w:rPr>
        <w:t>X_test,</w:t>
      </w:r>
      <w:r>
        <w:rPr>
          <w:spacing w:val="4"/>
          <w:w w:val="105"/>
          <w:sz w:val="22"/>
        </w:rPr>
        <w:t xml:space="preserve"> </w:t>
      </w:r>
      <w:r>
        <w:rPr>
          <w:w w:val="105"/>
          <w:sz w:val="22"/>
        </w:rPr>
        <w:t>y_train,</w:t>
      </w:r>
      <w:r>
        <w:rPr>
          <w:spacing w:val="4"/>
          <w:w w:val="105"/>
          <w:sz w:val="22"/>
        </w:rPr>
        <w:t xml:space="preserve"> </w:t>
      </w:r>
      <w:r>
        <w:rPr>
          <w:w w:val="105"/>
          <w:sz w:val="22"/>
        </w:rPr>
        <w:t>y_test</w:t>
      </w:r>
      <w:r>
        <w:rPr>
          <w:spacing w:val="3"/>
          <w:w w:val="105"/>
          <w:sz w:val="22"/>
        </w:rPr>
        <w:t xml:space="preserve"> </w:t>
      </w:r>
      <w:r>
        <w:rPr>
          <w:w w:val="105"/>
          <w:sz w:val="22"/>
        </w:rPr>
        <w:t>=</w:t>
      </w:r>
      <w:r>
        <w:rPr>
          <w:spacing w:val="1"/>
          <w:w w:val="105"/>
          <w:sz w:val="22"/>
        </w:rPr>
        <w:t xml:space="preserve"> </w:t>
      </w:r>
      <w:r>
        <w:rPr>
          <w:w w:val="105"/>
          <w:sz w:val="22"/>
        </w:rPr>
        <w:t>train_test_split(X,</w:t>
      </w:r>
      <w:r>
        <w:rPr>
          <w:spacing w:val="6"/>
          <w:w w:val="105"/>
          <w:sz w:val="22"/>
        </w:rPr>
        <w:t xml:space="preserve"> </w:t>
      </w:r>
      <w:r>
        <w:rPr>
          <w:w w:val="105"/>
          <w:sz w:val="22"/>
        </w:rPr>
        <w:t>y, test_size</w:t>
      </w:r>
      <w:r>
        <w:rPr>
          <w:spacing w:val="6"/>
          <w:w w:val="105"/>
          <w:sz w:val="22"/>
        </w:rPr>
        <w:t xml:space="preserve"> </w:t>
      </w:r>
      <w:r>
        <w:rPr>
          <w:w w:val="105"/>
          <w:sz w:val="22"/>
        </w:rPr>
        <w:t>= 0.25,</w:t>
      </w:r>
      <w:r>
        <w:rPr>
          <w:spacing w:val="2"/>
          <w:w w:val="105"/>
          <w:sz w:val="22"/>
        </w:rPr>
        <w:t xml:space="preserve"> </w:t>
      </w:r>
      <w:r>
        <w:rPr>
          <w:w w:val="105"/>
          <w:sz w:val="22"/>
        </w:rPr>
        <w:t>random_state</w:t>
      </w:r>
      <w:r>
        <w:rPr>
          <w:spacing w:val="3"/>
          <w:w w:val="105"/>
          <w:sz w:val="22"/>
        </w:rPr>
        <w:t xml:space="preserve"> </w:t>
      </w:r>
      <w:r>
        <w:rPr>
          <w:w w:val="105"/>
          <w:sz w:val="22"/>
        </w:rPr>
        <w:t>=</w:t>
      </w:r>
      <w:r>
        <w:rPr>
          <w:spacing w:val="3"/>
          <w:w w:val="105"/>
          <w:sz w:val="22"/>
        </w:rPr>
        <w:t xml:space="preserve"> </w:t>
      </w:r>
      <w:r>
        <w:rPr>
          <w:spacing w:val="-5"/>
          <w:w w:val="105"/>
          <w:sz w:val="22"/>
        </w:rPr>
        <w:t>0)</w:t>
      </w:r>
    </w:p>
    <w:p w14:paraId="19D6C990">
      <w:pPr>
        <w:pStyle w:val="6"/>
        <w:rPr>
          <w:sz w:val="22"/>
        </w:rPr>
      </w:pPr>
    </w:p>
    <w:p w14:paraId="416419D5">
      <w:pPr>
        <w:spacing w:before="1" w:line="252" w:lineRule="exact"/>
        <w:ind w:left="119" w:right="0" w:firstLine="0"/>
        <w:jc w:val="left"/>
        <w:rPr>
          <w:sz w:val="22"/>
        </w:rPr>
      </w:pPr>
      <w:r>
        <w:rPr>
          <w:w w:val="105"/>
          <w:sz w:val="22"/>
        </w:rPr>
        <w:t>#Feature</w:t>
      </w:r>
      <w:r>
        <w:rPr>
          <w:spacing w:val="-6"/>
          <w:w w:val="105"/>
          <w:sz w:val="22"/>
        </w:rPr>
        <w:t xml:space="preserve"> </w:t>
      </w:r>
      <w:r>
        <w:rPr>
          <w:spacing w:val="-2"/>
          <w:w w:val="105"/>
          <w:sz w:val="22"/>
        </w:rPr>
        <w:t>Scaling</w:t>
      </w:r>
    </w:p>
    <w:p w14:paraId="0D2575E1">
      <w:pPr>
        <w:spacing w:before="0"/>
        <w:ind w:left="119" w:right="5113" w:firstLine="0"/>
        <w:jc w:val="left"/>
        <w:rPr>
          <w:sz w:val="22"/>
        </w:rPr>
      </w:pPr>
      <w:r>
        <w:rPr>
          <w:sz w:val="22"/>
        </w:rPr>
        <w:t xml:space="preserve">from sklearn.preprocessing import StandardScaler </w:t>
      </w:r>
      <w:r>
        <w:rPr>
          <w:w w:val="105"/>
          <w:sz w:val="22"/>
        </w:rPr>
        <w:t>sc= StandardScaler()</w:t>
      </w:r>
    </w:p>
    <w:p w14:paraId="4700DC36">
      <w:pPr>
        <w:spacing w:before="0"/>
        <w:ind w:left="119" w:right="6443" w:firstLine="0"/>
        <w:jc w:val="left"/>
        <w:rPr>
          <w:sz w:val="22"/>
        </w:rPr>
      </w:pPr>
      <w:r>
        <w:rPr>
          <w:sz w:val="22"/>
        </w:rPr>
        <w:t xml:space="preserve">X_train= sc.fit_transform(X_train) </w:t>
      </w:r>
      <w:r>
        <w:rPr>
          <w:spacing w:val="-2"/>
          <w:w w:val="105"/>
          <w:sz w:val="22"/>
        </w:rPr>
        <w:t>X_test=sc.tranform(X_test)</w:t>
      </w:r>
    </w:p>
    <w:p w14:paraId="4ADEE553">
      <w:pPr>
        <w:spacing w:before="252"/>
        <w:ind w:left="119" w:right="4208" w:firstLine="0"/>
        <w:jc w:val="left"/>
        <w:rPr>
          <w:sz w:val="22"/>
        </w:rPr>
      </w:pPr>
      <w:r>
        <w:rPr>
          <w:sz w:val="22"/>
        </w:rPr>
        <w:t>#</w:t>
      </w:r>
      <w:r>
        <w:rPr>
          <w:spacing w:val="-5"/>
          <w:sz w:val="22"/>
        </w:rPr>
        <w:t xml:space="preserve"> </w:t>
      </w:r>
      <w:r>
        <w:rPr>
          <w:sz w:val="22"/>
        </w:rPr>
        <w:t>Training</w:t>
      </w:r>
      <w:r>
        <w:rPr>
          <w:spacing w:val="-5"/>
          <w:sz w:val="22"/>
        </w:rPr>
        <w:t xml:space="preserve"> </w:t>
      </w:r>
      <w:r>
        <w:rPr>
          <w:sz w:val="22"/>
        </w:rPr>
        <w:t>the</w:t>
      </w:r>
      <w:r>
        <w:rPr>
          <w:spacing w:val="-5"/>
          <w:sz w:val="22"/>
        </w:rPr>
        <w:t xml:space="preserve"> </w:t>
      </w:r>
      <w:r>
        <w:rPr>
          <w:sz w:val="22"/>
        </w:rPr>
        <w:t>Logistic</w:t>
      </w:r>
      <w:r>
        <w:rPr>
          <w:spacing w:val="-5"/>
          <w:sz w:val="22"/>
        </w:rPr>
        <w:t xml:space="preserve"> </w:t>
      </w:r>
      <w:r>
        <w:rPr>
          <w:sz w:val="22"/>
        </w:rPr>
        <w:t>Regression</w:t>
      </w:r>
      <w:r>
        <w:rPr>
          <w:spacing w:val="-8"/>
          <w:sz w:val="22"/>
        </w:rPr>
        <w:t xml:space="preserve"> </w:t>
      </w:r>
      <w:r>
        <w:rPr>
          <w:sz w:val="22"/>
        </w:rPr>
        <w:t>model</w:t>
      </w:r>
      <w:r>
        <w:rPr>
          <w:spacing w:val="-4"/>
          <w:sz w:val="22"/>
        </w:rPr>
        <w:t xml:space="preserve"> </w:t>
      </w:r>
      <w:r>
        <w:rPr>
          <w:sz w:val="22"/>
        </w:rPr>
        <w:t>on</w:t>
      </w:r>
      <w:r>
        <w:rPr>
          <w:spacing w:val="-5"/>
          <w:sz w:val="22"/>
        </w:rPr>
        <w:t xml:space="preserve"> </w:t>
      </w:r>
      <w:r>
        <w:rPr>
          <w:sz w:val="22"/>
        </w:rPr>
        <w:t>the</w:t>
      </w:r>
      <w:r>
        <w:rPr>
          <w:spacing w:val="-5"/>
          <w:sz w:val="22"/>
        </w:rPr>
        <w:t xml:space="preserve"> </w:t>
      </w:r>
      <w:r>
        <w:rPr>
          <w:sz w:val="22"/>
        </w:rPr>
        <w:t>Training</w:t>
      </w:r>
      <w:r>
        <w:rPr>
          <w:spacing w:val="-5"/>
          <w:sz w:val="22"/>
        </w:rPr>
        <w:t xml:space="preserve"> </w:t>
      </w:r>
      <w:r>
        <w:rPr>
          <w:sz w:val="22"/>
        </w:rPr>
        <w:t>set from sklearn.linear_model import LogisticRegression classifier = LogisticRegression(random_state = 0) classifier.fit(X_train, y_train)</w:t>
      </w:r>
    </w:p>
    <w:p w14:paraId="2900372B">
      <w:pPr>
        <w:pStyle w:val="6"/>
        <w:rPr>
          <w:sz w:val="22"/>
        </w:rPr>
      </w:pPr>
    </w:p>
    <w:p w14:paraId="0E91FEB2">
      <w:pPr>
        <w:spacing w:before="0"/>
        <w:ind w:left="119" w:right="6443" w:firstLine="0"/>
        <w:jc w:val="left"/>
        <w:rPr>
          <w:sz w:val="22"/>
        </w:rPr>
      </w:pPr>
      <w:r>
        <w:rPr>
          <w:sz w:val="22"/>
        </w:rPr>
        <w:t># Predicting the Test set results y_pred</w:t>
      </w:r>
      <w:r>
        <w:rPr>
          <w:spacing w:val="-14"/>
          <w:sz w:val="22"/>
        </w:rPr>
        <w:t xml:space="preserve"> </w:t>
      </w:r>
      <w:r>
        <w:rPr>
          <w:sz w:val="22"/>
        </w:rPr>
        <w:t>=</w:t>
      </w:r>
      <w:r>
        <w:rPr>
          <w:spacing w:val="-14"/>
          <w:sz w:val="22"/>
        </w:rPr>
        <w:t xml:space="preserve"> </w:t>
      </w:r>
      <w:r>
        <w:rPr>
          <w:sz w:val="22"/>
        </w:rPr>
        <w:t>classifier.predict(X_test)</w:t>
      </w:r>
    </w:p>
    <w:p w14:paraId="0E9E5A81">
      <w:pPr>
        <w:pStyle w:val="6"/>
        <w:spacing w:before="24"/>
        <w:rPr>
          <w:sz w:val="22"/>
        </w:rPr>
      </w:pPr>
    </w:p>
    <w:p w14:paraId="294B9A25">
      <w:pPr>
        <w:spacing w:before="0"/>
        <w:ind w:left="119" w:right="0" w:firstLine="0"/>
        <w:jc w:val="left"/>
        <w:rPr>
          <w:sz w:val="22"/>
        </w:rPr>
      </w:pPr>
      <w:r>
        <w:rPr>
          <w:sz w:val="22"/>
        </w:rPr>
        <w:t>#</w:t>
      </w:r>
      <w:r>
        <w:rPr>
          <w:spacing w:val="-3"/>
          <w:sz w:val="22"/>
        </w:rPr>
        <w:t xml:space="preserve"> </w:t>
      </w:r>
      <w:r>
        <w:rPr>
          <w:sz w:val="22"/>
        </w:rPr>
        <w:t>Making</w:t>
      </w:r>
      <w:r>
        <w:rPr>
          <w:spacing w:val="-4"/>
          <w:sz w:val="22"/>
        </w:rPr>
        <w:t xml:space="preserve"> </w:t>
      </w:r>
      <w:r>
        <w:rPr>
          <w:sz w:val="22"/>
        </w:rPr>
        <w:t>the</w:t>
      </w:r>
      <w:r>
        <w:rPr>
          <w:spacing w:val="-3"/>
          <w:sz w:val="22"/>
        </w:rPr>
        <w:t xml:space="preserve"> </w:t>
      </w:r>
      <w:r>
        <w:rPr>
          <w:sz w:val="22"/>
        </w:rPr>
        <w:t>Confusion</w:t>
      </w:r>
      <w:r>
        <w:rPr>
          <w:spacing w:val="-4"/>
          <w:sz w:val="22"/>
        </w:rPr>
        <w:t xml:space="preserve"> </w:t>
      </w:r>
      <w:r>
        <w:rPr>
          <w:spacing w:val="-2"/>
          <w:sz w:val="22"/>
        </w:rPr>
        <w:t>Matrix</w:t>
      </w:r>
    </w:p>
    <w:p w14:paraId="7C214910">
      <w:pPr>
        <w:spacing w:before="1"/>
        <w:ind w:left="119" w:right="3919" w:firstLine="0"/>
        <w:jc w:val="left"/>
        <w:rPr>
          <w:sz w:val="22"/>
        </w:rPr>
      </w:pPr>
      <w:r>
        <w:rPr>
          <w:sz w:val="22"/>
        </w:rPr>
        <w:t>from</w:t>
      </w:r>
      <w:r>
        <w:rPr>
          <w:spacing w:val="-10"/>
          <w:sz w:val="22"/>
        </w:rPr>
        <w:t xml:space="preserve"> </w:t>
      </w:r>
      <w:r>
        <w:rPr>
          <w:sz w:val="22"/>
        </w:rPr>
        <w:t>sklearn.metrics</w:t>
      </w:r>
      <w:r>
        <w:rPr>
          <w:spacing w:val="-12"/>
          <w:sz w:val="22"/>
        </w:rPr>
        <w:t xml:space="preserve"> </w:t>
      </w:r>
      <w:r>
        <w:rPr>
          <w:sz w:val="22"/>
        </w:rPr>
        <w:t>import</w:t>
      </w:r>
      <w:r>
        <w:rPr>
          <w:spacing w:val="-10"/>
          <w:sz w:val="22"/>
        </w:rPr>
        <w:t xml:space="preserve"> </w:t>
      </w:r>
      <w:r>
        <w:rPr>
          <w:sz w:val="22"/>
        </w:rPr>
        <w:t>confusion_matrix,</w:t>
      </w:r>
      <w:r>
        <w:rPr>
          <w:spacing w:val="-10"/>
          <w:sz w:val="22"/>
        </w:rPr>
        <w:t xml:space="preserve"> </w:t>
      </w:r>
      <w:r>
        <w:rPr>
          <w:sz w:val="22"/>
        </w:rPr>
        <w:t>accuracy_score cm = confusion_matrix(y_test, y_pred)</w:t>
      </w:r>
    </w:p>
    <w:p w14:paraId="5F7A0015">
      <w:pPr>
        <w:spacing w:before="0" w:line="251" w:lineRule="exact"/>
        <w:ind w:left="119" w:right="0" w:firstLine="0"/>
        <w:jc w:val="left"/>
        <w:rPr>
          <w:sz w:val="22"/>
        </w:rPr>
      </w:pPr>
      <w:r>
        <w:rPr>
          <w:spacing w:val="-2"/>
          <w:sz w:val="22"/>
        </w:rPr>
        <w:t>accuracy_score(y_test,</w:t>
      </w:r>
      <w:r>
        <w:rPr>
          <w:spacing w:val="30"/>
          <w:sz w:val="22"/>
        </w:rPr>
        <w:t xml:space="preserve"> </w:t>
      </w:r>
      <w:r>
        <w:rPr>
          <w:spacing w:val="-2"/>
          <w:sz w:val="22"/>
        </w:rPr>
        <w:t>y_pred)</w:t>
      </w:r>
    </w:p>
    <w:p w14:paraId="33419BEB">
      <w:pPr>
        <w:spacing w:before="2" w:line="276" w:lineRule="exact"/>
        <w:ind w:left="119" w:right="0" w:firstLine="0"/>
        <w:jc w:val="left"/>
        <w:rPr>
          <w:sz w:val="24"/>
        </w:rPr>
      </w:pPr>
      <w:r>
        <w:rPr>
          <w:spacing w:val="-10"/>
          <w:sz w:val="24"/>
        </w:rPr>
        <w:t>.</w:t>
      </w:r>
    </w:p>
    <w:p w14:paraId="2E50B5C3">
      <w:pPr>
        <w:spacing w:before="0" w:line="252" w:lineRule="exact"/>
        <w:ind w:left="119" w:right="0" w:firstLine="0"/>
        <w:jc w:val="left"/>
        <w:rPr>
          <w:sz w:val="22"/>
        </w:rPr>
      </w:pPr>
      <w:r>
        <w:rPr>
          <w:sz w:val="22"/>
        </w:rPr>
        <w:t>#</w:t>
      </w:r>
      <w:r>
        <w:rPr>
          <w:spacing w:val="-4"/>
          <w:sz w:val="22"/>
        </w:rPr>
        <w:t xml:space="preserve"> </w:t>
      </w:r>
      <w:r>
        <w:rPr>
          <w:sz w:val="22"/>
        </w:rPr>
        <w:t>Visualising</w:t>
      </w:r>
      <w:r>
        <w:rPr>
          <w:spacing w:val="-3"/>
          <w:sz w:val="22"/>
        </w:rPr>
        <w:t xml:space="preserve"> </w:t>
      </w:r>
      <w:r>
        <w:rPr>
          <w:sz w:val="22"/>
        </w:rPr>
        <w:t>the</w:t>
      </w:r>
      <w:r>
        <w:rPr>
          <w:spacing w:val="-4"/>
          <w:sz w:val="22"/>
        </w:rPr>
        <w:t xml:space="preserve"> </w:t>
      </w:r>
      <w:r>
        <w:rPr>
          <w:sz w:val="22"/>
        </w:rPr>
        <w:t>Training</w:t>
      </w:r>
      <w:r>
        <w:rPr>
          <w:spacing w:val="-6"/>
          <w:sz w:val="22"/>
        </w:rPr>
        <w:t xml:space="preserve"> </w:t>
      </w:r>
      <w:r>
        <w:rPr>
          <w:sz w:val="22"/>
        </w:rPr>
        <w:t>set</w:t>
      </w:r>
      <w:r>
        <w:rPr>
          <w:spacing w:val="-2"/>
          <w:sz w:val="22"/>
        </w:rPr>
        <w:t xml:space="preserve"> results</w:t>
      </w:r>
    </w:p>
    <w:p w14:paraId="0AB11BF7">
      <w:pPr>
        <w:spacing w:before="0"/>
        <w:ind w:left="119" w:right="4966" w:firstLine="0"/>
        <w:jc w:val="left"/>
        <w:rPr>
          <w:sz w:val="22"/>
        </w:rPr>
      </w:pPr>
      <w:r>
        <w:rPr>
          <w:sz w:val="22"/>
        </w:rPr>
        <w:t>from matplotlib.colors import ListedColormap</w:t>
      </w:r>
      <w:r>
        <w:rPr>
          <w:spacing w:val="40"/>
          <w:sz w:val="22"/>
        </w:rPr>
        <w:t xml:space="preserve"> </w:t>
      </w:r>
      <w:r>
        <w:rPr>
          <w:sz w:val="22"/>
        </w:rPr>
        <w:t>X_set,</w:t>
      </w:r>
      <w:r>
        <w:rPr>
          <w:spacing w:val="-10"/>
          <w:sz w:val="22"/>
        </w:rPr>
        <w:t xml:space="preserve"> </w:t>
      </w:r>
      <w:r>
        <w:rPr>
          <w:sz w:val="22"/>
        </w:rPr>
        <w:t>y_set</w:t>
      </w:r>
      <w:r>
        <w:rPr>
          <w:spacing w:val="-9"/>
          <w:sz w:val="22"/>
        </w:rPr>
        <w:t xml:space="preserve"> </w:t>
      </w:r>
      <w:r>
        <w:rPr>
          <w:sz w:val="22"/>
        </w:rPr>
        <w:t>=</w:t>
      </w:r>
      <w:r>
        <w:rPr>
          <w:spacing w:val="-11"/>
          <w:sz w:val="22"/>
        </w:rPr>
        <w:t xml:space="preserve"> </w:t>
      </w:r>
      <w:r>
        <w:rPr>
          <w:sz w:val="22"/>
        </w:rPr>
        <w:t>sc.inverse_transform(X_train),</w:t>
      </w:r>
      <w:r>
        <w:rPr>
          <w:spacing w:val="-10"/>
          <w:sz w:val="22"/>
        </w:rPr>
        <w:t xml:space="preserve"> </w:t>
      </w:r>
      <w:r>
        <w:rPr>
          <w:sz w:val="22"/>
        </w:rPr>
        <w:t>y_train</w:t>
      </w:r>
    </w:p>
    <w:p w14:paraId="3D6F37E4">
      <w:pPr>
        <w:spacing w:before="1"/>
        <w:ind w:left="119" w:right="118" w:firstLine="0"/>
        <w:jc w:val="left"/>
        <w:rPr>
          <w:sz w:val="22"/>
        </w:rPr>
      </w:pPr>
      <w:r>
        <w:rPr>
          <w:sz w:val="22"/>
        </w:rPr>
        <w:t>X1, X2 = np.meshgrid(np.arange(start = X_set[:, 0].min() - 10, stop = X_set[:, 0].max() + 10, step = 0.25), np.arange(start = X_set[:, 1].min() - 1000, stop = X_set[:, 1].max() + 1000, step = 0.25)) plt.contourf(X1,X2,</w:t>
      </w:r>
      <w:r>
        <w:rPr>
          <w:spacing w:val="-14"/>
          <w:sz w:val="22"/>
        </w:rPr>
        <w:t xml:space="preserve"> </w:t>
      </w:r>
      <w:r>
        <w:rPr>
          <w:sz w:val="22"/>
        </w:rPr>
        <w:t>classifier.predict(sc.transform(np.array([X1.ravel(),</w:t>
      </w:r>
      <w:r>
        <w:rPr>
          <w:spacing w:val="-14"/>
          <w:sz w:val="22"/>
        </w:rPr>
        <w:t xml:space="preserve"> </w:t>
      </w:r>
      <w:r>
        <w:rPr>
          <w:sz w:val="22"/>
        </w:rPr>
        <w:t>X2.ravel()]).T)).reshape(X1.shape), alpha = 0.75, cmap = ListedColormap(('red', 'green')))</w:t>
      </w:r>
    </w:p>
    <w:p w14:paraId="2B35CE83">
      <w:pPr>
        <w:spacing w:before="1" w:line="252" w:lineRule="exact"/>
        <w:ind w:left="119" w:right="0" w:firstLine="0"/>
        <w:jc w:val="left"/>
        <w:rPr>
          <w:sz w:val="22"/>
        </w:rPr>
      </w:pPr>
      <w:r>
        <w:rPr>
          <w:spacing w:val="-2"/>
          <w:sz w:val="22"/>
        </w:rPr>
        <w:t>plt.xlim(X1.min(),</w:t>
      </w:r>
      <w:r>
        <w:rPr>
          <w:spacing w:val="22"/>
          <w:sz w:val="22"/>
        </w:rPr>
        <w:t xml:space="preserve"> </w:t>
      </w:r>
      <w:r>
        <w:rPr>
          <w:spacing w:val="-2"/>
          <w:sz w:val="22"/>
        </w:rPr>
        <w:t>X1.max())</w:t>
      </w:r>
    </w:p>
    <w:p w14:paraId="096673FE">
      <w:pPr>
        <w:spacing w:before="0" w:line="252" w:lineRule="exact"/>
        <w:ind w:left="119" w:right="0" w:firstLine="0"/>
        <w:jc w:val="left"/>
        <w:rPr>
          <w:sz w:val="22"/>
        </w:rPr>
      </w:pPr>
      <w:r>
        <w:rPr>
          <w:spacing w:val="-2"/>
          <w:sz w:val="22"/>
        </w:rPr>
        <w:t>plt.ylim(X2.min(),</w:t>
      </w:r>
      <w:r>
        <w:rPr>
          <w:spacing w:val="22"/>
          <w:sz w:val="22"/>
        </w:rPr>
        <w:t xml:space="preserve"> </w:t>
      </w:r>
      <w:r>
        <w:rPr>
          <w:spacing w:val="-2"/>
          <w:sz w:val="22"/>
        </w:rPr>
        <w:t>X2.max())</w:t>
      </w:r>
    </w:p>
    <w:p w14:paraId="3C816F3F">
      <w:pPr>
        <w:spacing w:before="1" w:line="252" w:lineRule="exact"/>
        <w:ind w:left="119" w:right="0" w:firstLine="0"/>
        <w:jc w:val="left"/>
        <w:rPr>
          <w:sz w:val="22"/>
        </w:rPr>
      </w:pPr>
      <w:r>
        <w:rPr>
          <w:sz w:val="22"/>
        </w:rPr>
        <w:t>for</w:t>
      </w:r>
      <w:r>
        <w:rPr>
          <w:spacing w:val="-2"/>
          <w:sz w:val="22"/>
        </w:rPr>
        <w:t xml:space="preserve"> </w:t>
      </w:r>
      <w:r>
        <w:rPr>
          <w:sz w:val="22"/>
        </w:rPr>
        <w:t>i, j</w:t>
      </w:r>
      <w:r>
        <w:rPr>
          <w:spacing w:val="-2"/>
          <w:sz w:val="22"/>
        </w:rPr>
        <w:t xml:space="preserve"> </w:t>
      </w:r>
      <w:r>
        <w:rPr>
          <w:sz w:val="22"/>
        </w:rPr>
        <w:t>in</w:t>
      </w:r>
      <w:r>
        <w:rPr>
          <w:spacing w:val="-3"/>
          <w:sz w:val="22"/>
        </w:rPr>
        <w:t xml:space="preserve"> </w:t>
      </w:r>
      <w:r>
        <w:rPr>
          <w:spacing w:val="-2"/>
          <w:sz w:val="22"/>
        </w:rPr>
        <w:t>enumerate(np.unique(y_set)):</w:t>
      </w:r>
    </w:p>
    <w:p w14:paraId="3B9BEDCD">
      <w:pPr>
        <w:spacing w:before="0"/>
        <w:ind w:left="174" w:right="119" w:firstLine="331"/>
        <w:jc w:val="left"/>
        <w:rPr>
          <w:sz w:val="22"/>
        </w:rPr>
      </w:pPr>
      <w:r>
        <w:rPr>
          <w:sz w:val="22"/>
        </w:rPr>
        <w:t>plt.scatter(X_set[y_set</w:t>
      </w:r>
      <w:r>
        <w:rPr>
          <w:spacing w:val="-4"/>
          <w:sz w:val="22"/>
        </w:rPr>
        <w:t xml:space="preserve"> </w:t>
      </w:r>
      <w:r>
        <w:rPr>
          <w:sz w:val="22"/>
        </w:rPr>
        <w:t>==</w:t>
      </w:r>
      <w:r>
        <w:rPr>
          <w:spacing w:val="-2"/>
          <w:sz w:val="22"/>
        </w:rPr>
        <w:t xml:space="preserve"> </w:t>
      </w:r>
      <w:r>
        <w:rPr>
          <w:sz w:val="22"/>
        </w:rPr>
        <w:t>j,</w:t>
      </w:r>
      <w:r>
        <w:rPr>
          <w:spacing w:val="-5"/>
          <w:sz w:val="22"/>
        </w:rPr>
        <w:t xml:space="preserve"> </w:t>
      </w:r>
      <w:r>
        <w:rPr>
          <w:sz w:val="22"/>
        </w:rPr>
        <w:t>0],</w:t>
      </w:r>
      <w:r>
        <w:rPr>
          <w:spacing w:val="-2"/>
          <w:sz w:val="22"/>
        </w:rPr>
        <w:t xml:space="preserve"> </w:t>
      </w:r>
      <w:r>
        <w:rPr>
          <w:sz w:val="22"/>
        </w:rPr>
        <w:t>X_set[y_set</w:t>
      </w:r>
      <w:r>
        <w:rPr>
          <w:spacing w:val="-4"/>
          <w:sz w:val="22"/>
        </w:rPr>
        <w:t xml:space="preserve"> </w:t>
      </w:r>
      <w:r>
        <w:rPr>
          <w:sz w:val="22"/>
        </w:rPr>
        <w:t>==</w:t>
      </w:r>
      <w:r>
        <w:rPr>
          <w:spacing w:val="-4"/>
          <w:sz w:val="22"/>
        </w:rPr>
        <w:t xml:space="preserve"> </w:t>
      </w:r>
      <w:r>
        <w:rPr>
          <w:sz w:val="22"/>
        </w:rPr>
        <w:t>j,</w:t>
      </w:r>
      <w:r>
        <w:rPr>
          <w:spacing w:val="-5"/>
          <w:sz w:val="22"/>
        </w:rPr>
        <w:t xml:space="preserve"> </w:t>
      </w:r>
      <w:r>
        <w:rPr>
          <w:sz w:val="22"/>
        </w:rPr>
        <w:t>1],</w:t>
      </w:r>
      <w:r>
        <w:rPr>
          <w:spacing w:val="-2"/>
          <w:sz w:val="22"/>
        </w:rPr>
        <w:t xml:space="preserve"> </w:t>
      </w:r>
      <w:r>
        <w:rPr>
          <w:sz w:val="22"/>
        </w:rPr>
        <w:t>c</w:t>
      </w:r>
      <w:r>
        <w:rPr>
          <w:spacing w:val="-2"/>
          <w:sz w:val="22"/>
        </w:rPr>
        <w:t xml:space="preserve"> </w:t>
      </w:r>
      <w:r>
        <w:rPr>
          <w:sz w:val="22"/>
        </w:rPr>
        <w:t>=</w:t>
      </w:r>
      <w:r>
        <w:rPr>
          <w:spacing w:val="-4"/>
          <w:sz w:val="22"/>
        </w:rPr>
        <w:t xml:space="preserve"> </w:t>
      </w:r>
      <w:r>
        <w:rPr>
          <w:sz w:val="22"/>
        </w:rPr>
        <w:t>ListedColormap(('red',</w:t>
      </w:r>
      <w:r>
        <w:rPr>
          <w:spacing w:val="-2"/>
          <w:sz w:val="22"/>
        </w:rPr>
        <w:t xml:space="preserve"> </w:t>
      </w:r>
      <w:r>
        <w:rPr>
          <w:sz w:val="22"/>
        </w:rPr>
        <w:t>'green'))(i),</w:t>
      </w:r>
      <w:r>
        <w:rPr>
          <w:spacing w:val="-2"/>
          <w:sz w:val="22"/>
        </w:rPr>
        <w:t xml:space="preserve"> </w:t>
      </w:r>
      <w:r>
        <w:rPr>
          <w:sz w:val="22"/>
        </w:rPr>
        <w:t>label</w:t>
      </w:r>
      <w:r>
        <w:rPr>
          <w:spacing w:val="-1"/>
          <w:sz w:val="22"/>
        </w:rPr>
        <w:t xml:space="preserve"> </w:t>
      </w:r>
      <w:r>
        <w:rPr>
          <w:sz w:val="22"/>
        </w:rPr>
        <w:t>=</w:t>
      </w:r>
      <w:r>
        <w:rPr>
          <w:spacing w:val="-4"/>
          <w:sz w:val="22"/>
        </w:rPr>
        <w:t xml:space="preserve"> </w:t>
      </w:r>
      <w:r>
        <w:rPr>
          <w:sz w:val="22"/>
        </w:rPr>
        <w:t>j) plt.title('Logistic Regression (Training set)')</w:t>
      </w:r>
    </w:p>
    <w:p w14:paraId="7031AE72">
      <w:pPr>
        <w:spacing w:before="0"/>
        <w:ind w:left="119" w:right="7107" w:firstLine="0"/>
        <w:jc w:val="left"/>
        <w:rPr>
          <w:sz w:val="22"/>
        </w:rPr>
      </w:pPr>
      <w:r>
        <w:rPr>
          <w:spacing w:val="-2"/>
          <w:sz w:val="22"/>
        </w:rPr>
        <w:t xml:space="preserve">plt.xlabel('Age') </w:t>
      </w:r>
      <w:r>
        <w:rPr>
          <w:sz w:val="22"/>
        </w:rPr>
        <w:t>plt.ylabel('Estimated</w:t>
      </w:r>
      <w:r>
        <w:rPr>
          <w:spacing w:val="-14"/>
          <w:sz w:val="22"/>
        </w:rPr>
        <w:t xml:space="preserve"> </w:t>
      </w:r>
      <w:r>
        <w:rPr>
          <w:sz w:val="22"/>
        </w:rPr>
        <w:t xml:space="preserve">Salary') </w:t>
      </w:r>
      <w:r>
        <w:rPr>
          <w:spacing w:val="-2"/>
          <w:sz w:val="22"/>
        </w:rPr>
        <w:t>plt.legend()</w:t>
      </w:r>
    </w:p>
    <w:p w14:paraId="39DBF6D0">
      <w:pPr>
        <w:spacing w:before="0" w:line="252" w:lineRule="exact"/>
        <w:ind w:left="119" w:right="0" w:firstLine="0"/>
        <w:jc w:val="left"/>
        <w:rPr>
          <w:sz w:val="22"/>
        </w:rPr>
      </w:pPr>
      <w:r>
        <w:rPr>
          <w:spacing w:val="-2"/>
          <w:sz w:val="22"/>
        </w:rPr>
        <w:t>plt.show()</w:t>
      </w:r>
    </w:p>
    <w:p w14:paraId="18467267">
      <w:pPr>
        <w:spacing w:after="0" w:line="252" w:lineRule="exact"/>
        <w:jc w:val="left"/>
        <w:rPr>
          <w:sz w:val="22"/>
        </w:rPr>
        <w:sectPr>
          <w:pgSz w:w="12240" w:h="15840"/>
          <w:pgMar w:top="1400" w:right="1240" w:bottom="520" w:left="1220" w:header="727" w:footer="336" w:gutter="0"/>
          <w:cols w:space="720" w:num="1"/>
        </w:sectPr>
      </w:pPr>
    </w:p>
    <w:p w14:paraId="78AAEBDE">
      <w:pPr>
        <w:pStyle w:val="6"/>
        <w:spacing w:before="3"/>
        <w:rPr>
          <w:sz w:val="8"/>
        </w:rPr>
      </w:pPr>
    </w:p>
    <w:p w14:paraId="318EA3F9">
      <w:pPr>
        <w:pStyle w:val="6"/>
        <w:ind w:left="171"/>
        <w:rPr>
          <w:sz w:val="20"/>
        </w:rPr>
      </w:pPr>
      <w:r>
        <w:rPr>
          <w:sz w:val="20"/>
        </w:rPr>
        <w:drawing>
          <wp:inline distT="0" distB="0" distL="0" distR="0">
            <wp:extent cx="3618865" cy="2695575"/>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3619018" cy="2696051"/>
                    </a:xfrm>
                    <a:prstGeom prst="rect">
                      <a:avLst/>
                    </a:prstGeom>
                  </pic:spPr>
                </pic:pic>
              </a:graphicData>
            </a:graphic>
          </wp:inline>
        </w:drawing>
      </w:r>
    </w:p>
    <w:p w14:paraId="4913B7B8">
      <w:pPr>
        <w:spacing w:before="1" w:line="252" w:lineRule="exact"/>
        <w:ind w:left="119" w:right="0" w:firstLine="0"/>
        <w:jc w:val="left"/>
        <w:rPr>
          <w:sz w:val="22"/>
        </w:rPr>
      </w:pPr>
      <w:r>
        <w:rPr>
          <w:sz w:val="22"/>
        </w:rPr>
        <w:t>#</w:t>
      </w:r>
      <w:r>
        <w:rPr>
          <w:spacing w:val="-4"/>
          <w:sz w:val="22"/>
        </w:rPr>
        <w:t xml:space="preserve"> </w:t>
      </w:r>
      <w:r>
        <w:rPr>
          <w:sz w:val="22"/>
        </w:rPr>
        <w:t>Visualising</w:t>
      </w:r>
      <w:r>
        <w:rPr>
          <w:spacing w:val="-3"/>
          <w:sz w:val="22"/>
        </w:rPr>
        <w:t xml:space="preserve"> </w:t>
      </w:r>
      <w:r>
        <w:rPr>
          <w:sz w:val="22"/>
        </w:rPr>
        <w:t>the</w:t>
      </w:r>
      <w:r>
        <w:rPr>
          <w:spacing w:val="-3"/>
          <w:sz w:val="22"/>
        </w:rPr>
        <w:t xml:space="preserve"> </w:t>
      </w:r>
      <w:r>
        <w:rPr>
          <w:sz w:val="22"/>
        </w:rPr>
        <w:t>Test</w:t>
      </w:r>
      <w:r>
        <w:rPr>
          <w:spacing w:val="-2"/>
          <w:sz w:val="22"/>
        </w:rPr>
        <w:t xml:space="preserve"> </w:t>
      </w:r>
      <w:r>
        <w:rPr>
          <w:sz w:val="22"/>
        </w:rPr>
        <w:t>set</w:t>
      </w:r>
      <w:r>
        <w:rPr>
          <w:spacing w:val="-4"/>
          <w:sz w:val="22"/>
        </w:rPr>
        <w:t xml:space="preserve"> </w:t>
      </w:r>
      <w:r>
        <w:rPr>
          <w:spacing w:val="-2"/>
          <w:sz w:val="22"/>
        </w:rPr>
        <w:t>results</w:t>
      </w:r>
    </w:p>
    <w:p w14:paraId="38ACDE1A">
      <w:pPr>
        <w:spacing w:before="0"/>
        <w:ind w:left="119" w:right="5113" w:firstLine="0"/>
        <w:jc w:val="left"/>
        <w:rPr>
          <w:sz w:val="22"/>
        </w:rPr>
      </w:pPr>
      <w:r>
        <w:rPr>
          <w:sz w:val="22"/>
        </w:rPr>
        <w:t>from matplotlib.colors import ListedColormap X_set,</w:t>
      </w:r>
      <w:r>
        <w:rPr>
          <w:spacing w:val="-9"/>
          <w:sz w:val="22"/>
        </w:rPr>
        <w:t xml:space="preserve"> </w:t>
      </w:r>
      <w:r>
        <w:rPr>
          <w:sz w:val="22"/>
        </w:rPr>
        <w:t>y_set</w:t>
      </w:r>
      <w:r>
        <w:rPr>
          <w:spacing w:val="-8"/>
          <w:sz w:val="22"/>
        </w:rPr>
        <w:t xml:space="preserve"> </w:t>
      </w:r>
      <w:r>
        <w:rPr>
          <w:sz w:val="22"/>
        </w:rPr>
        <w:t>=</w:t>
      </w:r>
      <w:r>
        <w:rPr>
          <w:spacing w:val="-11"/>
          <w:sz w:val="22"/>
        </w:rPr>
        <w:t xml:space="preserve"> </w:t>
      </w:r>
      <w:r>
        <w:rPr>
          <w:sz w:val="22"/>
        </w:rPr>
        <w:t>sc.inverse_transform(X_test),</w:t>
      </w:r>
      <w:r>
        <w:rPr>
          <w:spacing w:val="-11"/>
          <w:sz w:val="22"/>
        </w:rPr>
        <w:t xml:space="preserve"> </w:t>
      </w:r>
      <w:r>
        <w:rPr>
          <w:sz w:val="22"/>
        </w:rPr>
        <w:t>y_test</w:t>
      </w:r>
    </w:p>
    <w:p w14:paraId="4EC26578">
      <w:pPr>
        <w:spacing w:before="0"/>
        <w:ind w:left="119" w:right="120" w:firstLine="0"/>
        <w:jc w:val="left"/>
        <w:rPr>
          <w:sz w:val="22"/>
        </w:rPr>
      </w:pPr>
      <w:r>
        <w:rPr>
          <w:sz w:val="22"/>
        </w:rPr>
        <w:t>X1, X2 = np.meshgrid(np.arange(start = X_set[:, 0].min() - 10, stop = X_set[:, 0].max() + 10, step = 0.25), np.arange(start = X_set[:, 1].min() - 1000, stop = X_set[:, 1].max() + 1000, step = 0.25)) plt.contourf(X1,X2,</w:t>
      </w:r>
      <w:r>
        <w:rPr>
          <w:spacing w:val="-14"/>
          <w:sz w:val="22"/>
        </w:rPr>
        <w:t xml:space="preserve"> </w:t>
      </w:r>
      <w:r>
        <w:rPr>
          <w:sz w:val="22"/>
        </w:rPr>
        <w:t>classifier.predict(sc.transform(np.array([X1.ravel(),</w:t>
      </w:r>
      <w:r>
        <w:rPr>
          <w:spacing w:val="-14"/>
          <w:sz w:val="22"/>
        </w:rPr>
        <w:t xml:space="preserve"> </w:t>
      </w:r>
      <w:r>
        <w:rPr>
          <w:sz w:val="22"/>
        </w:rPr>
        <w:t>X2.ravel()]).T)).reshape(X1.shape), alpha = 0.75, cmap = ListedColormap(('red', 'green')))</w:t>
      </w:r>
    </w:p>
    <w:p w14:paraId="299BABBB">
      <w:pPr>
        <w:spacing w:before="0" w:line="252" w:lineRule="exact"/>
        <w:ind w:left="119" w:right="0" w:firstLine="0"/>
        <w:jc w:val="left"/>
        <w:rPr>
          <w:sz w:val="22"/>
        </w:rPr>
      </w:pPr>
      <w:r>
        <w:rPr>
          <w:spacing w:val="-2"/>
          <w:sz w:val="22"/>
        </w:rPr>
        <w:t>plt.xlim(X1.min(),</w:t>
      </w:r>
      <w:r>
        <w:rPr>
          <w:spacing w:val="22"/>
          <w:sz w:val="22"/>
        </w:rPr>
        <w:t xml:space="preserve"> </w:t>
      </w:r>
      <w:r>
        <w:rPr>
          <w:spacing w:val="-2"/>
          <w:sz w:val="22"/>
        </w:rPr>
        <w:t>X1.max())</w:t>
      </w:r>
    </w:p>
    <w:p w14:paraId="7D81F8E5">
      <w:pPr>
        <w:spacing w:before="0" w:line="252" w:lineRule="exact"/>
        <w:ind w:left="119" w:right="0" w:firstLine="0"/>
        <w:jc w:val="left"/>
        <w:rPr>
          <w:sz w:val="22"/>
        </w:rPr>
      </w:pPr>
      <w:r>
        <w:rPr>
          <w:spacing w:val="-2"/>
          <w:sz w:val="22"/>
        </w:rPr>
        <w:t>plt.ylim(X2.min(),</w:t>
      </w:r>
      <w:r>
        <w:rPr>
          <w:spacing w:val="22"/>
          <w:sz w:val="22"/>
        </w:rPr>
        <w:t xml:space="preserve"> </w:t>
      </w:r>
      <w:r>
        <w:rPr>
          <w:spacing w:val="-2"/>
          <w:sz w:val="22"/>
        </w:rPr>
        <w:t>X2.max())</w:t>
      </w:r>
    </w:p>
    <w:p w14:paraId="5D39D503">
      <w:pPr>
        <w:spacing w:before="2" w:line="253" w:lineRule="exact"/>
        <w:ind w:left="119" w:right="0" w:firstLine="0"/>
        <w:jc w:val="left"/>
        <w:rPr>
          <w:sz w:val="22"/>
        </w:rPr>
      </w:pPr>
      <w:r>
        <w:rPr>
          <w:sz w:val="22"/>
        </w:rPr>
        <w:t>for</w:t>
      </w:r>
      <w:r>
        <w:rPr>
          <w:spacing w:val="-2"/>
          <w:sz w:val="22"/>
        </w:rPr>
        <w:t xml:space="preserve"> </w:t>
      </w:r>
      <w:r>
        <w:rPr>
          <w:sz w:val="22"/>
        </w:rPr>
        <w:t>i, j</w:t>
      </w:r>
      <w:r>
        <w:rPr>
          <w:spacing w:val="-2"/>
          <w:sz w:val="22"/>
        </w:rPr>
        <w:t xml:space="preserve"> </w:t>
      </w:r>
      <w:r>
        <w:rPr>
          <w:sz w:val="22"/>
        </w:rPr>
        <w:t>in</w:t>
      </w:r>
      <w:r>
        <w:rPr>
          <w:spacing w:val="-3"/>
          <w:sz w:val="22"/>
        </w:rPr>
        <w:t xml:space="preserve"> </w:t>
      </w:r>
      <w:r>
        <w:rPr>
          <w:spacing w:val="-2"/>
          <w:sz w:val="22"/>
        </w:rPr>
        <w:t>enumerate(np.unique(y_set)):</w:t>
      </w:r>
    </w:p>
    <w:p w14:paraId="48F0D012">
      <w:pPr>
        <w:spacing w:before="0"/>
        <w:ind w:left="119" w:right="0" w:firstLine="276"/>
        <w:jc w:val="left"/>
        <w:rPr>
          <w:sz w:val="22"/>
        </w:rPr>
      </w:pPr>
      <w:r>
        <w:rPr>
          <w:sz w:val="22"/>
        </w:rPr>
        <w:t>plt.scatter(X_set[y_set</w:t>
      </w:r>
      <w:r>
        <w:rPr>
          <w:spacing w:val="-2"/>
          <w:sz w:val="22"/>
        </w:rPr>
        <w:t xml:space="preserve"> </w:t>
      </w:r>
      <w:r>
        <w:rPr>
          <w:sz w:val="22"/>
        </w:rPr>
        <w:t>==</w:t>
      </w:r>
      <w:r>
        <w:rPr>
          <w:spacing w:val="-3"/>
          <w:sz w:val="22"/>
        </w:rPr>
        <w:t xml:space="preserve"> </w:t>
      </w:r>
      <w:r>
        <w:rPr>
          <w:sz w:val="22"/>
        </w:rPr>
        <w:t>j,</w:t>
      </w:r>
      <w:r>
        <w:rPr>
          <w:spacing w:val="-3"/>
          <w:sz w:val="22"/>
        </w:rPr>
        <w:t xml:space="preserve"> </w:t>
      </w:r>
      <w:r>
        <w:rPr>
          <w:sz w:val="22"/>
        </w:rPr>
        <w:t>0],</w:t>
      </w:r>
      <w:r>
        <w:rPr>
          <w:spacing w:val="-3"/>
          <w:sz w:val="22"/>
        </w:rPr>
        <w:t xml:space="preserve"> </w:t>
      </w:r>
      <w:r>
        <w:rPr>
          <w:sz w:val="22"/>
        </w:rPr>
        <w:t>X_set[y_set</w:t>
      </w:r>
      <w:r>
        <w:rPr>
          <w:spacing w:val="-2"/>
          <w:sz w:val="22"/>
        </w:rPr>
        <w:t xml:space="preserve"> </w:t>
      </w:r>
      <w:r>
        <w:rPr>
          <w:sz w:val="22"/>
        </w:rPr>
        <w:t>==</w:t>
      </w:r>
      <w:r>
        <w:rPr>
          <w:spacing w:val="-3"/>
          <w:sz w:val="22"/>
        </w:rPr>
        <w:t xml:space="preserve"> </w:t>
      </w:r>
      <w:r>
        <w:rPr>
          <w:sz w:val="22"/>
        </w:rPr>
        <w:t>j,</w:t>
      </w:r>
      <w:r>
        <w:rPr>
          <w:spacing w:val="-6"/>
          <w:sz w:val="22"/>
        </w:rPr>
        <w:t xml:space="preserve"> </w:t>
      </w:r>
      <w:r>
        <w:rPr>
          <w:sz w:val="22"/>
        </w:rPr>
        <w:t>1],</w:t>
      </w:r>
      <w:r>
        <w:rPr>
          <w:spacing w:val="-3"/>
          <w:sz w:val="22"/>
        </w:rPr>
        <w:t xml:space="preserve"> </w:t>
      </w:r>
      <w:r>
        <w:rPr>
          <w:sz w:val="22"/>
        </w:rPr>
        <w:t>c</w:t>
      </w:r>
      <w:r>
        <w:rPr>
          <w:spacing w:val="-3"/>
          <w:sz w:val="22"/>
        </w:rPr>
        <w:t xml:space="preserve"> </w:t>
      </w:r>
      <w:r>
        <w:rPr>
          <w:sz w:val="22"/>
        </w:rPr>
        <w:t>=</w:t>
      </w:r>
      <w:r>
        <w:rPr>
          <w:spacing w:val="-3"/>
          <w:sz w:val="22"/>
        </w:rPr>
        <w:t xml:space="preserve"> </w:t>
      </w:r>
      <w:r>
        <w:rPr>
          <w:sz w:val="22"/>
        </w:rPr>
        <w:t>ListedColormap(('red',</w:t>
      </w:r>
      <w:r>
        <w:rPr>
          <w:spacing w:val="-3"/>
          <w:sz w:val="22"/>
        </w:rPr>
        <w:t xml:space="preserve"> </w:t>
      </w:r>
      <w:r>
        <w:rPr>
          <w:sz w:val="22"/>
        </w:rPr>
        <w:t>'green'))(i),</w:t>
      </w:r>
      <w:r>
        <w:rPr>
          <w:spacing w:val="-6"/>
          <w:sz w:val="22"/>
        </w:rPr>
        <w:t xml:space="preserve"> </w:t>
      </w:r>
      <w:r>
        <w:rPr>
          <w:sz w:val="22"/>
        </w:rPr>
        <w:t>label</w:t>
      </w:r>
      <w:r>
        <w:rPr>
          <w:spacing w:val="-2"/>
          <w:sz w:val="22"/>
        </w:rPr>
        <w:t xml:space="preserve"> </w:t>
      </w:r>
      <w:r>
        <w:rPr>
          <w:sz w:val="22"/>
        </w:rPr>
        <w:t>=</w:t>
      </w:r>
      <w:r>
        <w:rPr>
          <w:spacing w:val="-5"/>
          <w:sz w:val="22"/>
        </w:rPr>
        <w:t xml:space="preserve"> </w:t>
      </w:r>
      <w:r>
        <w:rPr>
          <w:sz w:val="22"/>
        </w:rPr>
        <w:t>j) plt.title('Logistic Regression (Test set)')</w:t>
      </w:r>
    </w:p>
    <w:p w14:paraId="0720D029">
      <w:pPr>
        <w:spacing w:before="0"/>
        <w:ind w:left="119" w:right="7107" w:firstLine="0"/>
        <w:jc w:val="left"/>
        <w:rPr>
          <w:sz w:val="22"/>
        </w:rPr>
      </w:pPr>
      <w:r>
        <w:rPr>
          <w:spacing w:val="-2"/>
          <w:sz w:val="22"/>
        </w:rPr>
        <w:t xml:space="preserve">plt.xlabel('Age') </w:t>
      </w:r>
      <w:r>
        <w:rPr>
          <w:sz w:val="22"/>
        </w:rPr>
        <w:t>plt.ylabel('Estimated</w:t>
      </w:r>
      <w:r>
        <w:rPr>
          <w:spacing w:val="-14"/>
          <w:sz w:val="22"/>
        </w:rPr>
        <w:t xml:space="preserve"> </w:t>
      </w:r>
      <w:r>
        <w:rPr>
          <w:sz w:val="22"/>
        </w:rPr>
        <w:t xml:space="preserve">Salary') </w:t>
      </w:r>
      <w:r>
        <w:rPr>
          <w:spacing w:val="-2"/>
          <w:sz w:val="22"/>
        </w:rPr>
        <w:t>plt.legend()</w:t>
      </w:r>
    </w:p>
    <w:p w14:paraId="38FE18BC">
      <w:pPr>
        <w:spacing w:before="0" w:line="252" w:lineRule="exact"/>
        <w:ind w:left="119" w:right="0" w:firstLine="0"/>
        <w:jc w:val="left"/>
        <w:rPr>
          <w:sz w:val="22"/>
        </w:rPr>
      </w:pPr>
      <w:r>
        <w:rPr>
          <w:spacing w:val="-2"/>
          <w:sz w:val="22"/>
        </w:rPr>
        <w:t>plt.show()</w:t>
      </w:r>
    </w:p>
    <w:p w14:paraId="4A22D6BE">
      <w:pPr>
        <w:pStyle w:val="6"/>
        <w:spacing w:before="37"/>
        <w:rPr>
          <w:sz w:val="20"/>
        </w:rPr>
      </w:pPr>
      <w:r>
        <w:drawing>
          <wp:anchor distT="0" distB="0" distL="0" distR="0" simplePos="0" relativeHeight="251670528" behindDoc="1" locked="0" layoutInCell="1" allowOverlap="1">
            <wp:simplePos x="0" y="0"/>
            <wp:positionH relativeFrom="page">
              <wp:posOffset>875030</wp:posOffset>
            </wp:positionH>
            <wp:positionV relativeFrom="paragraph">
              <wp:posOffset>184785</wp:posOffset>
            </wp:positionV>
            <wp:extent cx="3576320" cy="2672080"/>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stretch>
                      <a:fillRect/>
                    </a:stretch>
                  </pic:blipFill>
                  <pic:spPr>
                    <a:xfrm>
                      <a:off x="0" y="0"/>
                      <a:ext cx="3576635" cy="2672334"/>
                    </a:xfrm>
                    <a:prstGeom prst="rect">
                      <a:avLst/>
                    </a:prstGeom>
                  </pic:spPr>
                </pic:pic>
              </a:graphicData>
            </a:graphic>
          </wp:anchor>
        </w:drawing>
      </w:r>
    </w:p>
    <w:p w14:paraId="3AB3F052">
      <w:pPr>
        <w:spacing w:after="0"/>
        <w:rPr>
          <w:sz w:val="20"/>
        </w:rPr>
        <w:sectPr>
          <w:pgSz w:w="12240" w:h="15840"/>
          <w:pgMar w:top="1400" w:right="1240" w:bottom="520" w:left="1220" w:header="727" w:footer="336" w:gutter="0"/>
          <w:cols w:space="720" w:num="1"/>
        </w:sectPr>
      </w:pPr>
    </w:p>
    <w:p w14:paraId="1DCE65C3">
      <w:pPr>
        <w:pStyle w:val="2"/>
        <w:ind w:left="5" w:right="1"/>
      </w:pPr>
      <w:r>
        <w:t>Experiment</w:t>
      </w:r>
      <w:r>
        <w:rPr>
          <w:spacing w:val="-9"/>
        </w:rPr>
        <w:t xml:space="preserve"> </w:t>
      </w:r>
      <w:r>
        <w:t>No:</w:t>
      </w:r>
      <w:r>
        <w:rPr>
          <w:spacing w:val="-6"/>
        </w:rPr>
        <w:t xml:space="preserve"> </w:t>
      </w:r>
      <w:r>
        <w:rPr>
          <w:spacing w:val="-10"/>
        </w:rPr>
        <w:t>8</w:t>
      </w:r>
    </w:p>
    <w:p w14:paraId="74AC5534">
      <w:pPr>
        <w:pStyle w:val="6"/>
        <w:spacing w:before="31"/>
        <w:rPr>
          <w:b/>
          <w:sz w:val="28"/>
        </w:rPr>
      </w:pPr>
    </w:p>
    <w:p w14:paraId="04697AE9">
      <w:pPr>
        <w:pStyle w:val="6"/>
        <w:ind w:left="119"/>
      </w:pPr>
      <w:r>
        <w:rPr>
          <w:b/>
        </w:rPr>
        <w:t>Aim:</w:t>
      </w:r>
      <w:r>
        <w:rPr>
          <w:b/>
          <w:spacing w:val="-5"/>
        </w:rPr>
        <w:t xml:space="preserve"> </w:t>
      </w:r>
      <w:r>
        <w:t>Implement</w:t>
      </w:r>
      <w:r>
        <w:rPr>
          <w:spacing w:val="-2"/>
        </w:rPr>
        <w:t xml:space="preserve"> </w:t>
      </w:r>
      <w:r>
        <w:t>K-Nearest</w:t>
      </w:r>
      <w:r>
        <w:rPr>
          <w:spacing w:val="-1"/>
        </w:rPr>
        <w:t xml:space="preserve"> </w:t>
      </w:r>
      <w:r>
        <w:rPr>
          <w:spacing w:val="-2"/>
        </w:rPr>
        <w:t>Neighbours.</w:t>
      </w:r>
    </w:p>
    <w:p w14:paraId="17EAB6E3">
      <w:pPr>
        <w:pStyle w:val="6"/>
        <w:spacing w:before="80"/>
      </w:pPr>
    </w:p>
    <w:p w14:paraId="2A719EEF">
      <w:pPr>
        <w:pStyle w:val="6"/>
        <w:ind w:left="119" w:right="216"/>
      </w:pPr>
      <w:r>
        <w:rPr>
          <w:b/>
        </w:rPr>
        <w:t>Theory:</w:t>
      </w:r>
      <w:r>
        <w:rPr>
          <w:b/>
          <w:spacing w:val="-5"/>
        </w:rPr>
        <w:t xml:space="preserve"> </w:t>
      </w:r>
      <w:r>
        <w:t>K-Nearest</w:t>
      </w:r>
      <w:r>
        <w:rPr>
          <w:spacing w:val="-4"/>
        </w:rPr>
        <w:t xml:space="preserve"> </w:t>
      </w:r>
      <w:r>
        <w:t>Neighbors</w:t>
      </w:r>
      <w:r>
        <w:rPr>
          <w:spacing w:val="-4"/>
        </w:rPr>
        <w:t xml:space="preserve"> </w:t>
      </w:r>
      <w:r>
        <w:t>(KNN)</w:t>
      </w:r>
      <w:r>
        <w:rPr>
          <w:spacing w:val="-4"/>
        </w:rPr>
        <w:t xml:space="preserve"> </w:t>
      </w:r>
      <w:r>
        <w:t>is</w:t>
      </w:r>
      <w:r>
        <w:rPr>
          <w:spacing w:val="-4"/>
        </w:rPr>
        <w:t xml:space="preserve"> </w:t>
      </w:r>
      <w:r>
        <w:t>a</w:t>
      </w:r>
      <w:r>
        <w:rPr>
          <w:spacing w:val="-5"/>
        </w:rPr>
        <w:t xml:space="preserve"> </w:t>
      </w:r>
      <w:r>
        <w:t>simple</w:t>
      </w:r>
      <w:r>
        <w:rPr>
          <w:spacing w:val="-4"/>
        </w:rPr>
        <w:t xml:space="preserve"> </w:t>
      </w:r>
      <w:r>
        <w:t>and</w:t>
      </w:r>
      <w:r>
        <w:rPr>
          <w:spacing w:val="-4"/>
        </w:rPr>
        <w:t xml:space="preserve"> </w:t>
      </w:r>
      <w:r>
        <w:t>intuitive</w:t>
      </w:r>
      <w:r>
        <w:rPr>
          <w:spacing w:val="-4"/>
        </w:rPr>
        <w:t xml:space="preserve"> </w:t>
      </w:r>
      <w:r>
        <w:t>algorithm</w:t>
      </w:r>
      <w:r>
        <w:rPr>
          <w:spacing w:val="-4"/>
        </w:rPr>
        <w:t xml:space="preserve"> </w:t>
      </w:r>
      <w:r>
        <w:t>used</w:t>
      </w:r>
      <w:r>
        <w:rPr>
          <w:spacing w:val="-4"/>
        </w:rPr>
        <w:t xml:space="preserve"> </w:t>
      </w:r>
      <w:r>
        <w:t>for</w:t>
      </w:r>
      <w:r>
        <w:rPr>
          <w:spacing w:val="-5"/>
        </w:rPr>
        <w:t xml:space="preserve"> </w:t>
      </w:r>
      <w:r>
        <w:t>classification and regression tasks. In KNN, the</w:t>
      </w:r>
      <w:r>
        <w:rPr>
          <w:spacing w:val="-1"/>
        </w:rPr>
        <w:t xml:space="preserve"> </w:t>
      </w:r>
      <w:r>
        <w:t>prediction for a</w:t>
      </w:r>
      <w:r>
        <w:rPr>
          <w:spacing w:val="-1"/>
        </w:rPr>
        <w:t xml:space="preserve"> </w:t>
      </w:r>
      <w:r>
        <w:t>new data</w:t>
      </w:r>
      <w:r>
        <w:rPr>
          <w:spacing w:val="-1"/>
        </w:rPr>
        <w:t xml:space="preserve"> </w:t>
      </w:r>
      <w:r>
        <w:t>point is based on the majority class (for classification) or the average value (for regression) of its k nearest neighbors in the feature space. The distance metric, typically Euclidean distance, determines the proximity of points.</w:t>
      </w:r>
    </w:p>
    <w:p w14:paraId="2C5BD130">
      <w:pPr>
        <w:pStyle w:val="6"/>
        <w:ind w:left="119" w:right="118"/>
      </w:pPr>
      <w:r>
        <w:t>During prediction, the algorithm calculates distances between the new data point and all training examples, selects the k nearest neighbors, and assigns the new point to the class most common among</w:t>
      </w:r>
      <w:r>
        <w:rPr>
          <w:spacing w:val="-3"/>
        </w:rPr>
        <w:t xml:space="preserve"> </w:t>
      </w:r>
      <w:r>
        <w:t>its</w:t>
      </w:r>
      <w:r>
        <w:rPr>
          <w:spacing w:val="-3"/>
        </w:rPr>
        <w:t xml:space="preserve"> </w:t>
      </w:r>
      <w:r>
        <w:t>neighbors.</w:t>
      </w:r>
      <w:r>
        <w:rPr>
          <w:spacing w:val="-3"/>
        </w:rPr>
        <w:t xml:space="preserve"> </w:t>
      </w:r>
      <w:r>
        <w:t>For</w:t>
      </w:r>
      <w:r>
        <w:rPr>
          <w:spacing w:val="-2"/>
        </w:rPr>
        <w:t xml:space="preserve"> </w:t>
      </w:r>
      <w:r>
        <w:t>regression,</w:t>
      </w:r>
      <w:r>
        <w:rPr>
          <w:spacing w:val="-3"/>
        </w:rPr>
        <w:t xml:space="preserve"> </w:t>
      </w:r>
      <w:r>
        <w:t>it</w:t>
      </w:r>
      <w:r>
        <w:rPr>
          <w:spacing w:val="-3"/>
        </w:rPr>
        <w:t xml:space="preserve"> </w:t>
      </w:r>
      <w:r>
        <w:t>calculates</w:t>
      </w:r>
      <w:r>
        <w:rPr>
          <w:spacing w:val="-3"/>
        </w:rPr>
        <w:t xml:space="preserve"> </w:t>
      </w:r>
      <w:r>
        <w:t>the</w:t>
      </w:r>
      <w:r>
        <w:rPr>
          <w:spacing w:val="-4"/>
        </w:rPr>
        <w:t xml:space="preserve"> </w:t>
      </w:r>
      <w:r>
        <w:t>average</w:t>
      </w:r>
      <w:r>
        <w:rPr>
          <w:spacing w:val="-4"/>
        </w:rPr>
        <w:t xml:space="preserve"> </w:t>
      </w:r>
      <w:r>
        <w:t>value</w:t>
      </w:r>
      <w:r>
        <w:rPr>
          <w:spacing w:val="-3"/>
        </w:rPr>
        <w:t xml:space="preserve"> </w:t>
      </w:r>
      <w:r>
        <w:t>of</w:t>
      </w:r>
      <w:r>
        <w:rPr>
          <w:spacing w:val="-5"/>
        </w:rPr>
        <w:t xml:space="preserve"> </w:t>
      </w:r>
      <w:r>
        <w:t>the</w:t>
      </w:r>
      <w:r>
        <w:rPr>
          <w:spacing w:val="-3"/>
        </w:rPr>
        <w:t xml:space="preserve"> </w:t>
      </w:r>
      <w:r>
        <w:t>target</w:t>
      </w:r>
      <w:r>
        <w:rPr>
          <w:spacing w:val="-3"/>
        </w:rPr>
        <w:t xml:space="preserve"> </w:t>
      </w:r>
      <w:r>
        <w:t>variable</w:t>
      </w:r>
      <w:r>
        <w:rPr>
          <w:spacing w:val="-3"/>
        </w:rPr>
        <w:t xml:space="preserve"> </w:t>
      </w:r>
      <w:r>
        <w:t>for</w:t>
      </w:r>
      <w:r>
        <w:rPr>
          <w:spacing w:val="-3"/>
        </w:rPr>
        <w:t xml:space="preserve"> </w:t>
      </w:r>
      <w:r>
        <w:t>the</w:t>
      </w:r>
      <w:r>
        <w:rPr>
          <w:spacing w:val="-5"/>
        </w:rPr>
        <w:t xml:space="preserve"> </w:t>
      </w:r>
      <w:r>
        <w:t>k nearest neighbors. KNN's simplicity makes it easy to understand and implement, but its performance can be sensitive to the choice of k and the distance metric. Cross-validation is often used to select optimal values for these parameters.</w:t>
      </w:r>
    </w:p>
    <w:p w14:paraId="6CEE7F38">
      <w:pPr>
        <w:pStyle w:val="6"/>
        <w:spacing w:before="159"/>
      </w:pPr>
    </w:p>
    <w:p w14:paraId="3859EC0B">
      <w:pPr>
        <w:pStyle w:val="3"/>
      </w:pPr>
      <w:r>
        <w:rPr>
          <w:spacing w:val="-2"/>
        </w:rPr>
        <w:t>Procedure:</w:t>
      </w:r>
    </w:p>
    <w:p w14:paraId="521BF371">
      <w:pPr>
        <w:pStyle w:val="8"/>
        <w:numPr>
          <w:ilvl w:val="0"/>
          <w:numId w:val="13"/>
        </w:numPr>
        <w:tabs>
          <w:tab w:val="left" w:pos="512"/>
        </w:tabs>
        <w:spacing w:before="82" w:after="0" w:line="240" w:lineRule="auto"/>
        <w:ind w:left="119" w:right="119" w:firstLine="0"/>
        <w:jc w:val="both"/>
        <w:rPr>
          <w:sz w:val="24"/>
        </w:rPr>
      </w:pPr>
      <w:r>
        <w:rPr>
          <w:b/>
          <w:sz w:val="24"/>
        </w:rPr>
        <w:t xml:space="preserve">Data Collection and Preprocessing: </w:t>
      </w:r>
      <w:r>
        <w:rPr>
          <w:sz w:val="24"/>
        </w:rPr>
        <w:t>Collect and preprocess the dataset, handling missing values, encoding categorical variables, and scaling features if necessary. Split the dataset into training and testing sets.</w:t>
      </w:r>
    </w:p>
    <w:p w14:paraId="50F1A905">
      <w:pPr>
        <w:pStyle w:val="8"/>
        <w:numPr>
          <w:ilvl w:val="0"/>
          <w:numId w:val="13"/>
        </w:numPr>
        <w:tabs>
          <w:tab w:val="left" w:pos="512"/>
        </w:tabs>
        <w:spacing w:before="79" w:after="0" w:line="240" w:lineRule="auto"/>
        <w:ind w:left="119" w:right="116" w:firstLine="0"/>
        <w:jc w:val="both"/>
        <w:rPr>
          <w:sz w:val="24"/>
        </w:rPr>
      </w:pPr>
      <w:r>
        <w:rPr>
          <w:b/>
          <w:sz w:val="24"/>
        </w:rPr>
        <w:t xml:space="preserve">Choose k: </w:t>
      </w:r>
      <w:r>
        <w:rPr>
          <w:sz w:val="24"/>
        </w:rPr>
        <w:t xml:space="preserve">Determine the number of nearest neighbors, k, through experimentation or cross- </w:t>
      </w:r>
      <w:r>
        <w:rPr>
          <w:spacing w:val="-2"/>
          <w:sz w:val="24"/>
        </w:rPr>
        <w:t>validation.</w:t>
      </w:r>
    </w:p>
    <w:p w14:paraId="4A4BC3D6">
      <w:pPr>
        <w:pStyle w:val="8"/>
        <w:numPr>
          <w:ilvl w:val="0"/>
          <w:numId w:val="13"/>
        </w:numPr>
        <w:tabs>
          <w:tab w:val="left" w:pos="512"/>
        </w:tabs>
        <w:spacing w:before="79" w:after="0" w:line="242" w:lineRule="auto"/>
        <w:ind w:left="119" w:right="120" w:firstLine="0"/>
        <w:jc w:val="both"/>
        <w:rPr>
          <w:sz w:val="24"/>
        </w:rPr>
      </w:pPr>
      <w:r>
        <w:rPr>
          <w:b/>
          <w:sz w:val="24"/>
        </w:rPr>
        <w:t xml:space="preserve">Calculate Distances: </w:t>
      </w:r>
      <w:r>
        <w:rPr>
          <w:sz w:val="24"/>
        </w:rPr>
        <w:t>Calculate distances (e.g., Euclidean distance) between each point in the testing set and all points in the training set.</w:t>
      </w:r>
    </w:p>
    <w:p w14:paraId="6B2BCDA8">
      <w:pPr>
        <w:pStyle w:val="8"/>
        <w:numPr>
          <w:ilvl w:val="0"/>
          <w:numId w:val="13"/>
        </w:numPr>
        <w:tabs>
          <w:tab w:val="left" w:pos="512"/>
        </w:tabs>
        <w:spacing w:before="77" w:after="0" w:line="240" w:lineRule="auto"/>
        <w:ind w:left="512" w:right="0" w:hanging="393"/>
        <w:jc w:val="both"/>
        <w:rPr>
          <w:sz w:val="24"/>
        </w:rPr>
      </w:pPr>
      <w:r>
        <w:rPr>
          <w:b/>
          <w:sz w:val="24"/>
        </w:rPr>
        <w:t>Find</w:t>
      </w:r>
      <w:r>
        <w:rPr>
          <w:b/>
          <w:spacing w:val="-1"/>
          <w:sz w:val="24"/>
        </w:rPr>
        <w:t xml:space="preserve"> </w:t>
      </w:r>
      <w:r>
        <w:rPr>
          <w:b/>
          <w:sz w:val="24"/>
        </w:rPr>
        <w:t>Nearest</w:t>
      </w:r>
      <w:r>
        <w:rPr>
          <w:b/>
          <w:spacing w:val="-1"/>
          <w:sz w:val="24"/>
        </w:rPr>
        <w:t xml:space="preserve"> </w:t>
      </w:r>
      <w:r>
        <w:rPr>
          <w:b/>
          <w:sz w:val="24"/>
        </w:rPr>
        <w:t>Neighbors:</w:t>
      </w:r>
      <w:r>
        <w:rPr>
          <w:b/>
          <w:spacing w:val="-1"/>
          <w:sz w:val="24"/>
        </w:rPr>
        <w:t xml:space="preserve"> </w:t>
      </w:r>
      <w:r>
        <w:rPr>
          <w:sz w:val="24"/>
        </w:rPr>
        <w:t>Select</w:t>
      </w:r>
      <w:r>
        <w:rPr>
          <w:spacing w:val="-1"/>
          <w:sz w:val="24"/>
        </w:rPr>
        <w:t xml:space="preserve"> </w:t>
      </w:r>
      <w:r>
        <w:rPr>
          <w:sz w:val="24"/>
        </w:rPr>
        <w:t>the</w:t>
      </w:r>
      <w:r>
        <w:rPr>
          <w:spacing w:val="-1"/>
          <w:sz w:val="24"/>
        </w:rPr>
        <w:t xml:space="preserve"> </w:t>
      </w:r>
      <w:r>
        <w:rPr>
          <w:sz w:val="24"/>
        </w:rPr>
        <w:t>k</w:t>
      </w:r>
      <w:r>
        <w:rPr>
          <w:spacing w:val="-1"/>
          <w:sz w:val="24"/>
        </w:rPr>
        <w:t xml:space="preserve"> </w:t>
      </w:r>
      <w:r>
        <w:rPr>
          <w:sz w:val="24"/>
        </w:rPr>
        <w:t>nearest</w:t>
      </w:r>
      <w:r>
        <w:rPr>
          <w:spacing w:val="-1"/>
          <w:sz w:val="24"/>
        </w:rPr>
        <w:t xml:space="preserve"> </w:t>
      </w:r>
      <w:r>
        <w:rPr>
          <w:sz w:val="24"/>
        </w:rPr>
        <w:t>neighbors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 calculated</w:t>
      </w:r>
      <w:r>
        <w:rPr>
          <w:spacing w:val="-1"/>
          <w:sz w:val="24"/>
        </w:rPr>
        <w:t xml:space="preserve"> </w:t>
      </w:r>
      <w:r>
        <w:rPr>
          <w:spacing w:val="-2"/>
          <w:sz w:val="24"/>
        </w:rPr>
        <w:t>distances.</w:t>
      </w:r>
    </w:p>
    <w:p w14:paraId="4160948B">
      <w:pPr>
        <w:pStyle w:val="8"/>
        <w:numPr>
          <w:ilvl w:val="0"/>
          <w:numId w:val="13"/>
        </w:numPr>
        <w:tabs>
          <w:tab w:val="left" w:pos="512"/>
        </w:tabs>
        <w:spacing w:before="79" w:after="0" w:line="240" w:lineRule="auto"/>
        <w:ind w:left="119" w:right="123" w:firstLine="0"/>
        <w:jc w:val="both"/>
        <w:rPr>
          <w:sz w:val="24"/>
        </w:rPr>
      </w:pPr>
      <w:r>
        <w:rPr>
          <w:b/>
          <w:sz w:val="24"/>
        </w:rPr>
        <w:t xml:space="preserve">Predict: </w:t>
      </w:r>
      <w:r>
        <w:rPr>
          <w:sz w:val="24"/>
        </w:rPr>
        <w:t>For classification, determine the majority class among the k nearest neighbors. For regression, calculate the average of the target variable values for the k nearest neighbors.</w:t>
      </w:r>
    </w:p>
    <w:p w14:paraId="0A98CE1E">
      <w:pPr>
        <w:pStyle w:val="8"/>
        <w:numPr>
          <w:ilvl w:val="0"/>
          <w:numId w:val="13"/>
        </w:numPr>
        <w:tabs>
          <w:tab w:val="left" w:pos="512"/>
        </w:tabs>
        <w:spacing w:before="79" w:after="0" w:line="242" w:lineRule="auto"/>
        <w:ind w:left="119" w:right="122" w:firstLine="0"/>
        <w:jc w:val="both"/>
        <w:rPr>
          <w:sz w:val="24"/>
        </w:rPr>
      </w:pPr>
      <w:r>
        <w:rPr>
          <w:b/>
          <w:sz w:val="24"/>
        </w:rPr>
        <w:t xml:space="preserve">Evaluate: </w:t>
      </w:r>
      <w:r>
        <w:rPr>
          <w:sz w:val="24"/>
        </w:rPr>
        <w:t>Assess the model's performance using metrics like accuracy (for classification) or mean squared error (for regression) on the testing set.</w:t>
      </w:r>
    </w:p>
    <w:p w14:paraId="156D676F">
      <w:pPr>
        <w:pStyle w:val="8"/>
        <w:numPr>
          <w:ilvl w:val="0"/>
          <w:numId w:val="13"/>
        </w:numPr>
        <w:tabs>
          <w:tab w:val="left" w:pos="512"/>
        </w:tabs>
        <w:spacing w:before="76" w:after="0" w:line="240" w:lineRule="auto"/>
        <w:ind w:left="119" w:right="121" w:firstLine="0"/>
        <w:jc w:val="both"/>
        <w:rPr>
          <w:sz w:val="24"/>
        </w:rPr>
      </w:pPr>
      <w:r>
        <w:rPr>
          <w:b/>
          <w:sz w:val="24"/>
        </w:rPr>
        <w:t xml:space="preserve">Parameter Tuning: </w:t>
      </w:r>
      <w:r>
        <w:rPr>
          <w:sz w:val="24"/>
        </w:rPr>
        <w:t>Fine-tune k and explore different distance metrics, such as Manhattan distance, through techniques like grid search or cross-validation.</w:t>
      </w:r>
    </w:p>
    <w:p w14:paraId="3D079E4D">
      <w:pPr>
        <w:pStyle w:val="8"/>
        <w:numPr>
          <w:ilvl w:val="0"/>
          <w:numId w:val="13"/>
        </w:numPr>
        <w:tabs>
          <w:tab w:val="left" w:pos="512"/>
        </w:tabs>
        <w:spacing w:before="79" w:after="0" w:line="240" w:lineRule="auto"/>
        <w:ind w:left="512" w:right="0" w:hanging="393"/>
        <w:jc w:val="both"/>
        <w:rPr>
          <w:sz w:val="24"/>
        </w:rPr>
      </w:pPr>
      <w:r>
        <w:rPr>
          <w:b/>
          <w:sz w:val="24"/>
        </w:rPr>
        <w:t>Deployment:</w:t>
      </w:r>
      <w:r>
        <w:rPr>
          <w:b/>
          <w:spacing w:val="-4"/>
          <w:sz w:val="24"/>
        </w:rPr>
        <w:t xml:space="preserve"> </w:t>
      </w:r>
      <w:r>
        <w:rPr>
          <w:sz w:val="24"/>
        </w:rPr>
        <w:t>Deploy</w:t>
      </w:r>
      <w:r>
        <w:rPr>
          <w:spacing w:val="-1"/>
          <w:sz w:val="24"/>
        </w:rPr>
        <w:t xml:space="preserve"> </w:t>
      </w:r>
      <w:r>
        <w:rPr>
          <w:sz w:val="24"/>
        </w:rPr>
        <w:t>the trained model</w:t>
      </w:r>
      <w:r>
        <w:rPr>
          <w:spacing w:val="-1"/>
          <w:sz w:val="24"/>
        </w:rPr>
        <w:t xml:space="preserve"> </w:t>
      </w:r>
      <w:r>
        <w:rPr>
          <w:sz w:val="24"/>
        </w:rPr>
        <w:t>for</w:t>
      </w:r>
      <w:r>
        <w:rPr>
          <w:spacing w:val="-2"/>
          <w:sz w:val="24"/>
        </w:rPr>
        <w:t xml:space="preserve"> </w:t>
      </w:r>
      <w:r>
        <w:rPr>
          <w:sz w:val="24"/>
        </w:rPr>
        <w:t>making predictions</w:t>
      </w:r>
      <w:r>
        <w:rPr>
          <w:spacing w:val="-1"/>
          <w:sz w:val="24"/>
        </w:rPr>
        <w:t xml:space="preserve"> </w:t>
      </w:r>
      <w:r>
        <w:rPr>
          <w:sz w:val="24"/>
        </w:rPr>
        <w:t>on</w:t>
      </w:r>
      <w:r>
        <w:rPr>
          <w:spacing w:val="-1"/>
          <w:sz w:val="24"/>
        </w:rPr>
        <w:t xml:space="preserve"> </w:t>
      </w:r>
      <w:r>
        <w:rPr>
          <w:sz w:val="24"/>
        </w:rPr>
        <w:t>new</w:t>
      </w:r>
      <w:r>
        <w:rPr>
          <w:spacing w:val="-1"/>
          <w:sz w:val="24"/>
        </w:rPr>
        <w:t xml:space="preserve"> </w:t>
      </w:r>
      <w:r>
        <w:rPr>
          <w:spacing w:val="-2"/>
          <w:sz w:val="24"/>
        </w:rPr>
        <w:t>data.</w:t>
      </w:r>
    </w:p>
    <w:p w14:paraId="2A7A96EF">
      <w:pPr>
        <w:spacing w:after="0" w:line="240" w:lineRule="auto"/>
        <w:jc w:val="both"/>
        <w:rPr>
          <w:sz w:val="24"/>
        </w:rPr>
        <w:sectPr>
          <w:pgSz w:w="12240" w:h="15840"/>
          <w:pgMar w:top="1400" w:right="1240" w:bottom="520" w:left="1220" w:header="727" w:footer="336" w:gutter="0"/>
          <w:cols w:space="720" w:num="1"/>
        </w:sectPr>
      </w:pPr>
    </w:p>
    <w:p w14:paraId="0BA7A66F">
      <w:pPr>
        <w:pStyle w:val="3"/>
        <w:spacing w:before="82"/>
        <w:rPr>
          <w:b w:val="0"/>
        </w:rPr>
      </w:pPr>
      <w:r>
        <w:rPr>
          <w:spacing w:val="-2"/>
        </w:rPr>
        <w:t>Code</w:t>
      </w:r>
      <w:r>
        <w:rPr>
          <w:b w:val="0"/>
          <w:spacing w:val="-2"/>
        </w:rPr>
        <w:t>:</w:t>
      </w:r>
    </w:p>
    <w:p w14:paraId="27BC4816">
      <w:pPr>
        <w:spacing w:before="81" w:line="314" w:lineRule="auto"/>
        <w:ind w:left="119" w:right="7055" w:firstLine="0"/>
        <w:jc w:val="left"/>
        <w:rPr>
          <w:sz w:val="22"/>
        </w:rPr>
      </w:pPr>
      <w:r>
        <w:rPr>
          <w:sz w:val="22"/>
        </w:rPr>
        <w:t>#</w:t>
      </w:r>
      <w:r>
        <w:rPr>
          <w:spacing w:val="-12"/>
          <w:sz w:val="22"/>
        </w:rPr>
        <w:t xml:space="preserve"> </w:t>
      </w:r>
      <w:r>
        <w:rPr>
          <w:sz w:val="22"/>
        </w:rPr>
        <w:t>Importing</w:t>
      </w:r>
      <w:r>
        <w:rPr>
          <w:spacing w:val="-12"/>
          <w:sz w:val="22"/>
        </w:rPr>
        <w:t xml:space="preserve"> </w:t>
      </w:r>
      <w:r>
        <w:rPr>
          <w:sz w:val="22"/>
        </w:rPr>
        <w:t>the</w:t>
      </w:r>
      <w:r>
        <w:rPr>
          <w:spacing w:val="-12"/>
          <w:sz w:val="22"/>
        </w:rPr>
        <w:t xml:space="preserve"> </w:t>
      </w:r>
      <w:r>
        <w:rPr>
          <w:sz w:val="22"/>
        </w:rPr>
        <w:t>libraries import numpy as np</w:t>
      </w:r>
    </w:p>
    <w:p w14:paraId="047533C8">
      <w:pPr>
        <w:spacing w:before="2" w:line="316" w:lineRule="auto"/>
        <w:ind w:left="119" w:right="6443" w:firstLine="0"/>
        <w:jc w:val="left"/>
        <w:rPr>
          <w:sz w:val="22"/>
        </w:rPr>
      </w:pPr>
      <w:r>
        <w:rPr>
          <w:sz w:val="22"/>
        </w:rPr>
        <w:t>import</w:t>
      </w:r>
      <w:r>
        <w:rPr>
          <w:spacing w:val="-12"/>
          <w:sz w:val="22"/>
        </w:rPr>
        <w:t xml:space="preserve"> </w:t>
      </w:r>
      <w:r>
        <w:rPr>
          <w:sz w:val="22"/>
        </w:rPr>
        <w:t>matplotlib.pyplot</w:t>
      </w:r>
      <w:r>
        <w:rPr>
          <w:spacing w:val="-12"/>
          <w:sz w:val="22"/>
        </w:rPr>
        <w:t xml:space="preserve"> </w:t>
      </w:r>
      <w:r>
        <w:rPr>
          <w:sz w:val="22"/>
        </w:rPr>
        <w:t>as</w:t>
      </w:r>
      <w:r>
        <w:rPr>
          <w:spacing w:val="-14"/>
          <w:sz w:val="22"/>
        </w:rPr>
        <w:t xml:space="preserve"> </w:t>
      </w:r>
      <w:r>
        <w:rPr>
          <w:sz w:val="22"/>
        </w:rPr>
        <w:t>plt import pandas as pd</w:t>
      </w:r>
    </w:p>
    <w:p w14:paraId="043234F6">
      <w:pPr>
        <w:spacing w:before="0" w:line="314" w:lineRule="auto"/>
        <w:ind w:left="119" w:right="3256" w:firstLine="0"/>
        <w:jc w:val="left"/>
        <w:rPr>
          <w:sz w:val="22"/>
        </w:rPr>
      </w:pPr>
      <w:r>
        <w:rPr>
          <w:sz w:val="22"/>
        </w:rPr>
        <w:t>from</w:t>
      </w:r>
      <w:r>
        <w:rPr>
          <w:spacing w:val="-8"/>
          <w:sz w:val="22"/>
        </w:rPr>
        <w:t xml:space="preserve"> </w:t>
      </w:r>
      <w:r>
        <w:rPr>
          <w:sz w:val="22"/>
        </w:rPr>
        <w:t>sklearn.model_selection</w:t>
      </w:r>
      <w:r>
        <w:rPr>
          <w:spacing w:val="-9"/>
          <w:sz w:val="22"/>
        </w:rPr>
        <w:t xml:space="preserve"> </w:t>
      </w:r>
      <w:r>
        <w:rPr>
          <w:sz w:val="22"/>
        </w:rPr>
        <w:t>import</w:t>
      </w:r>
      <w:r>
        <w:rPr>
          <w:spacing w:val="-11"/>
          <w:sz w:val="22"/>
        </w:rPr>
        <w:t xml:space="preserve"> </w:t>
      </w:r>
      <w:r>
        <w:rPr>
          <w:sz w:val="22"/>
        </w:rPr>
        <w:t>train_test_split,</w:t>
      </w:r>
      <w:r>
        <w:rPr>
          <w:spacing w:val="-12"/>
          <w:sz w:val="22"/>
        </w:rPr>
        <w:t xml:space="preserve"> </w:t>
      </w:r>
      <w:r>
        <w:rPr>
          <w:sz w:val="22"/>
        </w:rPr>
        <w:t>GridSearchCV from sklearn.preprocessing import StandardScaler</w:t>
      </w:r>
    </w:p>
    <w:p w14:paraId="70C9FB85">
      <w:pPr>
        <w:spacing w:before="1"/>
        <w:ind w:left="119" w:right="0" w:firstLine="0"/>
        <w:jc w:val="left"/>
        <w:rPr>
          <w:sz w:val="22"/>
        </w:rPr>
      </w:pPr>
      <w:r>
        <w:rPr>
          <w:sz w:val="22"/>
        </w:rPr>
        <w:t>from</w:t>
      </w:r>
      <w:r>
        <w:rPr>
          <w:spacing w:val="-5"/>
          <w:sz w:val="22"/>
        </w:rPr>
        <w:t xml:space="preserve"> </w:t>
      </w:r>
      <w:r>
        <w:rPr>
          <w:sz w:val="22"/>
        </w:rPr>
        <w:t>sklearn.neighbors</w:t>
      </w:r>
      <w:r>
        <w:rPr>
          <w:spacing w:val="-6"/>
          <w:sz w:val="22"/>
        </w:rPr>
        <w:t xml:space="preserve"> </w:t>
      </w:r>
      <w:r>
        <w:rPr>
          <w:sz w:val="22"/>
        </w:rPr>
        <w:t>import</w:t>
      </w:r>
      <w:r>
        <w:rPr>
          <w:spacing w:val="-4"/>
          <w:sz w:val="22"/>
        </w:rPr>
        <w:t xml:space="preserve"> </w:t>
      </w:r>
      <w:r>
        <w:rPr>
          <w:spacing w:val="-2"/>
          <w:sz w:val="22"/>
        </w:rPr>
        <w:t>KNeighborsClassifier</w:t>
      </w:r>
    </w:p>
    <w:p w14:paraId="721B6735">
      <w:pPr>
        <w:spacing w:before="81" w:line="316" w:lineRule="auto"/>
        <w:ind w:left="119" w:right="1857" w:firstLine="0"/>
        <w:jc w:val="left"/>
        <w:rPr>
          <w:sz w:val="22"/>
        </w:rPr>
      </w:pPr>
      <w:r>
        <w:rPr>
          <w:sz w:val="22"/>
        </w:rPr>
        <w:t>from</w:t>
      </w:r>
      <w:r>
        <w:rPr>
          <w:spacing w:val="-8"/>
          <w:sz w:val="22"/>
        </w:rPr>
        <w:t xml:space="preserve"> </w:t>
      </w:r>
      <w:r>
        <w:rPr>
          <w:sz w:val="22"/>
        </w:rPr>
        <w:t>sklearn.metrics</w:t>
      </w:r>
      <w:r>
        <w:rPr>
          <w:spacing w:val="-11"/>
          <w:sz w:val="22"/>
        </w:rPr>
        <w:t xml:space="preserve"> </w:t>
      </w:r>
      <w:r>
        <w:rPr>
          <w:sz w:val="22"/>
        </w:rPr>
        <w:t>import</w:t>
      </w:r>
      <w:r>
        <w:rPr>
          <w:spacing w:val="-8"/>
          <w:sz w:val="22"/>
        </w:rPr>
        <w:t xml:space="preserve"> </w:t>
      </w:r>
      <w:r>
        <w:rPr>
          <w:sz w:val="22"/>
        </w:rPr>
        <w:t>confusion_matrix,</w:t>
      </w:r>
      <w:r>
        <w:rPr>
          <w:spacing w:val="-9"/>
          <w:sz w:val="22"/>
        </w:rPr>
        <w:t xml:space="preserve"> </w:t>
      </w:r>
      <w:r>
        <w:rPr>
          <w:sz w:val="22"/>
        </w:rPr>
        <w:t>accuracy_score,</w:t>
      </w:r>
      <w:r>
        <w:rPr>
          <w:spacing w:val="-9"/>
          <w:sz w:val="22"/>
        </w:rPr>
        <w:t xml:space="preserve"> </w:t>
      </w:r>
      <w:r>
        <w:rPr>
          <w:sz w:val="22"/>
        </w:rPr>
        <w:t>classification_report from matplotlib.colors import ListedColormap</w:t>
      </w:r>
    </w:p>
    <w:p w14:paraId="4B7A8A44">
      <w:pPr>
        <w:pStyle w:val="6"/>
        <w:spacing w:before="102"/>
        <w:rPr>
          <w:sz w:val="22"/>
        </w:rPr>
      </w:pPr>
    </w:p>
    <w:p w14:paraId="3AC1813D">
      <w:pPr>
        <w:spacing w:before="0"/>
        <w:ind w:left="119" w:right="0" w:firstLine="0"/>
        <w:jc w:val="left"/>
        <w:rPr>
          <w:sz w:val="22"/>
        </w:rPr>
      </w:pPr>
      <w:r>
        <w:rPr>
          <w:sz w:val="22"/>
        </w:rPr>
        <w:t>#</w:t>
      </w:r>
      <w:r>
        <w:rPr>
          <w:spacing w:val="-4"/>
          <w:sz w:val="22"/>
        </w:rPr>
        <w:t xml:space="preserve"> </w:t>
      </w:r>
      <w:r>
        <w:rPr>
          <w:sz w:val="22"/>
        </w:rPr>
        <w:t>Importing</w:t>
      </w:r>
      <w:r>
        <w:rPr>
          <w:spacing w:val="-3"/>
          <w:sz w:val="22"/>
        </w:rPr>
        <w:t xml:space="preserve"> </w:t>
      </w:r>
      <w:r>
        <w:rPr>
          <w:sz w:val="22"/>
        </w:rPr>
        <w:t>the</w:t>
      </w:r>
      <w:r>
        <w:rPr>
          <w:spacing w:val="-3"/>
          <w:sz w:val="22"/>
        </w:rPr>
        <w:t xml:space="preserve"> </w:t>
      </w:r>
      <w:r>
        <w:rPr>
          <w:spacing w:val="-2"/>
          <w:sz w:val="22"/>
        </w:rPr>
        <w:t>dataset</w:t>
      </w:r>
    </w:p>
    <w:p w14:paraId="36DE51D2">
      <w:pPr>
        <w:spacing w:before="78"/>
        <w:ind w:left="119" w:right="0" w:firstLine="0"/>
        <w:jc w:val="left"/>
        <w:rPr>
          <w:sz w:val="22"/>
        </w:rPr>
      </w:pPr>
      <w:r>
        <w:rPr>
          <w:sz w:val="22"/>
        </w:rPr>
        <w:t>dataset</w:t>
      </w:r>
      <w:r>
        <w:rPr>
          <w:spacing w:val="-3"/>
          <w:sz w:val="22"/>
        </w:rPr>
        <w:t xml:space="preserve"> </w:t>
      </w:r>
      <w:r>
        <w:rPr>
          <w:sz w:val="22"/>
        </w:rPr>
        <w:t xml:space="preserve">= </w:t>
      </w:r>
      <w:r>
        <w:rPr>
          <w:spacing w:val="-2"/>
          <w:sz w:val="22"/>
        </w:rPr>
        <w:t>pd.read_csv('/content/Social_Network_Ads.csv')</w:t>
      </w:r>
    </w:p>
    <w:p w14:paraId="5540DD9F">
      <w:pPr>
        <w:spacing w:before="81" w:line="316" w:lineRule="auto"/>
        <w:ind w:left="119" w:right="7055" w:firstLine="0"/>
        <w:jc w:val="left"/>
        <w:rPr>
          <w:sz w:val="22"/>
        </w:rPr>
      </w:pPr>
      <w:r>
        <w:rPr>
          <w:sz w:val="22"/>
        </w:rPr>
        <w:t>X</w:t>
      </w:r>
      <w:r>
        <w:rPr>
          <w:spacing w:val="-12"/>
          <w:sz w:val="22"/>
        </w:rPr>
        <w:t xml:space="preserve"> </w:t>
      </w:r>
      <w:r>
        <w:rPr>
          <w:sz w:val="22"/>
        </w:rPr>
        <w:t>=</w:t>
      </w:r>
      <w:r>
        <w:rPr>
          <w:spacing w:val="-11"/>
          <w:sz w:val="22"/>
        </w:rPr>
        <w:t xml:space="preserve"> </w:t>
      </w:r>
      <w:r>
        <w:rPr>
          <w:sz w:val="22"/>
        </w:rPr>
        <w:t>dataset.iloc[:,</w:t>
      </w:r>
      <w:r>
        <w:rPr>
          <w:spacing w:val="-14"/>
          <w:sz w:val="22"/>
        </w:rPr>
        <w:t xml:space="preserve"> </w:t>
      </w:r>
      <w:r>
        <w:rPr>
          <w:sz w:val="22"/>
        </w:rPr>
        <w:t>:-1].values y = dataset.iloc[:, -1].values</w:t>
      </w:r>
    </w:p>
    <w:p w14:paraId="72143F58">
      <w:pPr>
        <w:pStyle w:val="6"/>
        <w:spacing w:before="77"/>
        <w:rPr>
          <w:sz w:val="22"/>
        </w:rPr>
      </w:pPr>
    </w:p>
    <w:p w14:paraId="57412625">
      <w:pPr>
        <w:spacing w:before="0"/>
        <w:ind w:left="119" w:right="0" w:firstLine="0"/>
        <w:jc w:val="left"/>
        <w:rPr>
          <w:sz w:val="22"/>
        </w:rPr>
      </w:pPr>
      <w:r>
        <w:rPr>
          <w:sz w:val="22"/>
        </w:rPr>
        <w:t>#</w:t>
      </w:r>
      <w:r>
        <w:rPr>
          <w:spacing w:val="-5"/>
          <w:sz w:val="22"/>
        </w:rPr>
        <w:t xml:space="preserve"> </w:t>
      </w:r>
      <w:r>
        <w:rPr>
          <w:sz w:val="22"/>
        </w:rPr>
        <w:t>Splitting</w:t>
      </w:r>
      <w:r>
        <w:rPr>
          <w:spacing w:val="-5"/>
          <w:sz w:val="22"/>
        </w:rPr>
        <w:t xml:space="preserve"> </w:t>
      </w:r>
      <w:r>
        <w:rPr>
          <w:sz w:val="22"/>
        </w:rPr>
        <w:t>the</w:t>
      </w:r>
      <w:r>
        <w:rPr>
          <w:spacing w:val="-4"/>
          <w:sz w:val="22"/>
        </w:rPr>
        <w:t xml:space="preserve"> </w:t>
      </w:r>
      <w:r>
        <w:rPr>
          <w:sz w:val="22"/>
        </w:rPr>
        <w:t>dataset</w:t>
      </w:r>
      <w:r>
        <w:rPr>
          <w:spacing w:val="-4"/>
          <w:sz w:val="22"/>
        </w:rPr>
        <w:t xml:space="preserve"> </w:t>
      </w:r>
      <w:r>
        <w:rPr>
          <w:sz w:val="22"/>
        </w:rPr>
        <w:t>into</w:t>
      </w:r>
      <w:r>
        <w:rPr>
          <w:spacing w:val="-2"/>
          <w:sz w:val="22"/>
        </w:rPr>
        <w:t xml:space="preserve"> </w:t>
      </w:r>
      <w:r>
        <w:rPr>
          <w:sz w:val="22"/>
        </w:rPr>
        <w:t>the</w:t>
      </w:r>
      <w:r>
        <w:rPr>
          <w:spacing w:val="-2"/>
          <w:sz w:val="22"/>
        </w:rPr>
        <w:t xml:space="preserve"> </w:t>
      </w:r>
      <w:r>
        <w:rPr>
          <w:sz w:val="22"/>
        </w:rPr>
        <w:t>Training</w:t>
      </w:r>
      <w:r>
        <w:rPr>
          <w:spacing w:val="-2"/>
          <w:sz w:val="22"/>
        </w:rPr>
        <w:t xml:space="preserve"> </w:t>
      </w:r>
      <w:r>
        <w:rPr>
          <w:sz w:val="22"/>
        </w:rPr>
        <w:t>set</w:t>
      </w:r>
      <w:r>
        <w:rPr>
          <w:spacing w:val="-4"/>
          <w:sz w:val="22"/>
        </w:rPr>
        <w:t xml:space="preserve"> </w:t>
      </w:r>
      <w:r>
        <w:rPr>
          <w:sz w:val="22"/>
        </w:rPr>
        <w:t>and</w:t>
      </w:r>
      <w:r>
        <w:rPr>
          <w:spacing w:val="-2"/>
          <w:sz w:val="22"/>
        </w:rPr>
        <w:t xml:space="preserve"> </w:t>
      </w:r>
      <w:r>
        <w:rPr>
          <w:sz w:val="22"/>
        </w:rPr>
        <w:t>Test</w:t>
      </w:r>
      <w:r>
        <w:rPr>
          <w:spacing w:val="-3"/>
          <w:sz w:val="22"/>
        </w:rPr>
        <w:t xml:space="preserve"> </w:t>
      </w:r>
      <w:r>
        <w:rPr>
          <w:spacing w:val="-5"/>
          <w:sz w:val="22"/>
        </w:rPr>
        <w:t>set</w:t>
      </w:r>
    </w:p>
    <w:p w14:paraId="420AC961">
      <w:pPr>
        <w:spacing w:before="81"/>
        <w:ind w:left="119" w:right="0" w:firstLine="0"/>
        <w:jc w:val="left"/>
        <w:rPr>
          <w:sz w:val="22"/>
        </w:rPr>
      </w:pPr>
      <w:r>
        <w:rPr>
          <w:sz w:val="22"/>
        </w:rPr>
        <w:t>X_train,</w:t>
      </w:r>
      <w:r>
        <w:rPr>
          <w:spacing w:val="-8"/>
          <w:sz w:val="22"/>
        </w:rPr>
        <w:t xml:space="preserve"> </w:t>
      </w:r>
      <w:r>
        <w:rPr>
          <w:sz w:val="22"/>
        </w:rPr>
        <w:t>X_test,</w:t>
      </w:r>
      <w:r>
        <w:rPr>
          <w:spacing w:val="-5"/>
          <w:sz w:val="22"/>
        </w:rPr>
        <w:t xml:space="preserve"> </w:t>
      </w:r>
      <w:r>
        <w:rPr>
          <w:sz w:val="22"/>
        </w:rPr>
        <w:t>y_train,</w:t>
      </w:r>
      <w:r>
        <w:rPr>
          <w:spacing w:val="-8"/>
          <w:sz w:val="22"/>
        </w:rPr>
        <w:t xml:space="preserve"> </w:t>
      </w:r>
      <w:r>
        <w:rPr>
          <w:sz w:val="22"/>
        </w:rPr>
        <w:t>y_test</w:t>
      </w:r>
      <w:r>
        <w:rPr>
          <w:spacing w:val="-4"/>
          <w:sz w:val="22"/>
        </w:rPr>
        <w:t xml:space="preserve"> </w:t>
      </w:r>
      <w:r>
        <w:rPr>
          <w:sz w:val="22"/>
        </w:rPr>
        <w:t>=</w:t>
      </w:r>
      <w:r>
        <w:rPr>
          <w:spacing w:val="-7"/>
          <w:sz w:val="22"/>
        </w:rPr>
        <w:t xml:space="preserve"> </w:t>
      </w:r>
      <w:r>
        <w:rPr>
          <w:sz w:val="22"/>
        </w:rPr>
        <w:t>train_test_split(X,</w:t>
      </w:r>
      <w:r>
        <w:rPr>
          <w:spacing w:val="-6"/>
          <w:sz w:val="22"/>
        </w:rPr>
        <w:t xml:space="preserve"> </w:t>
      </w:r>
      <w:r>
        <w:rPr>
          <w:sz w:val="22"/>
        </w:rPr>
        <w:t>y,</w:t>
      </w:r>
      <w:r>
        <w:rPr>
          <w:spacing w:val="-7"/>
          <w:sz w:val="22"/>
        </w:rPr>
        <w:t xml:space="preserve"> </w:t>
      </w:r>
      <w:r>
        <w:rPr>
          <w:sz w:val="22"/>
        </w:rPr>
        <w:t>test_size=0.25,</w:t>
      </w:r>
      <w:r>
        <w:rPr>
          <w:spacing w:val="-7"/>
          <w:sz w:val="22"/>
        </w:rPr>
        <w:t xml:space="preserve"> </w:t>
      </w:r>
      <w:r>
        <w:rPr>
          <w:spacing w:val="-2"/>
          <w:sz w:val="22"/>
        </w:rPr>
        <w:t>random_state=0)</w:t>
      </w:r>
    </w:p>
    <w:p w14:paraId="1FFC951A">
      <w:pPr>
        <w:pStyle w:val="6"/>
        <w:spacing w:before="161"/>
        <w:rPr>
          <w:sz w:val="22"/>
        </w:rPr>
      </w:pPr>
    </w:p>
    <w:p w14:paraId="34230E38">
      <w:pPr>
        <w:spacing w:before="0"/>
        <w:ind w:left="119" w:right="0" w:firstLine="0"/>
        <w:jc w:val="left"/>
        <w:rPr>
          <w:sz w:val="22"/>
        </w:rPr>
      </w:pPr>
      <w:r>
        <w:rPr>
          <w:sz w:val="22"/>
        </w:rPr>
        <w:t>#</w:t>
      </w:r>
      <w:r>
        <w:rPr>
          <w:spacing w:val="-3"/>
          <w:sz w:val="22"/>
        </w:rPr>
        <w:t xml:space="preserve"> </w:t>
      </w:r>
      <w:r>
        <w:rPr>
          <w:sz w:val="22"/>
        </w:rPr>
        <w:t>Feature</w:t>
      </w:r>
      <w:r>
        <w:rPr>
          <w:spacing w:val="-1"/>
          <w:sz w:val="22"/>
        </w:rPr>
        <w:t xml:space="preserve"> </w:t>
      </w:r>
      <w:r>
        <w:rPr>
          <w:spacing w:val="-2"/>
          <w:sz w:val="22"/>
        </w:rPr>
        <w:t>Scaling</w:t>
      </w:r>
    </w:p>
    <w:p w14:paraId="320ABE93">
      <w:pPr>
        <w:spacing w:before="79"/>
        <w:ind w:left="119" w:right="0" w:firstLine="0"/>
        <w:jc w:val="left"/>
        <w:rPr>
          <w:sz w:val="22"/>
        </w:rPr>
      </w:pPr>
      <w:r>
        <w:rPr>
          <w:sz w:val="22"/>
        </w:rPr>
        <w:t xml:space="preserve">sc = </w:t>
      </w:r>
      <w:r>
        <w:rPr>
          <w:spacing w:val="-2"/>
          <w:sz w:val="22"/>
        </w:rPr>
        <w:t>StandardScaler()</w:t>
      </w:r>
    </w:p>
    <w:p w14:paraId="7B8965D9">
      <w:pPr>
        <w:spacing w:before="80" w:line="316" w:lineRule="auto"/>
        <w:ind w:left="119" w:right="6443" w:firstLine="0"/>
        <w:jc w:val="left"/>
        <w:rPr>
          <w:sz w:val="22"/>
        </w:rPr>
      </w:pPr>
      <w:r>
        <w:rPr>
          <w:sz w:val="22"/>
        </w:rPr>
        <w:t>X_train</w:t>
      </w:r>
      <w:r>
        <w:rPr>
          <w:spacing w:val="-14"/>
          <w:sz w:val="22"/>
        </w:rPr>
        <w:t xml:space="preserve"> </w:t>
      </w:r>
      <w:r>
        <w:rPr>
          <w:sz w:val="22"/>
        </w:rPr>
        <w:t>=</w:t>
      </w:r>
      <w:r>
        <w:rPr>
          <w:spacing w:val="-14"/>
          <w:sz w:val="22"/>
        </w:rPr>
        <w:t xml:space="preserve"> </w:t>
      </w:r>
      <w:r>
        <w:rPr>
          <w:sz w:val="22"/>
        </w:rPr>
        <w:t>sc.fit_transform(X_train) X_test = sc.transform(X_test)</w:t>
      </w:r>
    </w:p>
    <w:p w14:paraId="1D85CAEC">
      <w:pPr>
        <w:pStyle w:val="6"/>
        <w:spacing w:before="102"/>
        <w:rPr>
          <w:sz w:val="22"/>
        </w:rPr>
      </w:pPr>
    </w:p>
    <w:p w14:paraId="63F38684">
      <w:pPr>
        <w:spacing w:before="0"/>
        <w:ind w:left="119" w:right="0" w:firstLine="0"/>
        <w:jc w:val="left"/>
        <w:rPr>
          <w:sz w:val="22"/>
        </w:rPr>
      </w:pPr>
      <w:r>
        <w:rPr>
          <w:sz w:val="22"/>
        </w:rPr>
        <w:t>#</w:t>
      </w:r>
      <w:r>
        <w:rPr>
          <w:spacing w:val="-4"/>
          <w:sz w:val="22"/>
        </w:rPr>
        <w:t xml:space="preserve"> </w:t>
      </w:r>
      <w:r>
        <w:rPr>
          <w:sz w:val="22"/>
        </w:rPr>
        <w:t>Parameter</w:t>
      </w:r>
      <w:r>
        <w:rPr>
          <w:spacing w:val="-3"/>
          <w:sz w:val="22"/>
        </w:rPr>
        <w:t xml:space="preserve"> </w:t>
      </w:r>
      <w:r>
        <w:rPr>
          <w:sz w:val="22"/>
        </w:rPr>
        <w:t>tuning</w:t>
      </w:r>
      <w:r>
        <w:rPr>
          <w:spacing w:val="-5"/>
          <w:sz w:val="22"/>
        </w:rPr>
        <w:t xml:space="preserve"> </w:t>
      </w:r>
      <w:r>
        <w:rPr>
          <w:sz w:val="22"/>
        </w:rPr>
        <w:t>using</w:t>
      </w:r>
      <w:r>
        <w:rPr>
          <w:spacing w:val="-3"/>
          <w:sz w:val="22"/>
        </w:rPr>
        <w:t xml:space="preserve"> </w:t>
      </w:r>
      <w:r>
        <w:rPr>
          <w:sz w:val="22"/>
        </w:rPr>
        <w:t>Grid</w:t>
      </w:r>
      <w:r>
        <w:rPr>
          <w:spacing w:val="-3"/>
          <w:sz w:val="22"/>
        </w:rPr>
        <w:t xml:space="preserve"> </w:t>
      </w:r>
      <w:r>
        <w:rPr>
          <w:spacing w:val="-2"/>
          <w:sz w:val="22"/>
        </w:rPr>
        <w:t>Search</w:t>
      </w:r>
    </w:p>
    <w:p w14:paraId="130E827C">
      <w:pPr>
        <w:spacing w:before="80"/>
        <w:ind w:left="119" w:right="0" w:firstLine="0"/>
        <w:jc w:val="left"/>
        <w:rPr>
          <w:sz w:val="22"/>
        </w:rPr>
      </w:pPr>
      <w:r>
        <w:rPr>
          <w:sz w:val="22"/>
        </w:rPr>
        <w:t>parameters</w:t>
      </w:r>
      <w:r>
        <w:rPr>
          <w:spacing w:val="-6"/>
          <w:sz w:val="22"/>
        </w:rPr>
        <w:t xml:space="preserve"> </w:t>
      </w:r>
      <w:r>
        <w:rPr>
          <w:sz w:val="22"/>
        </w:rPr>
        <w:t>=</w:t>
      </w:r>
      <w:r>
        <w:rPr>
          <w:spacing w:val="-4"/>
          <w:sz w:val="22"/>
        </w:rPr>
        <w:t xml:space="preserve"> </w:t>
      </w:r>
      <w:r>
        <w:rPr>
          <w:sz w:val="22"/>
        </w:rPr>
        <w:t>{'n_neighbors':</w:t>
      </w:r>
      <w:r>
        <w:rPr>
          <w:spacing w:val="-3"/>
          <w:sz w:val="22"/>
        </w:rPr>
        <w:t xml:space="preserve"> </w:t>
      </w:r>
      <w:r>
        <w:rPr>
          <w:sz w:val="22"/>
        </w:rPr>
        <w:t>[3,</w:t>
      </w:r>
      <w:r>
        <w:rPr>
          <w:spacing w:val="-4"/>
          <w:sz w:val="22"/>
        </w:rPr>
        <w:t xml:space="preserve"> </w:t>
      </w:r>
      <w:r>
        <w:rPr>
          <w:sz w:val="22"/>
        </w:rPr>
        <w:t>5,</w:t>
      </w:r>
      <w:r>
        <w:rPr>
          <w:spacing w:val="-4"/>
          <w:sz w:val="22"/>
        </w:rPr>
        <w:t xml:space="preserve"> </w:t>
      </w:r>
      <w:r>
        <w:rPr>
          <w:sz w:val="22"/>
        </w:rPr>
        <w:t>7,</w:t>
      </w:r>
      <w:r>
        <w:rPr>
          <w:spacing w:val="-7"/>
          <w:sz w:val="22"/>
        </w:rPr>
        <w:t xml:space="preserve"> </w:t>
      </w:r>
      <w:r>
        <w:rPr>
          <w:sz w:val="22"/>
        </w:rPr>
        <w:t>9],</w:t>
      </w:r>
      <w:r>
        <w:rPr>
          <w:spacing w:val="-4"/>
          <w:sz w:val="22"/>
        </w:rPr>
        <w:t xml:space="preserve"> </w:t>
      </w:r>
      <w:r>
        <w:rPr>
          <w:sz w:val="22"/>
        </w:rPr>
        <w:t>'metric':</w:t>
      </w:r>
      <w:r>
        <w:rPr>
          <w:spacing w:val="-3"/>
          <w:sz w:val="22"/>
        </w:rPr>
        <w:t xml:space="preserve"> </w:t>
      </w:r>
      <w:r>
        <w:rPr>
          <w:sz w:val="22"/>
        </w:rPr>
        <w:t>['euclidean',</w:t>
      </w:r>
      <w:r>
        <w:rPr>
          <w:spacing w:val="-3"/>
          <w:sz w:val="22"/>
        </w:rPr>
        <w:t xml:space="preserve"> </w:t>
      </w:r>
      <w:r>
        <w:rPr>
          <w:spacing w:val="-2"/>
          <w:sz w:val="22"/>
        </w:rPr>
        <w:t>'manhattan']}</w:t>
      </w:r>
    </w:p>
    <w:p w14:paraId="261172CD">
      <w:pPr>
        <w:spacing w:before="79"/>
        <w:ind w:left="119" w:right="119" w:firstLine="0"/>
        <w:jc w:val="left"/>
        <w:rPr>
          <w:sz w:val="22"/>
        </w:rPr>
      </w:pPr>
      <w:r>
        <w:rPr>
          <w:sz w:val="22"/>
        </w:rPr>
        <w:t>grid_search=GridSearchCV(estimator=KNeighborsClassifier(),</w:t>
      </w:r>
      <w:r>
        <w:rPr>
          <w:spacing w:val="-14"/>
          <w:sz w:val="22"/>
        </w:rPr>
        <w:t xml:space="preserve"> </w:t>
      </w:r>
      <w:r>
        <w:rPr>
          <w:sz w:val="22"/>
        </w:rPr>
        <w:t>param_grid=parameters,</w:t>
      </w:r>
      <w:r>
        <w:rPr>
          <w:spacing w:val="-14"/>
          <w:sz w:val="22"/>
        </w:rPr>
        <w:t xml:space="preserve"> </w:t>
      </w:r>
      <w:r>
        <w:rPr>
          <w:sz w:val="22"/>
        </w:rPr>
        <w:t xml:space="preserve">scoring='accuracy', </w:t>
      </w:r>
      <w:r>
        <w:rPr>
          <w:spacing w:val="-2"/>
          <w:sz w:val="22"/>
        </w:rPr>
        <w:t>cv=5)</w:t>
      </w:r>
    </w:p>
    <w:p w14:paraId="37445D9B">
      <w:pPr>
        <w:spacing w:before="82" w:line="316" w:lineRule="auto"/>
        <w:ind w:left="119" w:right="5113" w:firstLine="0"/>
        <w:jc w:val="left"/>
        <w:rPr>
          <w:sz w:val="22"/>
        </w:rPr>
      </w:pPr>
      <w:r>
        <w:rPr>
          <w:sz w:val="22"/>
        </w:rPr>
        <w:t>grid_search</w:t>
      </w:r>
      <w:r>
        <w:rPr>
          <w:spacing w:val="-14"/>
          <w:sz w:val="22"/>
        </w:rPr>
        <w:t xml:space="preserve"> </w:t>
      </w:r>
      <w:r>
        <w:rPr>
          <w:sz w:val="22"/>
        </w:rPr>
        <w:t>=</w:t>
      </w:r>
      <w:r>
        <w:rPr>
          <w:spacing w:val="-12"/>
          <w:sz w:val="22"/>
        </w:rPr>
        <w:t xml:space="preserve"> </w:t>
      </w:r>
      <w:r>
        <w:rPr>
          <w:sz w:val="22"/>
        </w:rPr>
        <w:t>grid_search.fit(X_train,</w:t>
      </w:r>
      <w:r>
        <w:rPr>
          <w:spacing w:val="-13"/>
          <w:sz w:val="22"/>
        </w:rPr>
        <w:t xml:space="preserve"> </w:t>
      </w:r>
      <w:r>
        <w:rPr>
          <w:sz w:val="22"/>
        </w:rPr>
        <w:t>y_train) best_accuracy = grid_search.best_score_ best_parameters = grid_search.best_params_</w:t>
      </w:r>
    </w:p>
    <w:p w14:paraId="704A4BB8">
      <w:pPr>
        <w:pStyle w:val="6"/>
        <w:spacing w:before="77"/>
        <w:rPr>
          <w:sz w:val="22"/>
        </w:rPr>
      </w:pPr>
    </w:p>
    <w:p w14:paraId="3C411F1B">
      <w:pPr>
        <w:spacing w:before="1"/>
        <w:ind w:left="119" w:right="0" w:firstLine="0"/>
        <w:jc w:val="left"/>
        <w:rPr>
          <w:sz w:val="22"/>
        </w:rPr>
      </w:pPr>
      <w:r>
        <w:rPr>
          <w:sz w:val="22"/>
        </w:rPr>
        <w:t>#</w:t>
      </w:r>
      <w:r>
        <w:rPr>
          <w:spacing w:val="-5"/>
          <w:sz w:val="22"/>
        </w:rPr>
        <w:t xml:space="preserve"> </w:t>
      </w:r>
      <w:r>
        <w:rPr>
          <w:sz w:val="22"/>
        </w:rPr>
        <w:t>Training</w:t>
      </w:r>
      <w:r>
        <w:rPr>
          <w:spacing w:val="-3"/>
          <w:sz w:val="22"/>
        </w:rPr>
        <w:t xml:space="preserve"> </w:t>
      </w:r>
      <w:r>
        <w:rPr>
          <w:sz w:val="22"/>
        </w:rPr>
        <w:t>the</w:t>
      </w:r>
      <w:r>
        <w:rPr>
          <w:spacing w:val="-2"/>
          <w:sz w:val="22"/>
        </w:rPr>
        <w:t xml:space="preserve"> </w:t>
      </w:r>
      <w:r>
        <w:rPr>
          <w:sz w:val="22"/>
        </w:rPr>
        <w:t>K-NN</w:t>
      </w:r>
      <w:r>
        <w:rPr>
          <w:spacing w:val="-3"/>
          <w:sz w:val="22"/>
        </w:rPr>
        <w:t xml:space="preserve"> </w:t>
      </w:r>
      <w:r>
        <w:rPr>
          <w:sz w:val="22"/>
        </w:rPr>
        <w:t>model</w:t>
      </w:r>
      <w:r>
        <w:rPr>
          <w:spacing w:val="-5"/>
          <w:sz w:val="22"/>
        </w:rPr>
        <w:t xml:space="preserve"> </w:t>
      </w:r>
      <w:r>
        <w:rPr>
          <w:sz w:val="22"/>
        </w:rPr>
        <w:t>on</w:t>
      </w:r>
      <w:r>
        <w:rPr>
          <w:spacing w:val="-2"/>
          <w:sz w:val="22"/>
        </w:rPr>
        <w:t xml:space="preserve"> </w:t>
      </w:r>
      <w:r>
        <w:rPr>
          <w:sz w:val="22"/>
        </w:rPr>
        <w:t>the</w:t>
      </w:r>
      <w:r>
        <w:rPr>
          <w:spacing w:val="-5"/>
          <w:sz w:val="22"/>
        </w:rPr>
        <w:t xml:space="preserve"> </w:t>
      </w:r>
      <w:r>
        <w:rPr>
          <w:sz w:val="22"/>
        </w:rPr>
        <w:t>Training</w:t>
      </w:r>
      <w:r>
        <w:rPr>
          <w:spacing w:val="-2"/>
          <w:sz w:val="22"/>
        </w:rPr>
        <w:t xml:space="preserve"> </w:t>
      </w:r>
      <w:r>
        <w:rPr>
          <w:sz w:val="22"/>
        </w:rPr>
        <w:t>set</w:t>
      </w:r>
      <w:r>
        <w:rPr>
          <w:spacing w:val="-2"/>
          <w:sz w:val="22"/>
        </w:rPr>
        <w:t xml:space="preserve"> </w:t>
      </w:r>
      <w:r>
        <w:rPr>
          <w:sz w:val="22"/>
        </w:rPr>
        <w:t>using</w:t>
      </w:r>
      <w:r>
        <w:rPr>
          <w:spacing w:val="-2"/>
          <w:sz w:val="22"/>
        </w:rPr>
        <w:t xml:space="preserve"> </w:t>
      </w:r>
      <w:r>
        <w:rPr>
          <w:sz w:val="22"/>
        </w:rPr>
        <w:t>the</w:t>
      </w:r>
      <w:r>
        <w:rPr>
          <w:spacing w:val="-3"/>
          <w:sz w:val="22"/>
        </w:rPr>
        <w:t xml:space="preserve"> </w:t>
      </w:r>
      <w:r>
        <w:rPr>
          <w:sz w:val="22"/>
        </w:rPr>
        <w:t>best</w:t>
      </w:r>
      <w:r>
        <w:rPr>
          <w:spacing w:val="-1"/>
          <w:sz w:val="22"/>
        </w:rPr>
        <w:t xml:space="preserve"> </w:t>
      </w:r>
      <w:r>
        <w:rPr>
          <w:spacing w:val="-2"/>
          <w:sz w:val="22"/>
        </w:rPr>
        <w:t>parameters</w:t>
      </w:r>
    </w:p>
    <w:p w14:paraId="6024859C">
      <w:pPr>
        <w:spacing w:before="78"/>
        <w:ind w:left="119" w:right="118" w:firstLine="0"/>
        <w:jc w:val="left"/>
        <w:rPr>
          <w:sz w:val="22"/>
        </w:rPr>
      </w:pPr>
      <w:r>
        <w:rPr>
          <w:spacing w:val="-2"/>
          <w:sz w:val="22"/>
        </w:rPr>
        <w:t>classifier=KNeighborsClassifier(n_neighbors=best_parameters['n_neighbors'], metric=best_parameters['metric'])</w:t>
      </w:r>
    </w:p>
    <w:p w14:paraId="6215BE23">
      <w:pPr>
        <w:spacing w:before="79"/>
        <w:ind w:left="119" w:right="0" w:firstLine="0"/>
        <w:jc w:val="left"/>
        <w:rPr>
          <w:sz w:val="22"/>
        </w:rPr>
      </w:pPr>
      <w:r>
        <w:rPr>
          <w:spacing w:val="-2"/>
          <w:sz w:val="22"/>
        </w:rPr>
        <w:t>classifier.fit(X_train,</w:t>
      </w:r>
      <w:r>
        <w:rPr>
          <w:spacing w:val="31"/>
          <w:sz w:val="22"/>
        </w:rPr>
        <w:t xml:space="preserve"> </w:t>
      </w:r>
      <w:r>
        <w:rPr>
          <w:spacing w:val="-2"/>
          <w:sz w:val="22"/>
        </w:rPr>
        <w:t>y_train)</w:t>
      </w:r>
    </w:p>
    <w:p w14:paraId="177D90ED">
      <w:pPr>
        <w:pStyle w:val="6"/>
        <w:spacing w:before="161"/>
        <w:rPr>
          <w:sz w:val="22"/>
        </w:rPr>
      </w:pPr>
    </w:p>
    <w:p w14:paraId="7CD72D74">
      <w:pPr>
        <w:spacing w:before="1" w:line="316" w:lineRule="auto"/>
        <w:ind w:left="119" w:right="6443" w:firstLine="0"/>
        <w:jc w:val="left"/>
        <w:rPr>
          <w:sz w:val="22"/>
        </w:rPr>
      </w:pPr>
      <w:r>
        <w:rPr>
          <w:sz w:val="22"/>
        </w:rPr>
        <w:t># Predicting the Test set results y_pred</w:t>
      </w:r>
      <w:r>
        <w:rPr>
          <w:spacing w:val="-14"/>
          <w:sz w:val="22"/>
        </w:rPr>
        <w:t xml:space="preserve"> </w:t>
      </w:r>
      <w:r>
        <w:rPr>
          <w:sz w:val="22"/>
        </w:rPr>
        <w:t>=</w:t>
      </w:r>
      <w:r>
        <w:rPr>
          <w:spacing w:val="-14"/>
          <w:sz w:val="22"/>
        </w:rPr>
        <w:t xml:space="preserve"> </w:t>
      </w:r>
      <w:r>
        <w:rPr>
          <w:sz w:val="22"/>
        </w:rPr>
        <w:t>classifier.predict(X_test)</w:t>
      </w:r>
    </w:p>
    <w:p w14:paraId="34A8A602">
      <w:pPr>
        <w:spacing w:after="0" w:line="316" w:lineRule="auto"/>
        <w:jc w:val="left"/>
        <w:rPr>
          <w:sz w:val="22"/>
        </w:rPr>
        <w:sectPr>
          <w:pgSz w:w="12240" w:h="15840"/>
          <w:pgMar w:top="1400" w:right="1240" w:bottom="520" w:left="1220" w:header="727" w:footer="336" w:gutter="0"/>
          <w:cols w:space="720" w:num="1"/>
        </w:sectPr>
      </w:pPr>
    </w:p>
    <w:p w14:paraId="0CEC2FE6">
      <w:pPr>
        <w:spacing w:before="81"/>
        <w:ind w:left="119" w:right="0" w:firstLine="0"/>
        <w:jc w:val="left"/>
        <w:rPr>
          <w:sz w:val="22"/>
        </w:rPr>
      </w:pPr>
      <w:r>
        <w:rPr>
          <w:sz w:val="22"/>
        </w:rPr>
        <w:t>#</w:t>
      </w:r>
      <w:r>
        <w:rPr>
          <w:spacing w:val="-2"/>
          <w:sz w:val="22"/>
        </w:rPr>
        <w:t xml:space="preserve"> </w:t>
      </w:r>
      <w:r>
        <w:rPr>
          <w:sz w:val="22"/>
        </w:rPr>
        <w:t>Evaluating</w:t>
      </w:r>
      <w:r>
        <w:rPr>
          <w:spacing w:val="-5"/>
          <w:sz w:val="22"/>
        </w:rPr>
        <w:t xml:space="preserve"> </w:t>
      </w:r>
      <w:r>
        <w:rPr>
          <w:sz w:val="22"/>
        </w:rPr>
        <w:t>the</w:t>
      </w:r>
      <w:r>
        <w:rPr>
          <w:spacing w:val="-3"/>
          <w:sz w:val="22"/>
        </w:rPr>
        <w:t xml:space="preserve"> </w:t>
      </w:r>
      <w:r>
        <w:rPr>
          <w:spacing w:val="-2"/>
          <w:sz w:val="22"/>
        </w:rPr>
        <w:t>model</w:t>
      </w:r>
    </w:p>
    <w:p w14:paraId="175CB8CD">
      <w:pPr>
        <w:spacing w:before="81" w:line="316" w:lineRule="auto"/>
        <w:ind w:left="119" w:right="5588" w:firstLine="0"/>
        <w:jc w:val="left"/>
        <w:rPr>
          <w:sz w:val="22"/>
        </w:rPr>
      </w:pPr>
      <w:r>
        <w:rPr>
          <w:sz w:val="22"/>
        </w:rPr>
        <w:t>cm = confusion_matrix(y_test, y_pred) accuracy</w:t>
      </w:r>
      <w:r>
        <w:rPr>
          <w:spacing w:val="-14"/>
          <w:sz w:val="22"/>
        </w:rPr>
        <w:t xml:space="preserve"> </w:t>
      </w:r>
      <w:r>
        <w:rPr>
          <w:sz w:val="22"/>
        </w:rPr>
        <w:t>=</w:t>
      </w:r>
      <w:r>
        <w:rPr>
          <w:spacing w:val="-12"/>
          <w:sz w:val="22"/>
        </w:rPr>
        <w:t xml:space="preserve"> </w:t>
      </w:r>
      <w:r>
        <w:rPr>
          <w:sz w:val="22"/>
        </w:rPr>
        <w:t>accuracy_score(y_test,</w:t>
      </w:r>
      <w:r>
        <w:rPr>
          <w:spacing w:val="-12"/>
          <w:sz w:val="22"/>
        </w:rPr>
        <w:t xml:space="preserve"> </w:t>
      </w:r>
      <w:r>
        <w:rPr>
          <w:sz w:val="22"/>
        </w:rPr>
        <w:t>y_pred)</w:t>
      </w:r>
    </w:p>
    <w:p w14:paraId="09622F55">
      <w:pPr>
        <w:spacing w:before="0" w:line="252" w:lineRule="exact"/>
        <w:ind w:left="119" w:right="0" w:firstLine="0"/>
        <w:jc w:val="left"/>
        <w:rPr>
          <w:sz w:val="22"/>
        </w:rPr>
      </w:pPr>
      <w:r>
        <w:rPr>
          <w:sz w:val="22"/>
        </w:rPr>
        <w:t>classification_rep</w:t>
      </w:r>
      <w:r>
        <w:rPr>
          <w:spacing w:val="-12"/>
          <w:sz w:val="22"/>
        </w:rPr>
        <w:t xml:space="preserve"> </w:t>
      </w:r>
      <w:r>
        <w:rPr>
          <w:sz w:val="22"/>
        </w:rPr>
        <w:t>=</w:t>
      </w:r>
      <w:r>
        <w:rPr>
          <w:spacing w:val="-10"/>
          <w:sz w:val="22"/>
        </w:rPr>
        <w:t xml:space="preserve"> </w:t>
      </w:r>
      <w:r>
        <w:rPr>
          <w:sz w:val="22"/>
        </w:rPr>
        <w:t>classification_report(y_test,</w:t>
      </w:r>
      <w:r>
        <w:rPr>
          <w:spacing w:val="-10"/>
          <w:sz w:val="22"/>
        </w:rPr>
        <w:t xml:space="preserve"> </w:t>
      </w:r>
      <w:r>
        <w:rPr>
          <w:spacing w:val="-2"/>
          <w:sz w:val="22"/>
        </w:rPr>
        <w:t>y_pred)</w:t>
      </w:r>
    </w:p>
    <w:p w14:paraId="279DB996">
      <w:pPr>
        <w:pStyle w:val="6"/>
        <w:spacing w:before="158"/>
        <w:rPr>
          <w:sz w:val="22"/>
        </w:rPr>
      </w:pPr>
    </w:p>
    <w:p w14:paraId="735BB6EE">
      <w:pPr>
        <w:spacing w:before="1" w:line="316" w:lineRule="auto"/>
        <w:ind w:left="119" w:right="7281" w:firstLine="0"/>
        <w:jc w:val="left"/>
        <w:rPr>
          <w:sz w:val="22"/>
        </w:rPr>
      </w:pPr>
      <w:r>
        <w:rPr>
          <w:sz w:val="22"/>
        </w:rPr>
        <w:t>print("Confusion</w:t>
      </w:r>
      <w:r>
        <w:rPr>
          <w:spacing w:val="-14"/>
          <w:sz w:val="22"/>
        </w:rPr>
        <w:t xml:space="preserve"> </w:t>
      </w:r>
      <w:r>
        <w:rPr>
          <w:sz w:val="22"/>
        </w:rPr>
        <w:t xml:space="preserve">Matrix:") </w:t>
      </w:r>
      <w:r>
        <w:rPr>
          <w:spacing w:val="-2"/>
          <w:sz w:val="22"/>
        </w:rPr>
        <w:t>print(cm)</w:t>
      </w:r>
    </w:p>
    <w:p w14:paraId="1CE09F52">
      <w:pPr>
        <w:spacing w:before="0" w:line="314" w:lineRule="auto"/>
        <w:ind w:left="119" w:right="6988" w:firstLine="0"/>
        <w:jc w:val="left"/>
        <w:rPr>
          <w:sz w:val="22"/>
        </w:rPr>
      </w:pPr>
      <w:r>
        <w:rPr>
          <w:sz w:val="22"/>
        </w:rPr>
        <w:t>print("Accuracy:", accuracy) print("Classification</w:t>
      </w:r>
      <w:r>
        <w:rPr>
          <w:spacing w:val="-14"/>
          <w:sz w:val="22"/>
        </w:rPr>
        <w:t xml:space="preserve"> </w:t>
      </w:r>
      <w:r>
        <w:rPr>
          <w:sz w:val="22"/>
        </w:rPr>
        <w:t xml:space="preserve">Report:") </w:t>
      </w:r>
      <w:r>
        <w:rPr>
          <w:spacing w:val="-2"/>
          <w:sz w:val="22"/>
        </w:rPr>
        <w:t>print(classification_rep)</w:t>
      </w:r>
    </w:p>
    <w:p w14:paraId="57C3271D">
      <w:pPr>
        <w:pStyle w:val="6"/>
        <w:spacing w:before="84"/>
        <w:rPr>
          <w:sz w:val="22"/>
        </w:rPr>
      </w:pPr>
    </w:p>
    <w:p w14:paraId="55265F79">
      <w:pPr>
        <w:spacing w:before="0" w:line="314" w:lineRule="auto"/>
        <w:ind w:left="119" w:right="5260" w:firstLine="0"/>
        <w:jc w:val="left"/>
        <w:rPr>
          <w:sz w:val="22"/>
        </w:rPr>
      </w:pPr>
      <w:r>
        <w:rPr>
          <w:sz w:val="22"/>
        </w:rPr>
        <w:t># Visualizing the decision boundary (optional)</w:t>
      </w:r>
      <w:r>
        <w:rPr>
          <w:spacing w:val="40"/>
          <w:sz w:val="22"/>
        </w:rPr>
        <w:t xml:space="preserve"> </w:t>
      </w:r>
      <w:r>
        <w:rPr>
          <w:sz w:val="22"/>
        </w:rPr>
        <w:t>def</w:t>
      </w:r>
      <w:r>
        <w:rPr>
          <w:spacing w:val="-9"/>
          <w:sz w:val="22"/>
        </w:rPr>
        <w:t xml:space="preserve"> </w:t>
      </w:r>
      <w:r>
        <w:rPr>
          <w:sz w:val="22"/>
        </w:rPr>
        <w:t>plot_decision_boundary(X,</w:t>
      </w:r>
      <w:r>
        <w:rPr>
          <w:spacing w:val="-10"/>
          <w:sz w:val="22"/>
        </w:rPr>
        <w:t xml:space="preserve"> </w:t>
      </w:r>
      <w:r>
        <w:rPr>
          <w:sz w:val="22"/>
        </w:rPr>
        <w:t>y,</w:t>
      </w:r>
      <w:r>
        <w:rPr>
          <w:spacing w:val="-10"/>
          <w:sz w:val="22"/>
        </w:rPr>
        <w:t xml:space="preserve"> </w:t>
      </w:r>
      <w:r>
        <w:rPr>
          <w:sz w:val="22"/>
        </w:rPr>
        <w:t>classifier,</w:t>
      </w:r>
      <w:r>
        <w:rPr>
          <w:spacing w:val="-12"/>
          <w:sz w:val="22"/>
        </w:rPr>
        <w:t xml:space="preserve"> </w:t>
      </w:r>
      <w:r>
        <w:rPr>
          <w:sz w:val="22"/>
        </w:rPr>
        <w:t>title):</w:t>
      </w:r>
    </w:p>
    <w:p w14:paraId="5B0064B5">
      <w:pPr>
        <w:spacing w:before="2"/>
        <w:ind w:left="513" w:right="0" w:firstLine="0"/>
        <w:jc w:val="left"/>
        <w:rPr>
          <w:sz w:val="22"/>
        </w:rPr>
      </w:pPr>
      <w:r>
        <w:rPr>
          <w:sz w:val="22"/>
        </w:rPr>
        <w:t>X1,</w:t>
      </w:r>
      <w:r>
        <w:rPr>
          <w:spacing w:val="-7"/>
          <w:sz w:val="22"/>
        </w:rPr>
        <w:t xml:space="preserve"> </w:t>
      </w:r>
      <w:r>
        <w:rPr>
          <w:sz w:val="22"/>
        </w:rPr>
        <w:t>X2</w:t>
      </w:r>
      <w:r>
        <w:rPr>
          <w:spacing w:val="-4"/>
          <w:sz w:val="22"/>
        </w:rPr>
        <w:t xml:space="preserve"> </w:t>
      </w:r>
      <w:r>
        <w:rPr>
          <w:sz w:val="22"/>
        </w:rPr>
        <w:t>=</w:t>
      </w:r>
      <w:r>
        <w:rPr>
          <w:spacing w:val="-5"/>
          <w:sz w:val="22"/>
        </w:rPr>
        <w:t xml:space="preserve"> </w:t>
      </w:r>
      <w:r>
        <w:rPr>
          <w:sz w:val="22"/>
        </w:rPr>
        <w:t>np.meshgrid(np.arange(start=X[:,</w:t>
      </w:r>
      <w:r>
        <w:rPr>
          <w:spacing w:val="-4"/>
          <w:sz w:val="22"/>
        </w:rPr>
        <w:t xml:space="preserve"> </w:t>
      </w:r>
      <w:r>
        <w:rPr>
          <w:sz w:val="22"/>
        </w:rPr>
        <w:t>0].min() -</w:t>
      </w:r>
      <w:r>
        <w:rPr>
          <w:spacing w:val="-8"/>
          <w:sz w:val="22"/>
        </w:rPr>
        <w:t xml:space="preserve"> </w:t>
      </w:r>
      <w:r>
        <w:rPr>
          <w:sz w:val="22"/>
        </w:rPr>
        <w:t>1,</w:t>
      </w:r>
      <w:r>
        <w:rPr>
          <w:spacing w:val="-4"/>
          <w:sz w:val="22"/>
        </w:rPr>
        <w:t xml:space="preserve"> </w:t>
      </w:r>
      <w:r>
        <w:rPr>
          <w:sz w:val="22"/>
        </w:rPr>
        <w:t>stop=X[:,</w:t>
      </w:r>
      <w:r>
        <w:rPr>
          <w:spacing w:val="-5"/>
          <w:sz w:val="22"/>
        </w:rPr>
        <w:t xml:space="preserve"> </w:t>
      </w:r>
      <w:r>
        <w:rPr>
          <w:sz w:val="22"/>
        </w:rPr>
        <w:t>0].max()</w:t>
      </w:r>
      <w:r>
        <w:rPr>
          <w:spacing w:val="-4"/>
          <w:sz w:val="22"/>
        </w:rPr>
        <w:t xml:space="preserve"> </w:t>
      </w:r>
      <w:r>
        <w:rPr>
          <w:sz w:val="22"/>
        </w:rPr>
        <w:t>+</w:t>
      </w:r>
      <w:r>
        <w:rPr>
          <w:spacing w:val="-4"/>
          <w:sz w:val="22"/>
        </w:rPr>
        <w:t xml:space="preserve"> </w:t>
      </w:r>
      <w:r>
        <w:rPr>
          <w:sz w:val="22"/>
        </w:rPr>
        <w:t>1,</w:t>
      </w:r>
      <w:r>
        <w:rPr>
          <w:spacing w:val="-6"/>
          <w:sz w:val="22"/>
        </w:rPr>
        <w:t xml:space="preserve"> </w:t>
      </w:r>
      <w:r>
        <w:rPr>
          <w:spacing w:val="-2"/>
          <w:sz w:val="22"/>
        </w:rPr>
        <w:t>step=0.01),</w:t>
      </w:r>
    </w:p>
    <w:p w14:paraId="498DDE03">
      <w:pPr>
        <w:spacing w:before="81"/>
        <w:ind w:left="513" w:right="0" w:firstLine="0"/>
        <w:jc w:val="left"/>
        <w:rPr>
          <w:sz w:val="22"/>
        </w:rPr>
      </w:pPr>
      <w:r>
        <w:rPr>
          <w:sz w:val="22"/>
        </w:rPr>
        <w:t>np.arange(start=X[:,</w:t>
      </w:r>
      <w:r>
        <w:rPr>
          <w:spacing w:val="-4"/>
          <w:sz w:val="22"/>
        </w:rPr>
        <w:t xml:space="preserve"> </w:t>
      </w:r>
      <w:r>
        <w:rPr>
          <w:sz w:val="22"/>
        </w:rPr>
        <w:t>1].min()</w:t>
      </w:r>
      <w:r>
        <w:rPr>
          <w:spacing w:val="-2"/>
          <w:sz w:val="22"/>
        </w:rPr>
        <w:t xml:space="preserve"> </w:t>
      </w:r>
      <w:r>
        <w:rPr>
          <w:sz w:val="22"/>
        </w:rPr>
        <w:t>-</w:t>
      </w:r>
      <w:r>
        <w:rPr>
          <w:spacing w:val="-6"/>
          <w:sz w:val="22"/>
        </w:rPr>
        <w:t xml:space="preserve"> </w:t>
      </w:r>
      <w:r>
        <w:rPr>
          <w:sz w:val="22"/>
        </w:rPr>
        <w:t>1,</w:t>
      </w:r>
      <w:r>
        <w:rPr>
          <w:spacing w:val="-3"/>
          <w:sz w:val="22"/>
        </w:rPr>
        <w:t xml:space="preserve"> </w:t>
      </w:r>
      <w:r>
        <w:rPr>
          <w:sz w:val="22"/>
        </w:rPr>
        <w:t>stop=X[:,</w:t>
      </w:r>
      <w:r>
        <w:rPr>
          <w:spacing w:val="-7"/>
          <w:sz w:val="22"/>
        </w:rPr>
        <w:t xml:space="preserve"> </w:t>
      </w:r>
      <w:r>
        <w:rPr>
          <w:sz w:val="22"/>
        </w:rPr>
        <w:t>1].max()</w:t>
      </w:r>
      <w:r>
        <w:rPr>
          <w:spacing w:val="-5"/>
          <w:sz w:val="22"/>
        </w:rPr>
        <w:t xml:space="preserve"> </w:t>
      </w:r>
      <w:r>
        <w:rPr>
          <w:sz w:val="22"/>
        </w:rPr>
        <w:t>+</w:t>
      </w:r>
      <w:r>
        <w:rPr>
          <w:spacing w:val="-6"/>
          <w:sz w:val="22"/>
        </w:rPr>
        <w:t xml:space="preserve"> </w:t>
      </w:r>
      <w:r>
        <w:rPr>
          <w:sz w:val="22"/>
        </w:rPr>
        <w:t>1,</w:t>
      </w:r>
      <w:r>
        <w:rPr>
          <w:spacing w:val="-3"/>
          <w:sz w:val="22"/>
        </w:rPr>
        <w:t xml:space="preserve"> </w:t>
      </w:r>
      <w:r>
        <w:rPr>
          <w:spacing w:val="-2"/>
          <w:sz w:val="22"/>
        </w:rPr>
        <w:t>step=0.01))</w:t>
      </w:r>
    </w:p>
    <w:p w14:paraId="44A96D9D">
      <w:pPr>
        <w:spacing w:before="81"/>
        <w:ind w:left="513" w:right="669" w:firstLine="0"/>
        <w:jc w:val="left"/>
        <w:rPr>
          <w:sz w:val="22"/>
        </w:rPr>
      </w:pPr>
      <w:r>
        <w:rPr>
          <w:spacing w:val="-2"/>
          <w:sz w:val="22"/>
        </w:rPr>
        <w:t xml:space="preserve">plt.contourf(X1,X2,classifier.predict(np.array([X1.ravel(),X2.ravel()]).T).reshape(X1.shape), </w:t>
      </w:r>
      <w:r>
        <w:rPr>
          <w:sz w:val="22"/>
        </w:rPr>
        <w:t>alpha=0.75, cmap=ListedColormap(('red', 'green')))</w:t>
      </w:r>
    </w:p>
    <w:p w14:paraId="1210F41F">
      <w:pPr>
        <w:spacing w:before="79"/>
        <w:ind w:left="513" w:right="0" w:firstLine="0"/>
        <w:jc w:val="left"/>
        <w:rPr>
          <w:sz w:val="22"/>
        </w:rPr>
      </w:pPr>
      <w:r>
        <w:rPr>
          <w:spacing w:val="-2"/>
          <w:sz w:val="22"/>
        </w:rPr>
        <w:t>plt.xlim(X1.min(),</w:t>
      </w:r>
      <w:r>
        <w:rPr>
          <w:spacing w:val="22"/>
          <w:sz w:val="22"/>
        </w:rPr>
        <w:t xml:space="preserve"> </w:t>
      </w:r>
      <w:r>
        <w:rPr>
          <w:spacing w:val="-2"/>
          <w:sz w:val="22"/>
        </w:rPr>
        <w:t>X1.max())</w:t>
      </w:r>
    </w:p>
    <w:p w14:paraId="501B4A06">
      <w:pPr>
        <w:spacing w:before="78"/>
        <w:ind w:left="513" w:right="0" w:firstLine="0"/>
        <w:jc w:val="left"/>
        <w:rPr>
          <w:sz w:val="22"/>
        </w:rPr>
      </w:pPr>
      <w:r>
        <w:rPr>
          <w:spacing w:val="-2"/>
          <w:sz w:val="22"/>
        </w:rPr>
        <w:t>plt.ylim(X2.min(),</w:t>
      </w:r>
      <w:r>
        <w:rPr>
          <w:spacing w:val="22"/>
          <w:sz w:val="22"/>
        </w:rPr>
        <w:t xml:space="preserve"> </w:t>
      </w:r>
      <w:r>
        <w:rPr>
          <w:spacing w:val="-2"/>
          <w:sz w:val="22"/>
        </w:rPr>
        <w:t>X2.max())</w:t>
      </w:r>
    </w:p>
    <w:p w14:paraId="24322CD2">
      <w:pPr>
        <w:spacing w:before="81"/>
        <w:ind w:left="513" w:right="0" w:firstLine="0"/>
        <w:jc w:val="left"/>
        <w:rPr>
          <w:sz w:val="22"/>
        </w:rPr>
      </w:pPr>
      <w:r>
        <w:rPr>
          <w:sz w:val="22"/>
        </w:rPr>
        <w:t>for</w:t>
      </w:r>
      <w:r>
        <w:rPr>
          <w:spacing w:val="-2"/>
          <w:sz w:val="22"/>
        </w:rPr>
        <w:t xml:space="preserve"> </w:t>
      </w:r>
      <w:r>
        <w:rPr>
          <w:sz w:val="22"/>
        </w:rPr>
        <w:t>i, j</w:t>
      </w:r>
      <w:r>
        <w:rPr>
          <w:spacing w:val="-2"/>
          <w:sz w:val="22"/>
        </w:rPr>
        <w:t xml:space="preserve"> </w:t>
      </w:r>
      <w:r>
        <w:rPr>
          <w:sz w:val="22"/>
        </w:rPr>
        <w:t>in</w:t>
      </w:r>
      <w:r>
        <w:rPr>
          <w:spacing w:val="-3"/>
          <w:sz w:val="22"/>
        </w:rPr>
        <w:t xml:space="preserve"> </w:t>
      </w:r>
      <w:r>
        <w:rPr>
          <w:spacing w:val="-2"/>
          <w:sz w:val="22"/>
        </w:rPr>
        <w:t>enumerate(np.unique(y)):</w:t>
      </w:r>
    </w:p>
    <w:p w14:paraId="00F5C0E1">
      <w:pPr>
        <w:spacing w:before="81" w:line="316" w:lineRule="auto"/>
        <w:ind w:left="513" w:right="669" w:firstLine="326"/>
        <w:jc w:val="left"/>
        <w:rPr>
          <w:sz w:val="22"/>
        </w:rPr>
      </w:pPr>
      <w:r>
        <w:rPr>
          <w:sz w:val="22"/>
        </w:rPr>
        <w:t>plt.scatter(X[y</w:t>
      </w:r>
      <w:r>
        <w:rPr>
          <w:spacing w:val="-3"/>
          <w:sz w:val="22"/>
        </w:rPr>
        <w:t xml:space="preserve"> </w:t>
      </w:r>
      <w:r>
        <w:rPr>
          <w:sz w:val="22"/>
        </w:rPr>
        <w:t>==</w:t>
      </w:r>
      <w:r>
        <w:rPr>
          <w:spacing w:val="-3"/>
          <w:sz w:val="22"/>
        </w:rPr>
        <w:t xml:space="preserve"> </w:t>
      </w:r>
      <w:r>
        <w:rPr>
          <w:sz w:val="22"/>
        </w:rPr>
        <w:t>j,</w:t>
      </w:r>
      <w:r>
        <w:rPr>
          <w:spacing w:val="-6"/>
          <w:sz w:val="22"/>
        </w:rPr>
        <w:t xml:space="preserve"> </w:t>
      </w:r>
      <w:r>
        <w:rPr>
          <w:sz w:val="22"/>
        </w:rPr>
        <w:t>0],</w:t>
      </w:r>
      <w:r>
        <w:rPr>
          <w:spacing w:val="-3"/>
          <w:sz w:val="22"/>
        </w:rPr>
        <w:t xml:space="preserve"> </w:t>
      </w:r>
      <w:r>
        <w:rPr>
          <w:sz w:val="22"/>
        </w:rPr>
        <w:t>X[y</w:t>
      </w:r>
      <w:r>
        <w:rPr>
          <w:spacing w:val="-6"/>
          <w:sz w:val="22"/>
        </w:rPr>
        <w:t xml:space="preserve"> </w:t>
      </w:r>
      <w:r>
        <w:rPr>
          <w:sz w:val="22"/>
        </w:rPr>
        <w:t>==</w:t>
      </w:r>
      <w:r>
        <w:rPr>
          <w:spacing w:val="-3"/>
          <w:sz w:val="22"/>
        </w:rPr>
        <w:t xml:space="preserve"> </w:t>
      </w:r>
      <w:r>
        <w:rPr>
          <w:sz w:val="22"/>
        </w:rPr>
        <w:t>j,</w:t>
      </w:r>
      <w:r>
        <w:rPr>
          <w:spacing w:val="-6"/>
          <w:sz w:val="22"/>
        </w:rPr>
        <w:t xml:space="preserve"> </w:t>
      </w:r>
      <w:r>
        <w:rPr>
          <w:sz w:val="22"/>
        </w:rPr>
        <w:t>1],</w:t>
      </w:r>
      <w:r>
        <w:rPr>
          <w:spacing w:val="-6"/>
          <w:sz w:val="22"/>
        </w:rPr>
        <w:t xml:space="preserve"> </w:t>
      </w:r>
      <w:r>
        <w:rPr>
          <w:sz w:val="22"/>
        </w:rPr>
        <w:t>c=ListedColormap(('red',</w:t>
      </w:r>
      <w:r>
        <w:rPr>
          <w:spacing w:val="-3"/>
          <w:sz w:val="22"/>
        </w:rPr>
        <w:t xml:space="preserve"> </w:t>
      </w:r>
      <w:r>
        <w:rPr>
          <w:sz w:val="22"/>
        </w:rPr>
        <w:t>'green'))(i),</w:t>
      </w:r>
      <w:r>
        <w:rPr>
          <w:spacing w:val="-6"/>
          <w:sz w:val="22"/>
        </w:rPr>
        <w:t xml:space="preserve"> </w:t>
      </w:r>
      <w:r>
        <w:rPr>
          <w:sz w:val="22"/>
        </w:rPr>
        <w:t xml:space="preserve">label=j) </w:t>
      </w:r>
      <w:r>
        <w:rPr>
          <w:spacing w:val="-2"/>
          <w:sz w:val="22"/>
        </w:rPr>
        <w:t>plt.title(title)</w:t>
      </w:r>
    </w:p>
    <w:p w14:paraId="45246F92">
      <w:pPr>
        <w:spacing w:before="0" w:line="316" w:lineRule="auto"/>
        <w:ind w:left="513" w:right="6713" w:firstLine="0"/>
        <w:jc w:val="left"/>
        <w:rPr>
          <w:sz w:val="22"/>
        </w:rPr>
      </w:pPr>
      <w:r>
        <w:rPr>
          <w:spacing w:val="-2"/>
          <w:sz w:val="22"/>
        </w:rPr>
        <w:t xml:space="preserve">plt.xlabel('Age') </w:t>
      </w:r>
      <w:r>
        <w:rPr>
          <w:sz w:val="22"/>
        </w:rPr>
        <w:t>plt.ylabel('Estimated</w:t>
      </w:r>
      <w:r>
        <w:rPr>
          <w:spacing w:val="-14"/>
          <w:sz w:val="22"/>
        </w:rPr>
        <w:t xml:space="preserve"> </w:t>
      </w:r>
      <w:r>
        <w:rPr>
          <w:sz w:val="22"/>
        </w:rPr>
        <w:t xml:space="preserve">Salary') </w:t>
      </w:r>
      <w:r>
        <w:rPr>
          <w:spacing w:val="-2"/>
          <w:sz w:val="22"/>
        </w:rPr>
        <w:t>plt.legend()</w:t>
      </w:r>
    </w:p>
    <w:p w14:paraId="04ED6C0A">
      <w:pPr>
        <w:spacing w:before="0" w:line="252" w:lineRule="exact"/>
        <w:ind w:left="513" w:right="0" w:firstLine="0"/>
        <w:jc w:val="left"/>
        <w:rPr>
          <w:sz w:val="22"/>
        </w:rPr>
      </w:pPr>
      <w:r>
        <w:rPr>
          <w:spacing w:val="-2"/>
          <w:sz w:val="22"/>
        </w:rPr>
        <w:t>plt.show()</w:t>
      </w:r>
    </w:p>
    <w:p w14:paraId="1BE36594">
      <w:pPr>
        <w:pStyle w:val="6"/>
        <w:spacing w:before="156"/>
        <w:rPr>
          <w:sz w:val="22"/>
        </w:rPr>
      </w:pPr>
    </w:p>
    <w:p w14:paraId="0E76E769">
      <w:pPr>
        <w:spacing w:before="0"/>
        <w:ind w:left="513" w:right="0" w:firstLine="0"/>
        <w:jc w:val="left"/>
        <w:rPr>
          <w:sz w:val="22"/>
        </w:rPr>
      </w:pPr>
      <w:r>
        <w:rPr>
          <w:sz w:val="22"/>
        </w:rPr>
        <w:t>#</w:t>
      </w:r>
      <w:r>
        <w:rPr>
          <w:spacing w:val="-4"/>
          <w:sz w:val="22"/>
        </w:rPr>
        <w:t xml:space="preserve"> </w:t>
      </w:r>
      <w:r>
        <w:rPr>
          <w:sz w:val="22"/>
        </w:rPr>
        <w:t>Visualizing</w:t>
      </w:r>
      <w:r>
        <w:rPr>
          <w:spacing w:val="-3"/>
          <w:sz w:val="22"/>
        </w:rPr>
        <w:t xml:space="preserve"> </w:t>
      </w:r>
      <w:r>
        <w:rPr>
          <w:sz w:val="22"/>
        </w:rPr>
        <w:t>the</w:t>
      </w:r>
      <w:r>
        <w:rPr>
          <w:spacing w:val="-4"/>
          <w:sz w:val="22"/>
        </w:rPr>
        <w:t xml:space="preserve"> </w:t>
      </w:r>
      <w:r>
        <w:rPr>
          <w:sz w:val="22"/>
        </w:rPr>
        <w:t>Training</w:t>
      </w:r>
      <w:r>
        <w:rPr>
          <w:spacing w:val="-6"/>
          <w:sz w:val="22"/>
        </w:rPr>
        <w:t xml:space="preserve"> </w:t>
      </w:r>
      <w:r>
        <w:rPr>
          <w:sz w:val="22"/>
        </w:rPr>
        <w:t>set</w:t>
      </w:r>
      <w:r>
        <w:rPr>
          <w:spacing w:val="-2"/>
          <w:sz w:val="22"/>
        </w:rPr>
        <w:t xml:space="preserve"> results</w:t>
      </w:r>
    </w:p>
    <w:p w14:paraId="3F860862">
      <w:pPr>
        <w:spacing w:before="80"/>
        <w:ind w:left="513" w:right="0" w:firstLine="0"/>
        <w:jc w:val="left"/>
        <w:rPr>
          <w:sz w:val="22"/>
        </w:rPr>
      </w:pPr>
      <w:r>
        <w:rPr>
          <w:sz w:val="22"/>
        </w:rPr>
        <w:t>plot_decision_boundary(X_train,</w:t>
      </w:r>
      <w:r>
        <w:rPr>
          <w:spacing w:val="-8"/>
          <w:sz w:val="22"/>
        </w:rPr>
        <w:t xml:space="preserve"> </w:t>
      </w:r>
      <w:r>
        <w:rPr>
          <w:sz w:val="22"/>
        </w:rPr>
        <w:t>y_train,</w:t>
      </w:r>
      <w:r>
        <w:rPr>
          <w:spacing w:val="-8"/>
          <w:sz w:val="22"/>
        </w:rPr>
        <w:t xml:space="preserve"> </w:t>
      </w:r>
      <w:r>
        <w:rPr>
          <w:sz w:val="22"/>
        </w:rPr>
        <w:t>classifier,</w:t>
      </w:r>
      <w:r>
        <w:rPr>
          <w:spacing w:val="-8"/>
          <w:sz w:val="22"/>
        </w:rPr>
        <w:t xml:space="preserve"> </w:t>
      </w:r>
      <w:r>
        <w:rPr>
          <w:sz w:val="22"/>
        </w:rPr>
        <w:t>'K-NN</w:t>
      </w:r>
      <w:r>
        <w:rPr>
          <w:spacing w:val="-9"/>
          <w:sz w:val="22"/>
        </w:rPr>
        <w:t xml:space="preserve"> </w:t>
      </w:r>
      <w:r>
        <w:rPr>
          <w:sz w:val="22"/>
        </w:rPr>
        <w:t>(Training</w:t>
      </w:r>
      <w:r>
        <w:rPr>
          <w:spacing w:val="-7"/>
          <w:sz w:val="22"/>
        </w:rPr>
        <w:t xml:space="preserve"> </w:t>
      </w:r>
      <w:r>
        <w:rPr>
          <w:spacing w:val="-2"/>
          <w:sz w:val="22"/>
        </w:rPr>
        <w:t>set)')</w:t>
      </w:r>
    </w:p>
    <w:p w14:paraId="3EF9DA88">
      <w:pPr>
        <w:pStyle w:val="6"/>
        <w:spacing w:before="160"/>
        <w:rPr>
          <w:sz w:val="22"/>
        </w:rPr>
      </w:pPr>
    </w:p>
    <w:p w14:paraId="517455B8">
      <w:pPr>
        <w:spacing w:before="0"/>
        <w:ind w:left="513" w:right="0" w:firstLine="0"/>
        <w:jc w:val="left"/>
        <w:rPr>
          <w:sz w:val="22"/>
        </w:rPr>
      </w:pPr>
      <w:r>
        <w:rPr>
          <w:sz w:val="22"/>
        </w:rPr>
        <w:t>#</w:t>
      </w:r>
      <w:r>
        <w:rPr>
          <w:spacing w:val="-4"/>
          <w:sz w:val="22"/>
        </w:rPr>
        <w:t xml:space="preserve"> </w:t>
      </w:r>
      <w:r>
        <w:rPr>
          <w:sz w:val="22"/>
        </w:rPr>
        <w:t>Visualizing</w:t>
      </w:r>
      <w:r>
        <w:rPr>
          <w:spacing w:val="-3"/>
          <w:sz w:val="22"/>
        </w:rPr>
        <w:t xml:space="preserve"> </w:t>
      </w:r>
      <w:r>
        <w:rPr>
          <w:sz w:val="22"/>
        </w:rPr>
        <w:t>the</w:t>
      </w:r>
      <w:r>
        <w:rPr>
          <w:spacing w:val="-3"/>
          <w:sz w:val="22"/>
        </w:rPr>
        <w:t xml:space="preserve"> </w:t>
      </w:r>
      <w:r>
        <w:rPr>
          <w:sz w:val="22"/>
        </w:rPr>
        <w:t>Test</w:t>
      </w:r>
      <w:r>
        <w:rPr>
          <w:spacing w:val="-2"/>
          <w:sz w:val="22"/>
        </w:rPr>
        <w:t xml:space="preserve"> </w:t>
      </w:r>
      <w:r>
        <w:rPr>
          <w:sz w:val="22"/>
        </w:rPr>
        <w:t>set</w:t>
      </w:r>
      <w:r>
        <w:rPr>
          <w:spacing w:val="-4"/>
          <w:sz w:val="22"/>
        </w:rPr>
        <w:t xml:space="preserve"> </w:t>
      </w:r>
      <w:r>
        <w:rPr>
          <w:spacing w:val="-2"/>
          <w:sz w:val="22"/>
        </w:rPr>
        <w:t>results</w:t>
      </w:r>
    </w:p>
    <w:p w14:paraId="6743E4D5">
      <w:pPr>
        <w:spacing w:before="80"/>
        <w:ind w:left="513" w:right="0" w:firstLine="0"/>
        <w:jc w:val="left"/>
        <w:rPr>
          <w:sz w:val="22"/>
        </w:rPr>
      </w:pPr>
      <w:r>
        <w:rPr>
          <w:sz w:val="22"/>
        </w:rPr>
        <w:t>plot_decision_boundary(X_test,</w:t>
      </w:r>
      <w:r>
        <w:rPr>
          <w:spacing w:val="-7"/>
          <w:sz w:val="22"/>
        </w:rPr>
        <w:t xml:space="preserve"> </w:t>
      </w:r>
      <w:r>
        <w:rPr>
          <w:sz w:val="22"/>
        </w:rPr>
        <w:t>y_test,</w:t>
      </w:r>
      <w:r>
        <w:rPr>
          <w:spacing w:val="-8"/>
          <w:sz w:val="22"/>
        </w:rPr>
        <w:t xml:space="preserve"> </w:t>
      </w:r>
      <w:r>
        <w:rPr>
          <w:sz w:val="22"/>
        </w:rPr>
        <w:t>classifier,</w:t>
      </w:r>
      <w:r>
        <w:rPr>
          <w:spacing w:val="-7"/>
          <w:sz w:val="22"/>
        </w:rPr>
        <w:t xml:space="preserve"> </w:t>
      </w:r>
      <w:r>
        <w:rPr>
          <w:sz w:val="22"/>
        </w:rPr>
        <w:t>'K-NN</w:t>
      </w:r>
      <w:r>
        <w:rPr>
          <w:spacing w:val="-7"/>
          <w:sz w:val="22"/>
        </w:rPr>
        <w:t xml:space="preserve"> </w:t>
      </w:r>
      <w:r>
        <w:rPr>
          <w:sz w:val="22"/>
        </w:rPr>
        <w:t>(Test</w:t>
      </w:r>
      <w:r>
        <w:rPr>
          <w:spacing w:val="-7"/>
          <w:sz w:val="22"/>
        </w:rPr>
        <w:t xml:space="preserve"> </w:t>
      </w:r>
      <w:r>
        <w:rPr>
          <w:spacing w:val="-2"/>
          <w:sz w:val="22"/>
        </w:rPr>
        <w:t>set)')</w:t>
      </w:r>
    </w:p>
    <w:p w14:paraId="6FE221EE">
      <w:pPr>
        <w:pStyle w:val="6"/>
        <w:spacing w:before="9"/>
        <w:rPr>
          <w:sz w:val="4"/>
        </w:rPr>
      </w:pPr>
      <w:r>
        <w:drawing>
          <wp:anchor distT="0" distB="0" distL="0" distR="0" simplePos="0" relativeHeight="251671552" behindDoc="1" locked="0" layoutInCell="1" allowOverlap="1">
            <wp:simplePos x="0" y="0"/>
            <wp:positionH relativeFrom="page">
              <wp:posOffset>1095375</wp:posOffset>
            </wp:positionH>
            <wp:positionV relativeFrom="paragraph">
              <wp:posOffset>88265</wp:posOffset>
            </wp:positionV>
            <wp:extent cx="2523490" cy="179324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2523732" cy="1792986"/>
                    </a:xfrm>
                    <a:prstGeom prst="rect">
                      <a:avLst/>
                    </a:prstGeom>
                  </pic:spPr>
                </pic:pic>
              </a:graphicData>
            </a:graphic>
          </wp:anchor>
        </w:drawing>
      </w:r>
      <w:r>
        <w:drawing>
          <wp:anchor distT="0" distB="0" distL="0" distR="0" simplePos="0" relativeHeight="251671552" behindDoc="1" locked="0" layoutInCell="1" allowOverlap="1">
            <wp:simplePos x="0" y="0"/>
            <wp:positionH relativeFrom="page">
              <wp:posOffset>3723640</wp:posOffset>
            </wp:positionH>
            <wp:positionV relativeFrom="paragraph">
              <wp:posOffset>50165</wp:posOffset>
            </wp:positionV>
            <wp:extent cx="2506980" cy="190944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2507028" cy="1909572"/>
                    </a:xfrm>
                    <a:prstGeom prst="rect">
                      <a:avLst/>
                    </a:prstGeom>
                  </pic:spPr>
                </pic:pic>
              </a:graphicData>
            </a:graphic>
          </wp:anchor>
        </w:drawing>
      </w:r>
    </w:p>
    <w:p w14:paraId="62EA4561">
      <w:pPr>
        <w:spacing w:after="0"/>
        <w:rPr>
          <w:sz w:val="4"/>
        </w:rPr>
        <w:sectPr>
          <w:pgSz w:w="12240" w:h="15840"/>
          <w:pgMar w:top="1400" w:right="1240" w:bottom="520" w:left="1220" w:header="727" w:footer="336" w:gutter="0"/>
          <w:cols w:space="720" w:num="1"/>
        </w:sectPr>
      </w:pPr>
    </w:p>
    <w:p w14:paraId="68945BC3">
      <w:pPr>
        <w:pStyle w:val="2"/>
        <w:ind w:right="5"/>
      </w:pPr>
      <w:r>
        <w:t>Experiment</w:t>
      </w:r>
      <w:r>
        <w:rPr>
          <w:spacing w:val="-11"/>
        </w:rPr>
        <w:t xml:space="preserve"> </w:t>
      </w:r>
      <w:r>
        <w:t>No:</w:t>
      </w:r>
      <w:r>
        <w:rPr>
          <w:spacing w:val="-5"/>
        </w:rPr>
        <w:t xml:space="preserve"> </w:t>
      </w:r>
      <w:r>
        <w:t>9(A)Decision</w:t>
      </w:r>
      <w:r>
        <w:rPr>
          <w:spacing w:val="-5"/>
        </w:rPr>
        <w:t xml:space="preserve"> </w:t>
      </w:r>
      <w:r>
        <w:rPr>
          <w:spacing w:val="-2"/>
        </w:rPr>
        <w:t>Trees</w:t>
      </w:r>
    </w:p>
    <w:p w14:paraId="19C07796">
      <w:pPr>
        <w:pStyle w:val="6"/>
        <w:spacing w:before="31"/>
        <w:rPr>
          <w:b/>
          <w:sz w:val="28"/>
        </w:rPr>
      </w:pPr>
    </w:p>
    <w:p w14:paraId="1B8A1E3F">
      <w:pPr>
        <w:pStyle w:val="6"/>
        <w:ind w:left="119"/>
        <w:jc w:val="both"/>
        <w:rPr>
          <w:rFonts w:ascii="Arial"/>
          <w:sz w:val="22"/>
        </w:rPr>
      </w:pPr>
      <w:r>
        <w:rPr>
          <w:b/>
        </w:rPr>
        <w:t>Aim:</w:t>
      </w:r>
      <w:r>
        <w:rPr>
          <w:b/>
          <w:spacing w:val="48"/>
        </w:rPr>
        <w:t xml:space="preserve"> </w:t>
      </w:r>
      <w:r>
        <w:t>To</w:t>
      </w:r>
      <w:r>
        <w:rPr>
          <w:spacing w:val="-4"/>
        </w:rPr>
        <w:t xml:space="preserve"> </w:t>
      </w:r>
      <w:r>
        <w:t>Implement</w:t>
      </w:r>
      <w:r>
        <w:rPr>
          <w:spacing w:val="-2"/>
        </w:rPr>
        <w:t xml:space="preserve"> </w:t>
      </w:r>
      <w:r>
        <w:t>Decision</w:t>
      </w:r>
      <w:r>
        <w:rPr>
          <w:spacing w:val="-2"/>
        </w:rPr>
        <w:t xml:space="preserve"> </w:t>
      </w:r>
      <w:r>
        <w:t>Trees</w:t>
      </w:r>
      <w:r>
        <w:rPr>
          <w:spacing w:val="-1"/>
        </w:rPr>
        <w:t xml:space="preserve"> </w:t>
      </w:r>
      <w:r>
        <w:t>and</w:t>
      </w:r>
      <w:r>
        <w:rPr>
          <w:spacing w:val="-2"/>
        </w:rPr>
        <w:t xml:space="preserve"> </w:t>
      </w:r>
      <w:r>
        <w:t>Random Forest</w:t>
      </w:r>
      <w:r>
        <w:rPr>
          <w:spacing w:val="-1"/>
        </w:rPr>
        <w:t xml:space="preserve"> </w:t>
      </w:r>
      <w:r>
        <w:rPr>
          <w:spacing w:val="-2"/>
        </w:rPr>
        <w:t>Classifier</w:t>
      </w:r>
      <w:r>
        <w:rPr>
          <w:rFonts w:ascii="Arial"/>
          <w:spacing w:val="-2"/>
          <w:sz w:val="22"/>
        </w:rPr>
        <w:t>.</w:t>
      </w:r>
    </w:p>
    <w:p w14:paraId="1AF7D303">
      <w:pPr>
        <w:pStyle w:val="6"/>
        <w:spacing w:before="137"/>
        <w:rPr>
          <w:rFonts w:ascii="Arial"/>
        </w:rPr>
      </w:pPr>
    </w:p>
    <w:p w14:paraId="55AFAC20">
      <w:pPr>
        <w:pStyle w:val="6"/>
        <w:ind w:left="119" w:right="119"/>
        <w:jc w:val="both"/>
      </w:pPr>
      <w:r>
        <w:rPr>
          <w:b/>
        </w:rPr>
        <w:t>Theory:</w:t>
      </w:r>
      <w:r>
        <w:t>Decision tree is a popular machine learning algorithm used for both classification and regression tasks. It recursively partitions the input space into regions based on feature values, creating a</w:t>
      </w:r>
      <w:r>
        <w:rPr>
          <w:spacing w:val="-1"/>
        </w:rPr>
        <w:t xml:space="preserve"> </w:t>
      </w:r>
      <w:r>
        <w:t>tree-like structure</w:t>
      </w:r>
      <w:r>
        <w:rPr>
          <w:spacing w:val="-2"/>
        </w:rPr>
        <w:t xml:space="preserve"> </w:t>
      </w:r>
      <w:r>
        <w:t>where each internal node</w:t>
      </w:r>
      <w:r>
        <w:rPr>
          <w:spacing w:val="-1"/>
        </w:rPr>
        <w:t xml:space="preserve"> </w:t>
      </w:r>
      <w:r>
        <w:t>represents a</w:t>
      </w:r>
      <w:r>
        <w:rPr>
          <w:spacing w:val="-1"/>
        </w:rPr>
        <w:t xml:space="preserve"> </w:t>
      </w:r>
      <w:r>
        <w:t>decision based on a feature, and each</w:t>
      </w:r>
      <w:r>
        <w:rPr>
          <w:spacing w:val="-11"/>
        </w:rPr>
        <w:t xml:space="preserve"> </w:t>
      </w:r>
      <w:r>
        <w:t>leaf</w:t>
      </w:r>
      <w:r>
        <w:rPr>
          <w:spacing w:val="-11"/>
        </w:rPr>
        <w:t xml:space="preserve"> </w:t>
      </w:r>
      <w:r>
        <w:t>node</w:t>
      </w:r>
      <w:r>
        <w:rPr>
          <w:spacing w:val="-12"/>
        </w:rPr>
        <w:t xml:space="preserve"> </w:t>
      </w:r>
      <w:r>
        <w:t>represents</w:t>
      </w:r>
      <w:r>
        <w:rPr>
          <w:spacing w:val="-10"/>
        </w:rPr>
        <w:t xml:space="preserve"> </w:t>
      </w:r>
      <w:r>
        <w:t>the</w:t>
      </w:r>
      <w:r>
        <w:rPr>
          <w:spacing w:val="-11"/>
        </w:rPr>
        <w:t xml:space="preserve"> </w:t>
      </w:r>
      <w:r>
        <w:t>predicted</w:t>
      </w:r>
      <w:r>
        <w:rPr>
          <w:spacing w:val="-9"/>
        </w:rPr>
        <w:t xml:space="preserve"> </w:t>
      </w:r>
      <w:r>
        <w:t>outcome.</w:t>
      </w:r>
      <w:r>
        <w:rPr>
          <w:spacing w:val="-11"/>
        </w:rPr>
        <w:t xml:space="preserve"> </w:t>
      </w:r>
      <w:r>
        <w:t>Decision</w:t>
      </w:r>
      <w:r>
        <w:rPr>
          <w:spacing w:val="-11"/>
        </w:rPr>
        <w:t xml:space="preserve"> </w:t>
      </w:r>
      <w:r>
        <w:t>trees</w:t>
      </w:r>
      <w:r>
        <w:rPr>
          <w:spacing w:val="-8"/>
        </w:rPr>
        <w:t xml:space="preserve"> </w:t>
      </w:r>
      <w:r>
        <w:t>are</w:t>
      </w:r>
      <w:r>
        <w:rPr>
          <w:spacing w:val="-10"/>
        </w:rPr>
        <w:t xml:space="preserve"> </w:t>
      </w:r>
      <w:r>
        <w:t>easy</w:t>
      </w:r>
      <w:r>
        <w:rPr>
          <w:spacing w:val="-10"/>
        </w:rPr>
        <w:t xml:space="preserve"> </w:t>
      </w:r>
      <w:r>
        <w:t>to</w:t>
      </w:r>
      <w:r>
        <w:rPr>
          <w:spacing w:val="-10"/>
        </w:rPr>
        <w:t xml:space="preserve"> </w:t>
      </w:r>
      <w:r>
        <w:t>interpret</w:t>
      </w:r>
      <w:r>
        <w:rPr>
          <w:spacing w:val="-10"/>
        </w:rPr>
        <w:t xml:space="preserve"> </w:t>
      </w:r>
      <w:r>
        <w:t>and</w:t>
      </w:r>
      <w:r>
        <w:rPr>
          <w:spacing w:val="-11"/>
        </w:rPr>
        <w:t xml:space="preserve"> </w:t>
      </w:r>
      <w:r>
        <w:t>understand, making them particularly useful for</w:t>
      </w:r>
      <w:r>
        <w:rPr>
          <w:spacing w:val="-1"/>
        </w:rPr>
        <w:t xml:space="preserve"> </w:t>
      </w:r>
      <w:r>
        <w:t>exploratory data analysis. They can handle both numerical and categorical data and can capture complex decision boundaries. However, they are prone to overfitting, especially with deep trees, which can be mitigated through techniques like pruning and ensemble methods.</w:t>
      </w:r>
    </w:p>
    <w:p w14:paraId="4AD7D70D">
      <w:pPr>
        <w:pStyle w:val="6"/>
        <w:spacing w:before="159"/>
      </w:pPr>
    </w:p>
    <w:p w14:paraId="784AD232">
      <w:pPr>
        <w:pStyle w:val="3"/>
        <w:spacing w:before="1"/>
      </w:pPr>
      <w:r>
        <w:rPr>
          <w:spacing w:val="-2"/>
        </w:rPr>
        <w:t>Procedure:</w:t>
      </w:r>
    </w:p>
    <w:p w14:paraId="5D160F49">
      <w:pPr>
        <w:pStyle w:val="8"/>
        <w:numPr>
          <w:ilvl w:val="0"/>
          <w:numId w:val="14"/>
        </w:numPr>
        <w:tabs>
          <w:tab w:val="left" w:pos="512"/>
        </w:tabs>
        <w:spacing w:before="79" w:after="0" w:line="240" w:lineRule="auto"/>
        <w:ind w:left="119" w:right="123" w:firstLine="0"/>
        <w:jc w:val="both"/>
        <w:rPr>
          <w:sz w:val="24"/>
        </w:rPr>
      </w:pPr>
      <w:r>
        <w:rPr>
          <w:b/>
          <w:sz w:val="24"/>
        </w:rPr>
        <w:t xml:space="preserve">Data Collection and Preprocessing: </w:t>
      </w:r>
      <w:r>
        <w:rPr>
          <w:sz w:val="24"/>
        </w:rPr>
        <w:t>Gather the dataset containing the input features and the target</w:t>
      </w:r>
      <w:r>
        <w:rPr>
          <w:spacing w:val="-4"/>
          <w:sz w:val="24"/>
        </w:rPr>
        <w:t xml:space="preserve"> </w:t>
      </w:r>
      <w:r>
        <w:rPr>
          <w:sz w:val="24"/>
        </w:rPr>
        <w:t>variable.</w:t>
      </w:r>
      <w:r>
        <w:rPr>
          <w:spacing w:val="-4"/>
          <w:sz w:val="24"/>
        </w:rPr>
        <w:t xml:space="preserve"> </w:t>
      </w:r>
      <w:r>
        <w:rPr>
          <w:sz w:val="24"/>
        </w:rPr>
        <w:t>Preprocess</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by</w:t>
      </w:r>
      <w:r>
        <w:rPr>
          <w:spacing w:val="-4"/>
          <w:sz w:val="24"/>
        </w:rPr>
        <w:t xml:space="preserve"> </w:t>
      </w:r>
      <w:r>
        <w:rPr>
          <w:sz w:val="24"/>
        </w:rPr>
        <w:t>handling</w:t>
      </w:r>
      <w:r>
        <w:rPr>
          <w:spacing w:val="-4"/>
          <w:sz w:val="24"/>
        </w:rPr>
        <w:t xml:space="preserve"> </w:t>
      </w:r>
      <w:r>
        <w:rPr>
          <w:sz w:val="24"/>
        </w:rPr>
        <w:t>missing</w:t>
      </w:r>
      <w:r>
        <w:rPr>
          <w:spacing w:val="-4"/>
          <w:sz w:val="24"/>
        </w:rPr>
        <w:t xml:space="preserve"> </w:t>
      </w:r>
      <w:r>
        <w:rPr>
          <w:sz w:val="24"/>
        </w:rPr>
        <w:t>values,</w:t>
      </w:r>
      <w:r>
        <w:rPr>
          <w:spacing w:val="-4"/>
          <w:sz w:val="24"/>
        </w:rPr>
        <w:t xml:space="preserve"> </w:t>
      </w:r>
      <w:r>
        <w:rPr>
          <w:sz w:val="24"/>
        </w:rPr>
        <w:t>encoding</w:t>
      </w:r>
      <w:r>
        <w:rPr>
          <w:spacing w:val="-4"/>
          <w:sz w:val="24"/>
        </w:rPr>
        <w:t xml:space="preserve"> </w:t>
      </w:r>
      <w:r>
        <w:rPr>
          <w:sz w:val="24"/>
        </w:rPr>
        <w:t>categorical</w:t>
      </w:r>
      <w:r>
        <w:rPr>
          <w:spacing w:val="-4"/>
          <w:sz w:val="24"/>
        </w:rPr>
        <w:t xml:space="preserve"> </w:t>
      </w:r>
      <w:r>
        <w:rPr>
          <w:sz w:val="24"/>
        </w:rPr>
        <w:t>variables,</w:t>
      </w:r>
      <w:r>
        <w:rPr>
          <w:spacing w:val="-4"/>
          <w:sz w:val="24"/>
        </w:rPr>
        <w:t xml:space="preserve"> </w:t>
      </w:r>
      <w:r>
        <w:rPr>
          <w:sz w:val="24"/>
        </w:rPr>
        <w:t>and scaling numerical features if necessary.</w:t>
      </w:r>
    </w:p>
    <w:p w14:paraId="1E3FEA9D">
      <w:pPr>
        <w:pStyle w:val="8"/>
        <w:numPr>
          <w:ilvl w:val="0"/>
          <w:numId w:val="14"/>
        </w:numPr>
        <w:tabs>
          <w:tab w:val="left" w:pos="512"/>
        </w:tabs>
        <w:spacing w:before="81" w:after="0" w:line="240" w:lineRule="auto"/>
        <w:ind w:left="119" w:right="119" w:firstLine="0"/>
        <w:jc w:val="both"/>
        <w:rPr>
          <w:sz w:val="24"/>
        </w:rPr>
      </w:pPr>
      <w:r>
        <w:rPr>
          <w:b/>
          <w:sz w:val="24"/>
        </w:rPr>
        <w:t>Tree</w:t>
      </w:r>
      <w:r>
        <w:rPr>
          <w:b/>
          <w:spacing w:val="-8"/>
          <w:sz w:val="24"/>
        </w:rPr>
        <w:t xml:space="preserve"> </w:t>
      </w:r>
      <w:r>
        <w:rPr>
          <w:b/>
          <w:sz w:val="24"/>
        </w:rPr>
        <w:t>Construction:</w:t>
      </w:r>
      <w:r>
        <w:rPr>
          <w:b/>
          <w:spacing w:val="-7"/>
          <w:sz w:val="24"/>
        </w:rPr>
        <w:t xml:space="preserve"> </w:t>
      </w:r>
      <w:r>
        <w:rPr>
          <w:sz w:val="24"/>
        </w:rPr>
        <w:t>Start</w:t>
      </w:r>
      <w:r>
        <w:rPr>
          <w:spacing w:val="-7"/>
          <w:sz w:val="24"/>
        </w:rPr>
        <w:t xml:space="preserve"> </w:t>
      </w:r>
      <w:r>
        <w:rPr>
          <w:sz w:val="24"/>
        </w:rPr>
        <w:t>with</w:t>
      </w:r>
      <w:r>
        <w:rPr>
          <w:spacing w:val="-7"/>
          <w:sz w:val="24"/>
        </w:rPr>
        <w:t xml:space="preserve"> </w:t>
      </w:r>
      <w:r>
        <w:rPr>
          <w:sz w:val="24"/>
        </w:rPr>
        <w:t>the</w:t>
      </w:r>
      <w:r>
        <w:rPr>
          <w:spacing w:val="-8"/>
          <w:sz w:val="24"/>
        </w:rPr>
        <w:t xml:space="preserve"> </w:t>
      </w:r>
      <w:r>
        <w:rPr>
          <w:sz w:val="24"/>
        </w:rPr>
        <w:t>root</w:t>
      </w:r>
      <w:r>
        <w:rPr>
          <w:spacing w:val="-8"/>
          <w:sz w:val="24"/>
        </w:rPr>
        <w:t xml:space="preserve"> </w:t>
      </w:r>
      <w:r>
        <w:rPr>
          <w:sz w:val="24"/>
        </w:rPr>
        <w:t>node</w:t>
      </w:r>
      <w:r>
        <w:rPr>
          <w:spacing w:val="-6"/>
          <w:sz w:val="24"/>
        </w:rPr>
        <w:t xml:space="preserve"> </w:t>
      </w:r>
      <w:r>
        <w:rPr>
          <w:sz w:val="24"/>
        </w:rPr>
        <w:t>and</w:t>
      </w:r>
      <w:r>
        <w:rPr>
          <w:spacing w:val="-7"/>
          <w:sz w:val="24"/>
        </w:rPr>
        <w:t xml:space="preserve"> </w:t>
      </w:r>
      <w:r>
        <w:rPr>
          <w:sz w:val="24"/>
        </w:rPr>
        <w:t>recursively</w:t>
      </w:r>
      <w:r>
        <w:rPr>
          <w:spacing w:val="-7"/>
          <w:sz w:val="24"/>
        </w:rPr>
        <w:t xml:space="preserve"> </w:t>
      </w:r>
      <w:r>
        <w:rPr>
          <w:sz w:val="24"/>
        </w:rPr>
        <w:t>split</w:t>
      </w:r>
      <w:r>
        <w:rPr>
          <w:spacing w:val="-7"/>
          <w:sz w:val="24"/>
        </w:rPr>
        <w:t xml:space="preserve"> </w:t>
      </w:r>
      <w:r>
        <w:rPr>
          <w:sz w:val="24"/>
        </w:rPr>
        <w:t>the</w:t>
      </w:r>
      <w:r>
        <w:rPr>
          <w:spacing w:val="-6"/>
          <w:sz w:val="24"/>
        </w:rPr>
        <w:t xml:space="preserve"> </w:t>
      </w:r>
      <w:r>
        <w:rPr>
          <w:sz w:val="24"/>
        </w:rPr>
        <w:t>data</w:t>
      </w:r>
      <w:r>
        <w:rPr>
          <w:spacing w:val="-6"/>
          <w:sz w:val="24"/>
        </w:rPr>
        <w:t xml:space="preserve"> </w:t>
      </w:r>
      <w:r>
        <w:rPr>
          <w:sz w:val="24"/>
        </w:rPr>
        <w:t>into</w:t>
      </w:r>
      <w:r>
        <w:rPr>
          <w:spacing w:val="-7"/>
          <w:sz w:val="24"/>
        </w:rPr>
        <w:t xml:space="preserve"> </w:t>
      </w:r>
      <w:r>
        <w:rPr>
          <w:sz w:val="24"/>
        </w:rPr>
        <w:t>subsets</w:t>
      </w:r>
      <w:r>
        <w:rPr>
          <w:spacing w:val="-7"/>
          <w:sz w:val="24"/>
        </w:rPr>
        <w:t xml:space="preserve"> </w:t>
      </w:r>
      <w:r>
        <w:rPr>
          <w:sz w:val="24"/>
        </w:rPr>
        <w:t>based</w:t>
      </w:r>
      <w:r>
        <w:rPr>
          <w:spacing w:val="-5"/>
          <w:sz w:val="24"/>
        </w:rPr>
        <w:t xml:space="preserve"> </w:t>
      </w:r>
      <w:r>
        <w:rPr>
          <w:sz w:val="24"/>
        </w:rPr>
        <w:t>on the</w:t>
      </w:r>
      <w:r>
        <w:rPr>
          <w:spacing w:val="-1"/>
          <w:sz w:val="24"/>
        </w:rPr>
        <w:t xml:space="preserve"> </w:t>
      </w:r>
      <w:r>
        <w:rPr>
          <w:sz w:val="24"/>
        </w:rPr>
        <w:t>feature</w:t>
      </w:r>
      <w:r>
        <w:rPr>
          <w:spacing w:val="-2"/>
          <w:sz w:val="24"/>
        </w:rPr>
        <w:t xml:space="preserve"> </w:t>
      </w:r>
      <w:r>
        <w:rPr>
          <w:sz w:val="24"/>
        </w:rPr>
        <w:t>that best separates</w:t>
      </w:r>
      <w:r>
        <w:rPr>
          <w:spacing w:val="-1"/>
          <w:sz w:val="24"/>
        </w:rPr>
        <w:t xml:space="preserve"> </w:t>
      </w:r>
      <w:r>
        <w:rPr>
          <w:sz w:val="24"/>
        </w:rPr>
        <w:t>the classes (for classification)</w:t>
      </w:r>
      <w:r>
        <w:rPr>
          <w:spacing w:val="-1"/>
          <w:sz w:val="24"/>
        </w:rPr>
        <w:t xml:space="preserve"> </w:t>
      </w:r>
      <w:r>
        <w:rPr>
          <w:sz w:val="24"/>
        </w:rPr>
        <w:t>or</w:t>
      </w:r>
      <w:r>
        <w:rPr>
          <w:spacing w:val="-1"/>
          <w:sz w:val="24"/>
        </w:rPr>
        <w:t xml:space="preserve"> </w:t>
      </w:r>
      <w:r>
        <w:rPr>
          <w:sz w:val="24"/>
        </w:rPr>
        <w:t>minimizes the</w:t>
      </w:r>
      <w:r>
        <w:rPr>
          <w:spacing w:val="-1"/>
          <w:sz w:val="24"/>
        </w:rPr>
        <w:t xml:space="preserve"> </w:t>
      </w:r>
      <w:r>
        <w:rPr>
          <w:sz w:val="24"/>
        </w:rPr>
        <w:t>variance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target variable (for regression). This process continues until one of the stopping criteria is met, such as reaching a maximum depth, having minimum samples per leaf, or no further improvement in purity/impurity measure.</w:t>
      </w:r>
    </w:p>
    <w:p w14:paraId="3AB718A8">
      <w:pPr>
        <w:pStyle w:val="8"/>
        <w:numPr>
          <w:ilvl w:val="0"/>
          <w:numId w:val="14"/>
        </w:numPr>
        <w:tabs>
          <w:tab w:val="left" w:pos="512"/>
        </w:tabs>
        <w:spacing w:before="80" w:after="0" w:line="240" w:lineRule="auto"/>
        <w:ind w:left="119" w:right="121" w:firstLine="0"/>
        <w:jc w:val="both"/>
        <w:rPr>
          <w:sz w:val="24"/>
        </w:rPr>
      </w:pPr>
      <w:r>
        <w:rPr>
          <w:b/>
          <w:sz w:val="24"/>
        </w:rPr>
        <w:t xml:space="preserve">Stopping Criteria: </w:t>
      </w:r>
      <w:r>
        <w:rPr>
          <w:sz w:val="24"/>
        </w:rPr>
        <w:t>Define the conditions for when to stop splitting, such as reaching a maximum</w:t>
      </w:r>
      <w:r>
        <w:rPr>
          <w:spacing w:val="-12"/>
          <w:sz w:val="24"/>
        </w:rPr>
        <w:t xml:space="preserve"> </w:t>
      </w:r>
      <w:r>
        <w:rPr>
          <w:sz w:val="24"/>
        </w:rPr>
        <w:t>tree</w:t>
      </w:r>
      <w:r>
        <w:rPr>
          <w:spacing w:val="-14"/>
          <w:sz w:val="24"/>
        </w:rPr>
        <w:t xml:space="preserve"> </w:t>
      </w:r>
      <w:r>
        <w:rPr>
          <w:sz w:val="24"/>
        </w:rPr>
        <w:t>depth,</w:t>
      </w:r>
      <w:r>
        <w:rPr>
          <w:spacing w:val="-13"/>
          <w:sz w:val="24"/>
        </w:rPr>
        <w:t xml:space="preserve"> </w:t>
      </w:r>
      <w:r>
        <w:rPr>
          <w:sz w:val="24"/>
        </w:rPr>
        <w:t>having</w:t>
      </w:r>
      <w:r>
        <w:rPr>
          <w:spacing w:val="-13"/>
          <w:sz w:val="24"/>
        </w:rPr>
        <w:t xml:space="preserve"> </w:t>
      </w:r>
      <w:r>
        <w:rPr>
          <w:sz w:val="24"/>
        </w:rPr>
        <w:t>a</w:t>
      </w:r>
      <w:r>
        <w:rPr>
          <w:spacing w:val="-14"/>
          <w:sz w:val="24"/>
        </w:rPr>
        <w:t xml:space="preserve"> </w:t>
      </w:r>
      <w:r>
        <w:rPr>
          <w:sz w:val="24"/>
        </w:rPr>
        <w:t>minimum</w:t>
      </w:r>
      <w:r>
        <w:rPr>
          <w:spacing w:val="-15"/>
          <w:sz w:val="24"/>
        </w:rPr>
        <w:t xml:space="preserve"> </w:t>
      </w:r>
      <w:r>
        <w:rPr>
          <w:sz w:val="24"/>
        </w:rPr>
        <w:t>number</w:t>
      </w:r>
      <w:r>
        <w:rPr>
          <w:spacing w:val="-14"/>
          <w:sz w:val="24"/>
        </w:rPr>
        <w:t xml:space="preserve"> </w:t>
      </w:r>
      <w:r>
        <w:rPr>
          <w:sz w:val="24"/>
        </w:rPr>
        <w:t>of</w:t>
      </w:r>
      <w:r>
        <w:rPr>
          <w:spacing w:val="-14"/>
          <w:sz w:val="24"/>
        </w:rPr>
        <w:t xml:space="preserve"> </w:t>
      </w:r>
      <w:r>
        <w:rPr>
          <w:sz w:val="24"/>
        </w:rPr>
        <w:t>samples</w:t>
      </w:r>
      <w:r>
        <w:rPr>
          <w:spacing w:val="-13"/>
          <w:sz w:val="24"/>
        </w:rPr>
        <w:t xml:space="preserve"> </w:t>
      </w:r>
      <w:r>
        <w:rPr>
          <w:sz w:val="24"/>
        </w:rPr>
        <w:t>in</w:t>
      </w:r>
      <w:r>
        <w:rPr>
          <w:spacing w:val="-13"/>
          <w:sz w:val="24"/>
        </w:rPr>
        <w:t xml:space="preserve"> </w:t>
      </w:r>
      <w:r>
        <w:rPr>
          <w:sz w:val="24"/>
        </w:rPr>
        <w:t>a</w:t>
      </w:r>
      <w:r>
        <w:rPr>
          <w:spacing w:val="-14"/>
          <w:sz w:val="24"/>
        </w:rPr>
        <w:t xml:space="preserve"> </w:t>
      </w:r>
      <w:r>
        <w:rPr>
          <w:sz w:val="24"/>
        </w:rPr>
        <w:t>node,</w:t>
      </w:r>
      <w:r>
        <w:rPr>
          <w:spacing w:val="-13"/>
          <w:sz w:val="24"/>
        </w:rPr>
        <w:t xml:space="preserve"> </w:t>
      </w:r>
      <w:r>
        <w:rPr>
          <w:sz w:val="24"/>
        </w:rPr>
        <w:t>or</w:t>
      </w:r>
      <w:r>
        <w:rPr>
          <w:spacing w:val="-14"/>
          <w:sz w:val="24"/>
        </w:rPr>
        <w:t xml:space="preserve"> </w:t>
      </w:r>
      <w:r>
        <w:rPr>
          <w:sz w:val="24"/>
        </w:rPr>
        <w:t>when</w:t>
      </w:r>
      <w:r>
        <w:rPr>
          <w:spacing w:val="-13"/>
          <w:sz w:val="24"/>
        </w:rPr>
        <w:t xml:space="preserve"> </w:t>
      </w:r>
      <w:r>
        <w:rPr>
          <w:sz w:val="24"/>
        </w:rPr>
        <w:t>further</w:t>
      </w:r>
      <w:r>
        <w:rPr>
          <w:spacing w:val="-14"/>
          <w:sz w:val="24"/>
        </w:rPr>
        <w:t xml:space="preserve"> </w:t>
      </w:r>
      <w:r>
        <w:rPr>
          <w:sz w:val="24"/>
        </w:rPr>
        <w:t>splitting</w:t>
      </w:r>
      <w:r>
        <w:rPr>
          <w:spacing w:val="-13"/>
          <w:sz w:val="24"/>
        </w:rPr>
        <w:t xml:space="preserve"> </w:t>
      </w:r>
      <w:r>
        <w:rPr>
          <w:sz w:val="24"/>
        </w:rPr>
        <w:t>does not significantly improve the model's performance.</w:t>
      </w:r>
    </w:p>
    <w:p w14:paraId="7A88E3CA">
      <w:pPr>
        <w:pStyle w:val="8"/>
        <w:numPr>
          <w:ilvl w:val="0"/>
          <w:numId w:val="14"/>
        </w:numPr>
        <w:tabs>
          <w:tab w:val="left" w:pos="512"/>
        </w:tabs>
        <w:spacing w:before="79" w:after="0" w:line="240" w:lineRule="auto"/>
        <w:ind w:left="119" w:right="125" w:firstLine="0"/>
        <w:jc w:val="both"/>
        <w:rPr>
          <w:sz w:val="24"/>
        </w:rPr>
      </w:pPr>
      <w:r>
        <w:rPr>
          <w:b/>
          <w:sz w:val="24"/>
        </w:rPr>
        <w:t xml:space="preserve">Splitting Criteria: </w:t>
      </w:r>
      <w:r>
        <w:rPr>
          <w:sz w:val="24"/>
        </w:rPr>
        <w:t xml:space="preserve">Choose the best feature and threshold for splitting at each node, typically based on measures like Gini impurity or entropy (for classification) or variance reduction (for </w:t>
      </w:r>
      <w:r>
        <w:rPr>
          <w:spacing w:val="-2"/>
          <w:sz w:val="24"/>
        </w:rPr>
        <w:t>regression).</w:t>
      </w:r>
    </w:p>
    <w:p w14:paraId="3D82AE76">
      <w:pPr>
        <w:pStyle w:val="8"/>
        <w:numPr>
          <w:ilvl w:val="0"/>
          <w:numId w:val="14"/>
        </w:numPr>
        <w:tabs>
          <w:tab w:val="left" w:pos="512"/>
        </w:tabs>
        <w:spacing w:before="82" w:after="0" w:line="240" w:lineRule="auto"/>
        <w:ind w:left="119" w:right="119" w:firstLine="0"/>
        <w:jc w:val="both"/>
        <w:rPr>
          <w:sz w:val="24"/>
        </w:rPr>
      </w:pPr>
      <w:r>
        <w:rPr>
          <w:b/>
          <w:sz w:val="24"/>
        </w:rPr>
        <w:t xml:space="preserve">Tree Evaluation: </w:t>
      </w:r>
      <w:r>
        <w:rPr>
          <w:sz w:val="24"/>
        </w:rPr>
        <w:t>Assess the performance of the decision tree using metrics such as accuracy, precision,</w:t>
      </w:r>
      <w:r>
        <w:rPr>
          <w:spacing w:val="-1"/>
          <w:sz w:val="24"/>
        </w:rPr>
        <w:t xml:space="preserve"> </w:t>
      </w:r>
      <w:r>
        <w:rPr>
          <w:sz w:val="24"/>
        </w:rPr>
        <w:t>recall, F1-score</w:t>
      </w:r>
      <w:r>
        <w:rPr>
          <w:spacing w:val="-2"/>
          <w:sz w:val="24"/>
        </w:rPr>
        <w:t xml:space="preserve"> </w:t>
      </w:r>
      <w:r>
        <w:rPr>
          <w:sz w:val="24"/>
        </w:rPr>
        <w:t>(for</w:t>
      </w:r>
      <w:r>
        <w:rPr>
          <w:spacing w:val="-2"/>
          <w:sz w:val="24"/>
        </w:rPr>
        <w:t xml:space="preserve"> </w:t>
      </w:r>
      <w:r>
        <w:rPr>
          <w:sz w:val="24"/>
        </w:rPr>
        <w:t>classification),</w:t>
      </w:r>
      <w:r>
        <w:rPr>
          <w:spacing w:val="-2"/>
          <w:sz w:val="24"/>
        </w:rPr>
        <w:t xml:space="preserve"> </w:t>
      </w:r>
      <w:r>
        <w:rPr>
          <w:sz w:val="24"/>
        </w:rPr>
        <w:t>or mean</w:t>
      </w:r>
      <w:r>
        <w:rPr>
          <w:spacing w:val="-1"/>
          <w:sz w:val="24"/>
        </w:rPr>
        <w:t xml:space="preserve"> </w:t>
      </w:r>
      <w:r>
        <w:rPr>
          <w:sz w:val="24"/>
        </w:rPr>
        <w:t>squared error, R-squared (for regression)</w:t>
      </w:r>
      <w:r>
        <w:rPr>
          <w:spacing w:val="-2"/>
          <w:sz w:val="24"/>
        </w:rPr>
        <w:t xml:space="preserve"> </w:t>
      </w:r>
      <w:r>
        <w:rPr>
          <w:sz w:val="24"/>
        </w:rPr>
        <w:t>on a separate validation set or through cross-validation.</w:t>
      </w:r>
    </w:p>
    <w:p w14:paraId="551CDF48">
      <w:pPr>
        <w:pStyle w:val="8"/>
        <w:numPr>
          <w:ilvl w:val="0"/>
          <w:numId w:val="14"/>
        </w:numPr>
        <w:tabs>
          <w:tab w:val="left" w:pos="512"/>
        </w:tabs>
        <w:spacing w:before="79" w:after="0" w:line="240" w:lineRule="auto"/>
        <w:ind w:left="119" w:right="120" w:firstLine="0"/>
        <w:jc w:val="both"/>
        <w:rPr>
          <w:sz w:val="24"/>
        </w:rPr>
      </w:pPr>
      <w:r>
        <w:rPr>
          <w:b/>
          <w:sz w:val="24"/>
        </w:rPr>
        <w:t>Parameter</w:t>
      </w:r>
      <w:r>
        <w:rPr>
          <w:b/>
          <w:spacing w:val="-15"/>
          <w:sz w:val="24"/>
        </w:rPr>
        <w:t xml:space="preserve"> </w:t>
      </w:r>
      <w:r>
        <w:rPr>
          <w:b/>
          <w:sz w:val="24"/>
        </w:rPr>
        <w:t>Tuning:</w:t>
      </w:r>
      <w:r>
        <w:rPr>
          <w:b/>
          <w:spacing w:val="-15"/>
          <w:sz w:val="24"/>
        </w:rPr>
        <w:t xml:space="preserve"> </w:t>
      </w:r>
      <w:r>
        <w:rPr>
          <w:sz w:val="24"/>
        </w:rPr>
        <w:t>Fine-tune</w:t>
      </w:r>
      <w:r>
        <w:rPr>
          <w:spacing w:val="-15"/>
          <w:sz w:val="24"/>
        </w:rPr>
        <w:t xml:space="preserve"> </w:t>
      </w:r>
      <w:r>
        <w:rPr>
          <w:sz w:val="24"/>
        </w:rPr>
        <w:t>hyperparameters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maximum</w:t>
      </w:r>
      <w:r>
        <w:rPr>
          <w:spacing w:val="-15"/>
          <w:sz w:val="24"/>
        </w:rPr>
        <w:t xml:space="preserve"> </w:t>
      </w:r>
      <w:r>
        <w:rPr>
          <w:sz w:val="24"/>
        </w:rPr>
        <w:t>depth,</w:t>
      </w:r>
      <w:r>
        <w:rPr>
          <w:spacing w:val="-15"/>
          <w:sz w:val="24"/>
        </w:rPr>
        <w:t xml:space="preserve"> </w:t>
      </w:r>
      <w:r>
        <w:rPr>
          <w:sz w:val="24"/>
        </w:rPr>
        <w:t>minimum</w:t>
      </w:r>
      <w:r>
        <w:rPr>
          <w:spacing w:val="-15"/>
          <w:sz w:val="24"/>
        </w:rPr>
        <w:t xml:space="preserve"> </w:t>
      </w:r>
      <w:r>
        <w:rPr>
          <w:sz w:val="24"/>
        </w:rPr>
        <w:t>samples</w:t>
      </w:r>
      <w:r>
        <w:rPr>
          <w:spacing w:val="-15"/>
          <w:sz w:val="24"/>
        </w:rPr>
        <w:t xml:space="preserve"> </w:t>
      </w:r>
      <w:r>
        <w:rPr>
          <w:sz w:val="24"/>
        </w:rPr>
        <w:t>per leaf, or the splitting criterion to optimize the model's performance. This can be done through techniques like grid search or random search.</w:t>
      </w:r>
    </w:p>
    <w:p w14:paraId="172F2D60">
      <w:pPr>
        <w:pStyle w:val="8"/>
        <w:numPr>
          <w:ilvl w:val="0"/>
          <w:numId w:val="14"/>
        </w:numPr>
        <w:tabs>
          <w:tab w:val="left" w:pos="512"/>
        </w:tabs>
        <w:spacing w:before="80" w:after="0" w:line="242" w:lineRule="auto"/>
        <w:ind w:left="119" w:right="119" w:firstLine="0"/>
        <w:jc w:val="both"/>
        <w:rPr>
          <w:sz w:val="24"/>
        </w:rPr>
      </w:pPr>
      <w:r>
        <w:rPr>
          <w:b/>
          <w:sz w:val="24"/>
        </w:rPr>
        <w:t>Deployment:</w:t>
      </w:r>
      <w:r>
        <w:rPr>
          <w:b/>
          <w:spacing w:val="-9"/>
          <w:sz w:val="24"/>
        </w:rPr>
        <w:t xml:space="preserve"> </w:t>
      </w:r>
      <w:r>
        <w:rPr>
          <w:sz w:val="24"/>
        </w:rPr>
        <w:t>Once</w:t>
      </w:r>
      <w:r>
        <w:rPr>
          <w:spacing w:val="-9"/>
          <w:sz w:val="24"/>
        </w:rPr>
        <w:t xml:space="preserve"> </w:t>
      </w:r>
      <w:r>
        <w:rPr>
          <w:sz w:val="24"/>
        </w:rPr>
        <w:t>the</w:t>
      </w:r>
      <w:r>
        <w:rPr>
          <w:spacing w:val="-9"/>
          <w:sz w:val="24"/>
        </w:rPr>
        <w:t xml:space="preserve"> </w:t>
      </w:r>
      <w:r>
        <w:rPr>
          <w:sz w:val="24"/>
        </w:rPr>
        <w:t>decision</w:t>
      </w:r>
      <w:r>
        <w:rPr>
          <w:spacing w:val="-8"/>
          <w:sz w:val="24"/>
        </w:rPr>
        <w:t xml:space="preserve"> </w:t>
      </w:r>
      <w:r>
        <w:rPr>
          <w:sz w:val="24"/>
        </w:rPr>
        <w:t>tree</w:t>
      </w:r>
      <w:r>
        <w:rPr>
          <w:spacing w:val="-9"/>
          <w:sz w:val="24"/>
        </w:rPr>
        <w:t xml:space="preserve"> </w:t>
      </w:r>
      <w:r>
        <w:rPr>
          <w:sz w:val="24"/>
        </w:rPr>
        <w:t>model</w:t>
      </w:r>
      <w:r>
        <w:rPr>
          <w:spacing w:val="-8"/>
          <w:sz w:val="24"/>
        </w:rPr>
        <w:t xml:space="preserve"> </w:t>
      </w:r>
      <w:r>
        <w:rPr>
          <w:sz w:val="24"/>
        </w:rPr>
        <w:t>is</w:t>
      </w:r>
      <w:r>
        <w:rPr>
          <w:spacing w:val="-8"/>
          <w:sz w:val="24"/>
        </w:rPr>
        <w:t xml:space="preserve"> </w:t>
      </w:r>
      <w:r>
        <w:rPr>
          <w:sz w:val="24"/>
        </w:rPr>
        <w:t>trained</w:t>
      </w:r>
      <w:r>
        <w:rPr>
          <w:spacing w:val="-8"/>
          <w:sz w:val="24"/>
        </w:rPr>
        <w:t xml:space="preserve"> </w:t>
      </w:r>
      <w:r>
        <w:rPr>
          <w:sz w:val="24"/>
        </w:rPr>
        <w:t>and</w:t>
      </w:r>
      <w:r>
        <w:rPr>
          <w:spacing w:val="-8"/>
          <w:sz w:val="24"/>
        </w:rPr>
        <w:t xml:space="preserve"> </w:t>
      </w:r>
      <w:r>
        <w:rPr>
          <w:sz w:val="24"/>
        </w:rPr>
        <w:t>evaluated</w:t>
      </w:r>
      <w:r>
        <w:rPr>
          <w:spacing w:val="-9"/>
          <w:sz w:val="24"/>
        </w:rPr>
        <w:t xml:space="preserve"> </w:t>
      </w:r>
      <w:r>
        <w:rPr>
          <w:sz w:val="24"/>
        </w:rPr>
        <w:t>satisfactorily,</w:t>
      </w:r>
      <w:r>
        <w:rPr>
          <w:spacing w:val="-8"/>
          <w:sz w:val="24"/>
        </w:rPr>
        <w:t xml:space="preserve"> </w:t>
      </w:r>
      <w:r>
        <w:rPr>
          <w:sz w:val="24"/>
        </w:rPr>
        <w:t>deploy</w:t>
      </w:r>
      <w:r>
        <w:rPr>
          <w:spacing w:val="-8"/>
          <w:sz w:val="24"/>
        </w:rPr>
        <w:t xml:space="preserve"> </w:t>
      </w:r>
      <w:r>
        <w:rPr>
          <w:sz w:val="24"/>
        </w:rPr>
        <w:t>it</w:t>
      </w:r>
      <w:r>
        <w:rPr>
          <w:spacing w:val="-8"/>
          <w:sz w:val="24"/>
        </w:rPr>
        <w:t xml:space="preserve"> </w:t>
      </w:r>
      <w:r>
        <w:rPr>
          <w:sz w:val="24"/>
        </w:rPr>
        <w:t>into production for making predictions on new, unseen data.</w:t>
      </w:r>
    </w:p>
    <w:p w14:paraId="5AC00C68">
      <w:pPr>
        <w:spacing w:after="0" w:line="242" w:lineRule="auto"/>
        <w:jc w:val="both"/>
        <w:rPr>
          <w:sz w:val="24"/>
        </w:rPr>
        <w:sectPr>
          <w:pgSz w:w="12240" w:h="15840"/>
          <w:pgMar w:top="1400" w:right="1240" w:bottom="520" w:left="1220" w:header="727" w:footer="336" w:gutter="0"/>
          <w:cols w:space="720" w:num="1"/>
        </w:sectPr>
      </w:pPr>
    </w:p>
    <w:p w14:paraId="2C996913">
      <w:pPr>
        <w:pStyle w:val="3"/>
        <w:spacing w:before="82"/>
      </w:pPr>
      <w:r>
        <w:rPr>
          <w:spacing w:val="-2"/>
        </w:rPr>
        <w:t>Code:</w:t>
      </w:r>
    </w:p>
    <w:p w14:paraId="114B359B">
      <w:pPr>
        <w:spacing w:before="81" w:line="314" w:lineRule="auto"/>
        <w:ind w:left="119" w:right="7055" w:firstLine="0"/>
        <w:jc w:val="left"/>
        <w:rPr>
          <w:sz w:val="22"/>
        </w:rPr>
      </w:pPr>
      <w:r>
        <w:rPr>
          <w:sz w:val="22"/>
        </w:rPr>
        <w:t>#</w:t>
      </w:r>
      <w:r>
        <w:rPr>
          <w:spacing w:val="-12"/>
          <w:sz w:val="22"/>
        </w:rPr>
        <w:t xml:space="preserve"> </w:t>
      </w:r>
      <w:r>
        <w:rPr>
          <w:sz w:val="22"/>
        </w:rPr>
        <w:t>Importing</w:t>
      </w:r>
      <w:r>
        <w:rPr>
          <w:spacing w:val="-12"/>
          <w:sz w:val="22"/>
        </w:rPr>
        <w:t xml:space="preserve"> </w:t>
      </w:r>
      <w:r>
        <w:rPr>
          <w:sz w:val="22"/>
        </w:rPr>
        <w:t>the</w:t>
      </w:r>
      <w:r>
        <w:rPr>
          <w:spacing w:val="-12"/>
          <w:sz w:val="22"/>
        </w:rPr>
        <w:t xml:space="preserve"> </w:t>
      </w:r>
      <w:r>
        <w:rPr>
          <w:sz w:val="22"/>
        </w:rPr>
        <w:t>libraries import numpy as np</w:t>
      </w:r>
    </w:p>
    <w:p w14:paraId="211FF69E">
      <w:pPr>
        <w:spacing w:before="2" w:line="316" w:lineRule="auto"/>
        <w:ind w:left="119" w:right="6443" w:firstLine="0"/>
        <w:jc w:val="left"/>
        <w:rPr>
          <w:sz w:val="22"/>
        </w:rPr>
      </w:pPr>
      <w:r>
        <w:rPr>
          <w:sz w:val="22"/>
        </w:rPr>
        <w:t>import</w:t>
      </w:r>
      <w:r>
        <w:rPr>
          <w:spacing w:val="-12"/>
          <w:sz w:val="22"/>
        </w:rPr>
        <w:t xml:space="preserve"> </w:t>
      </w:r>
      <w:r>
        <w:rPr>
          <w:sz w:val="22"/>
        </w:rPr>
        <w:t>matplotlib.pyplot</w:t>
      </w:r>
      <w:r>
        <w:rPr>
          <w:spacing w:val="-12"/>
          <w:sz w:val="22"/>
        </w:rPr>
        <w:t xml:space="preserve"> </w:t>
      </w:r>
      <w:r>
        <w:rPr>
          <w:sz w:val="22"/>
        </w:rPr>
        <w:t>as</w:t>
      </w:r>
      <w:r>
        <w:rPr>
          <w:spacing w:val="-14"/>
          <w:sz w:val="22"/>
        </w:rPr>
        <w:t xml:space="preserve"> </w:t>
      </w:r>
      <w:r>
        <w:rPr>
          <w:sz w:val="22"/>
        </w:rPr>
        <w:t>plt import pandas as pd</w:t>
      </w:r>
    </w:p>
    <w:p w14:paraId="0401799F">
      <w:pPr>
        <w:pStyle w:val="6"/>
        <w:spacing w:before="77"/>
        <w:rPr>
          <w:sz w:val="22"/>
        </w:rPr>
      </w:pPr>
    </w:p>
    <w:p w14:paraId="06558494">
      <w:pPr>
        <w:spacing w:before="0"/>
        <w:ind w:left="119" w:right="0" w:firstLine="0"/>
        <w:jc w:val="left"/>
        <w:rPr>
          <w:sz w:val="22"/>
        </w:rPr>
      </w:pPr>
      <w:r>
        <w:rPr>
          <w:sz w:val="22"/>
        </w:rPr>
        <w:t>#</w:t>
      </w:r>
      <w:r>
        <w:rPr>
          <w:spacing w:val="-4"/>
          <w:sz w:val="22"/>
        </w:rPr>
        <w:t xml:space="preserve"> </w:t>
      </w:r>
      <w:r>
        <w:rPr>
          <w:sz w:val="22"/>
        </w:rPr>
        <w:t>Importing</w:t>
      </w:r>
      <w:r>
        <w:rPr>
          <w:spacing w:val="-3"/>
          <w:sz w:val="22"/>
        </w:rPr>
        <w:t xml:space="preserve"> </w:t>
      </w:r>
      <w:r>
        <w:rPr>
          <w:sz w:val="22"/>
        </w:rPr>
        <w:t>the</w:t>
      </w:r>
      <w:r>
        <w:rPr>
          <w:spacing w:val="-3"/>
          <w:sz w:val="22"/>
        </w:rPr>
        <w:t xml:space="preserve"> </w:t>
      </w:r>
      <w:r>
        <w:rPr>
          <w:spacing w:val="-2"/>
          <w:sz w:val="22"/>
        </w:rPr>
        <w:t>dataset</w:t>
      </w:r>
    </w:p>
    <w:p w14:paraId="2802CB64">
      <w:pPr>
        <w:spacing w:before="81"/>
        <w:ind w:left="119" w:right="0" w:firstLine="0"/>
        <w:jc w:val="left"/>
        <w:rPr>
          <w:sz w:val="22"/>
        </w:rPr>
      </w:pPr>
      <w:r>
        <w:rPr>
          <w:sz w:val="22"/>
        </w:rPr>
        <w:t>dataset</w:t>
      </w:r>
      <w:r>
        <w:rPr>
          <w:spacing w:val="-3"/>
          <w:sz w:val="22"/>
        </w:rPr>
        <w:t xml:space="preserve"> </w:t>
      </w:r>
      <w:r>
        <w:rPr>
          <w:sz w:val="22"/>
        </w:rPr>
        <w:t xml:space="preserve">= </w:t>
      </w:r>
      <w:r>
        <w:rPr>
          <w:spacing w:val="-2"/>
          <w:sz w:val="22"/>
        </w:rPr>
        <w:t>pd.read_csv('/content/Social_Network_Ads.csv')</w:t>
      </w:r>
    </w:p>
    <w:p w14:paraId="12ABCD47">
      <w:pPr>
        <w:spacing w:before="80" w:line="316" w:lineRule="auto"/>
        <w:ind w:left="119" w:right="6810" w:firstLine="0"/>
        <w:jc w:val="left"/>
        <w:rPr>
          <w:sz w:val="22"/>
        </w:rPr>
      </w:pPr>
      <w:r>
        <w:rPr>
          <w:sz w:val="22"/>
        </w:rPr>
        <w:t>X</w:t>
      </w:r>
      <w:r>
        <w:rPr>
          <w:spacing w:val="-10"/>
          <w:sz w:val="22"/>
        </w:rPr>
        <w:t xml:space="preserve"> </w:t>
      </w:r>
      <w:r>
        <w:rPr>
          <w:sz w:val="22"/>
        </w:rPr>
        <w:t>=</w:t>
      </w:r>
      <w:r>
        <w:rPr>
          <w:spacing w:val="-9"/>
          <w:sz w:val="22"/>
        </w:rPr>
        <w:t xml:space="preserve"> </w:t>
      </w:r>
      <w:r>
        <w:rPr>
          <w:sz w:val="22"/>
        </w:rPr>
        <w:t>dataset.iloc[:,</w:t>
      </w:r>
      <w:r>
        <w:rPr>
          <w:spacing w:val="-11"/>
          <w:sz w:val="22"/>
        </w:rPr>
        <w:t xml:space="preserve"> </w:t>
      </w:r>
      <w:r>
        <w:rPr>
          <w:sz w:val="22"/>
        </w:rPr>
        <w:t>[2,</w:t>
      </w:r>
      <w:r>
        <w:rPr>
          <w:spacing w:val="-9"/>
          <w:sz w:val="22"/>
        </w:rPr>
        <w:t xml:space="preserve"> </w:t>
      </w:r>
      <w:r>
        <w:rPr>
          <w:sz w:val="22"/>
        </w:rPr>
        <w:t>3]].values y = dataset.iloc[:, 4].values</w:t>
      </w:r>
    </w:p>
    <w:p w14:paraId="4080640E">
      <w:pPr>
        <w:pStyle w:val="6"/>
        <w:spacing w:before="78"/>
        <w:rPr>
          <w:sz w:val="22"/>
        </w:rPr>
      </w:pPr>
    </w:p>
    <w:p w14:paraId="7275385D">
      <w:pPr>
        <w:spacing w:before="1" w:line="316" w:lineRule="auto"/>
        <w:ind w:left="119" w:right="4602" w:firstLine="0"/>
        <w:jc w:val="left"/>
        <w:rPr>
          <w:sz w:val="22"/>
        </w:rPr>
      </w:pPr>
      <w:r>
        <w:rPr>
          <w:sz w:val="22"/>
        </w:rPr>
        <w:t>#</w:t>
      </w:r>
      <w:r>
        <w:rPr>
          <w:spacing w:val="-3"/>
          <w:sz w:val="22"/>
        </w:rPr>
        <w:t xml:space="preserve"> </w:t>
      </w:r>
      <w:r>
        <w:rPr>
          <w:sz w:val="22"/>
        </w:rPr>
        <w:t>Splitting</w:t>
      </w:r>
      <w:r>
        <w:rPr>
          <w:spacing w:val="-6"/>
          <w:sz w:val="22"/>
        </w:rPr>
        <w:t xml:space="preserve"> </w:t>
      </w:r>
      <w:r>
        <w:rPr>
          <w:sz w:val="22"/>
        </w:rPr>
        <w:t>the</w:t>
      </w:r>
      <w:r>
        <w:rPr>
          <w:spacing w:val="-5"/>
          <w:sz w:val="22"/>
        </w:rPr>
        <w:t xml:space="preserve"> </w:t>
      </w:r>
      <w:r>
        <w:rPr>
          <w:sz w:val="22"/>
        </w:rPr>
        <w:t>dataset</w:t>
      </w:r>
      <w:r>
        <w:rPr>
          <w:spacing w:val="-5"/>
          <w:sz w:val="22"/>
        </w:rPr>
        <w:t xml:space="preserve"> </w:t>
      </w:r>
      <w:r>
        <w:rPr>
          <w:sz w:val="22"/>
        </w:rPr>
        <w:t>into</w:t>
      </w:r>
      <w:r>
        <w:rPr>
          <w:spacing w:val="-3"/>
          <w:sz w:val="22"/>
        </w:rPr>
        <w:t xml:space="preserve"> </w:t>
      </w:r>
      <w:r>
        <w:rPr>
          <w:sz w:val="22"/>
        </w:rPr>
        <w:t>the</w:t>
      </w:r>
      <w:r>
        <w:rPr>
          <w:spacing w:val="-3"/>
          <w:sz w:val="22"/>
        </w:rPr>
        <w:t xml:space="preserve"> </w:t>
      </w:r>
      <w:r>
        <w:rPr>
          <w:sz w:val="22"/>
        </w:rPr>
        <w:t>Training</w:t>
      </w:r>
      <w:r>
        <w:rPr>
          <w:spacing w:val="-3"/>
          <w:sz w:val="22"/>
        </w:rPr>
        <w:t xml:space="preserve"> </w:t>
      </w:r>
      <w:r>
        <w:rPr>
          <w:sz w:val="22"/>
        </w:rPr>
        <w:t>set</w:t>
      </w:r>
      <w:r>
        <w:rPr>
          <w:spacing w:val="-5"/>
          <w:sz w:val="22"/>
        </w:rPr>
        <w:t xml:space="preserve"> </w:t>
      </w:r>
      <w:r>
        <w:rPr>
          <w:sz w:val="22"/>
        </w:rPr>
        <w:t>and</w:t>
      </w:r>
      <w:r>
        <w:rPr>
          <w:spacing w:val="-3"/>
          <w:sz w:val="22"/>
        </w:rPr>
        <w:t xml:space="preserve"> </w:t>
      </w:r>
      <w:r>
        <w:rPr>
          <w:sz w:val="22"/>
        </w:rPr>
        <w:t>Test</w:t>
      </w:r>
      <w:r>
        <w:rPr>
          <w:spacing w:val="-4"/>
          <w:sz w:val="22"/>
        </w:rPr>
        <w:t xml:space="preserve"> </w:t>
      </w:r>
      <w:r>
        <w:rPr>
          <w:sz w:val="22"/>
        </w:rPr>
        <w:t>set from sklearn.model_selection import train_test_split</w:t>
      </w:r>
    </w:p>
    <w:p w14:paraId="71A09555">
      <w:pPr>
        <w:spacing w:before="0" w:line="252" w:lineRule="exact"/>
        <w:ind w:left="119" w:right="0" w:firstLine="0"/>
        <w:jc w:val="left"/>
        <w:rPr>
          <w:sz w:val="22"/>
        </w:rPr>
      </w:pPr>
      <w:r>
        <w:rPr>
          <w:sz w:val="22"/>
        </w:rPr>
        <w:t>X_train,</w:t>
      </w:r>
      <w:r>
        <w:rPr>
          <w:spacing w:val="-6"/>
          <w:sz w:val="22"/>
        </w:rPr>
        <w:t xml:space="preserve"> </w:t>
      </w:r>
      <w:r>
        <w:rPr>
          <w:sz w:val="22"/>
        </w:rPr>
        <w:t>X_test,</w:t>
      </w:r>
      <w:r>
        <w:rPr>
          <w:spacing w:val="-4"/>
          <w:sz w:val="22"/>
        </w:rPr>
        <w:t xml:space="preserve"> </w:t>
      </w:r>
      <w:r>
        <w:rPr>
          <w:sz w:val="22"/>
        </w:rPr>
        <w:t>y_train,</w:t>
      </w:r>
      <w:r>
        <w:rPr>
          <w:spacing w:val="-7"/>
          <w:sz w:val="22"/>
        </w:rPr>
        <w:t xml:space="preserve"> </w:t>
      </w:r>
      <w:r>
        <w:rPr>
          <w:sz w:val="22"/>
        </w:rPr>
        <w:t>y_test</w:t>
      </w:r>
      <w:r>
        <w:rPr>
          <w:spacing w:val="-3"/>
          <w:sz w:val="22"/>
        </w:rPr>
        <w:t xml:space="preserve"> </w:t>
      </w:r>
      <w:r>
        <w:rPr>
          <w:sz w:val="22"/>
        </w:rPr>
        <w:t>=</w:t>
      </w:r>
      <w:r>
        <w:rPr>
          <w:spacing w:val="-6"/>
          <w:sz w:val="22"/>
        </w:rPr>
        <w:t xml:space="preserve"> </w:t>
      </w:r>
      <w:r>
        <w:rPr>
          <w:sz w:val="22"/>
        </w:rPr>
        <w:t>train_test_split(X,</w:t>
      </w:r>
      <w:r>
        <w:rPr>
          <w:spacing w:val="-4"/>
          <w:sz w:val="22"/>
        </w:rPr>
        <w:t xml:space="preserve"> </w:t>
      </w:r>
      <w:r>
        <w:rPr>
          <w:sz w:val="22"/>
        </w:rPr>
        <w:t>y,</w:t>
      </w:r>
      <w:r>
        <w:rPr>
          <w:spacing w:val="-6"/>
          <w:sz w:val="22"/>
        </w:rPr>
        <w:t xml:space="preserve"> </w:t>
      </w:r>
      <w:r>
        <w:rPr>
          <w:sz w:val="22"/>
        </w:rPr>
        <w:t>test_size</w:t>
      </w:r>
      <w:r>
        <w:rPr>
          <w:spacing w:val="-6"/>
          <w:sz w:val="22"/>
        </w:rPr>
        <w:t xml:space="preserve"> </w:t>
      </w:r>
      <w:r>
        <w:rPr>
          <w:sz w:val="22"/>
        </w:rPr>
        <w:t>=</w:t>
      </w:r>
      <w:r>
        <w:rPr>
          <w:spacing w:val="-4"/>
          <w:sz w:val="22"/>
        </w:rPr>
        <w:t xml:space="preserve"> </w:t>
      </w:r>
      <w:r>
        <w:rPr>
          <w:sz w:val="22"/>
        </w:rPr>
        <w:t>0.25,</w:t>
      </w:r>
      <w:r>
        <w:rPr>
          <w:spacing w:val="-6"/>
          <w:sz w:val="22"/>
        </w:rPr>
        <w:t xml:space="preserve"> </w:t>
      </w:r>
      <w:r>
        <w:rPr>
          <w:sz w:val="22"/>
        </w:rPr>
        <w:t>random_state</w:t>
      </w:r>
      <w:r>
        <w:rPr>
          <w:spacing w:val="-6"/>
          <w:sz w:val="22"/>
        </w:rPr>
        <w:t xml:space="preserve"> </w:t>
      </w:r>
      <w:r>
        <w:rPr>
          <w:sz w:val="22"/>
        </w:rPr>
        <w:t>=</w:t>
      </w:r>
      <w:r>
        <w:rPr>
          <w:spacing w:val="-3"/>
          <w:sz w:val="22"/>
        </w:rPr>
        <w:t xml:space="preserve"> </w:t>
      </w:r>
      <w:r>
        <w:rPr>
          <w:spacing w:val="-5"/>
          <w:sz w:val="22"/>
        </w:rPr>
        <w:t>0)</w:t>
      </w:r>
    </w:p>
    <w:p w14:paraId="4A29FBFD">
      <w:pPr>
        <w:pStyle w:val="6"/>
        <w:spacing w:before="158"/>
        <w:rPr>
          <w:sz w:val="22"/>
        </w:rPr>
      </w:pPr>
    </w:p>
    <w:p w14:paraId="0DF1C83F">
      <w:pPr>
        <w:spacing w:before="0"/>
        <w:ind w:left="119" w:right="0" w:firstLine="0"/>
        <w:jc w:val="left"/>
        <w:rPr>
          <w:sz w:val="22"/>
        </w:rPr>
      </w:pPr>
      <w:r>
        <w:rPr>
          <w:sz w:val="22"/>
        </w:rPr>
        <w:t>#</w:t>
      </w:r>
      <w:r>
        <w:rPr>
          <w:spacing w:val="-3"/>
          <w:sz w:val="22"/>
        </w:rPr>
        <w:t xml:space="preserve"> </w:t>
      </w:r>
      <w:r>
        <w:rPr>
          <w:sz w:val="22"/>
        </w:rPr>
        <w:t>Feature</w:t>
      </w:r>
      <w:r>
        <w:rPr>
          <w:spacing w:val="-1"/>
          <w:sz w:val="22"/>
        </w:rPr>
        <w:t xml:space="preserve"> </w:t>
      </w:r>
      <w:r>
        <w:rPr>
          <w:spacing w:val="-2"/>
          <w:sz w:val="22"/>
        </w:rPr>
        <w:t>Scaling</w:t>
      </w:r>
    </w:p>
    <w:p w14:paraId="56823BC6">
      <w:pPr>
        <w:spacing w:before="81" w:line="316" w:lineRule="auto"/>
        <w:ind w:left="119" w:right="5113" w:firstLine="0"/>
        <w:jc w:val="left"/>
        <w:rPr>
          <w:sz w:val="22"/>
        </w:rPr>
      </w:pPr>
      <w:r>
        <w:rPr>
          <w:sz w:val="22"/>
        </w:rPr>
        <w:t>from</w:t>
      </w:r>
      <w:r>
        <w:rPr>
          <w:spacing w:val="-13"/>
          <w:sz w:val="22"/>
        </w:rPr>
        <w:t xml:space="preserve"> </w:t>
      </w:r>
      <w:r>
        <w:rPr>
          <w:sz w:val="22"/>
        </w:rPr>
        <w:t>sklearn.preprocessing</w:t>
      </w:r>
      <w:r>
        <w:rPr>
          <w:spacing w:val="-14"/>
          <w:sz w:val="22"/>
        </w:rPr>
        <w:t xml:space="preserve"> </w:t>
      </w:r>
      <w:r>
        <w:rPr>
          <w:sz w:val="22"/>
        </w:rPr>
        <w:t>import</w:t>
      </w:r>
      <w:r>
        <w:rPr>
          <w:spacing w:val="-12"/>
          <w:sz w:val="22"/>
        </w:rPr>
        <w:t xml:space="preserve"> </w:t>
      </w:r>
      <w:r>
        <w:rPr>
          <w:sz w:val="22"/>
        </w:rPr>
        <w:t>StandardScaler sc = StandardScaler()</w:t>
      </w:r>
    </w:p>
    <w:p w14:paraId="0E83B2AB">
      <w:pPr>
        <w:spacing w:before="0" w:line="316" w:lineRule="auto"/>
        <w:ind w:left="119" w:right="6443" w:firstLine="0"/>
        <w:jc w:val="left"/>
        <w:rPr>
          <w:sz w:val="22"/>
        </w:rPr>
      </w:pPr>
      <w:r>
        <w:rPr>
          <w:sz w:val="22"/>
        </w:rPr>
        <w:t>X_train</w:t>
      </w:r>
      <w:r>
        <w:rPr>
          <w:spacing w:val="-14"/>
          <w:sz w:val="22"/>
        </w:rPr>
        <w:t xml:space="preserve"> </w:t>
      </w:r>
      <w:r>
        <w:rPr>
          <w:sz w:val="22"/>
        </w:rPr>
        <w:t>=</w:t>
      </w:r>
      <w:r>
        <w:rPr>
          <w:spacing w:val="-14"/>
          <w:sz w:val="22"/>
        </w:rPr>
        <w:t xml:space="preserve"> </w:t>
      </w:r>
      <w:r>
        <w:rPr>
          <w:sz w:val="22"/>
        </w:rPr>
        <w:t>sc.fit_transform(X_train) X_test = sc.transform(X_test)</w:t>
      </w:r>
    </w:p>
    <w:p w14:paraId="46FA420B">
      <w:pPr>
        <w:pStyle w:val="6"/>
        <w:spacing w:before="77"/>
        <w:rPr>
          <w:sz w:val="22"/>
        </w:rPr>
      </w:pPr>
    </w:p>
    <w:p w14:paraId="24C64B17">
      <w:pPr>
        <w:spacing w:before="0" w:line="314" w:lineRule="auto"/>
        <w:ind w:left="119" w:right="4602" w:firstLine="0"/>
        <w:jc w:val="left"/>
        <w:rPr>
          <w:sz w:val="22"/>
        </w:rPr>
      </w:pPr>
      <w:r>
        <w:rPr>
          <w:sz w:val="22"/>
        </w:rPr>
        <w:t>#</w:t>
      </w:r>
      <w:r>
        <w:rPr>
          <w:spacing w:val="-4"/>
          <w:sz w:val="22"/>
        </w:rPr>
        <w:t xml:space="preserve"> </w:t>
      </w:r>
      <w:r>
        <w:rPr>
          <w:sz w:val="22"/>
        </w:rPr>
        <w:t>Fitting</w:t>
      </w:r>
      <w:r>
        <w:rPr>
          <w:spacing w:val="-4"/>
          <w:sz w:val="22"/>
        </w:rPr>
        <w:t xml:space="preserve"> </w:t>
      </w:r>
      <w:r>
        <w:rPr>
          <w:sz w:val="22"/>
        </w:rPr>
        <w:t>Decision</w:t>
      </w:r>
      <w:r>
        <w:rPr>
          <w:spacing w:val="-4"/>
          <w:sz w:val="22"/>
        </w:rPr>
        <w:t xml:space="preserve"> </w:t>
      </w:r>
      <w:r>
        <w:rPr>
          <w:sz w:val="22"/>
        </w:rPr>
        <w:t>Tree</w:t>
      </w:r>
      <w:r>
        <w:rPr>
          <w:spacing w:val="-4"/>
          <w:sz w:val="22"/>
        </w:rPr>
        <w:t xml:space="preserve"> </w:t>
      </w:r>
      <w:r>
        <w:rPr>
          <w:sz w:val="22"/>
        </w:rPr>
        <w:t>Classification</w:t>
      </w:r>
      <w:r>
        <w:rPr>
          <w:spacing w:val="-7"/>
          <w:sz w:val="22"/>
        </w:rPr>
        <w:t xml:space="preserve"> </w:t>
      </w:r>
      <w:r>
        <w:rPr>
          <w:sz w:val="22"/>
        </w:rPr>
        <w:t>to</w:t>
      </w:r>
      <w:r>
        <w:rPr>
          <w:spacing w:val="-7"/>
          <w:sz w:val="22"/>
        </w:rPr>
        <w:t xml:space="preserve"> </w:t>
      </w:r>
      <w:r>
        <w:rPr>
          <w:sz w:val="22"/>
        </w:rPr>
        <w:t>the</w:t>
      </w:r>
      <w:r>
        <w:rPr>
          <w:spacing w:val="-4"/>
          <w:sz w:val="22"/>
        </w:rPr>
        <w:t xml:space="preserve"> </w:t>
      </w:r>
      <w:r>
        <w:rPr>
          <w:sz w:val="22"/>
        </w:rPr>
        <w:t>Training</w:t>
      </w:r>
      <w:r>
        <w:rPr>
          <w:spacing w:val="-7"/>
          <w:sz w:val="22"/>
        </w:rPr>
        <w:t xml:space="preserve"> </w:t>
      </w:r>
      <w:r>
        <w:rPr>
          <w:sz w:val="22"/>
        </w:rPr>
        <w:t>set from sklearn.tree import DecisionTreeClassifier</w:t>
      </w:r>
    </w:p>
    <w:p w14:paraId="53969717">
      <w:pPr>
        <w:spacing w:before="2" w:line="316" w:lineRule="auto"/>
        <w:ind w:left="119" w:right="1857" w:firstLine="0"/>
        <w:jc w:val="left"/>
        <w:rPr>
          <w:sz w:val="22"/>
        </w:rPr>
      </w:pPr>
      <w:r>
        <w:rPr>
          <w:sz w:val="22"/>
        </w:rPr>
        <w:t>classifier</w:t>
      </w:r>
      <w:r>
        <w:rPr>
          <w:spacing w:val="-4"/>
          <w:sz w:val="22"/>
        </w:rPr>
        <w:t xml:space="preserve"> </w:t>
      </w:r>
      <w:r>
        <w:rPr>
          <w:sz w:val="22"/>
        </w:rPr>
        <w:t>=</w:t>
      </w:r>
      <w:r>
        <w:rPr>
          <w:spacing w:val="-7"/>
          <w:sz w:val="22"/>
        </w:rPr>
        <w:t xml:space="preserve"> </w:t>
      </w:r>
      <w:r>
        <w:rPr>
          <w:sz w:val="22"/>
        </w:rPr>
        <w:t>DecisionTreeClassifier(criterion</w:t>
      </w:r>
      <w:r>
        <w:rPr>
          <w:spacing w:val="-8"/>
          <w:sz w:val="22"/>
        </w:rPr>
        <w:t xml:space="preserve"> </w:t>
      </w:r>
      <w:r>
        <w:rPr>
          <w:sz w:val="22"/>
        </w:rPr>
        <w:t>=</w:t>
      </w:r>
      <w:r>
        <w:rPr>
          <w:spacing w:val="-5"/>
          <w:sz w:val="22"/>
        </w:rPr>
        <w:t xml:space="preserve"> </w:t>
      </w:r>
      <w:r>
        <w:rPr>
          <w:sz w:val="22"/>
        </w:rPr>
        <w:t>'entropy',</w:t>
      </w:r>
      <w:r>
        <w:rPr>
          <w:spacing w:val="-5"/>
          <w:sz w:val="22"/>
        </w:rPr>
        <w:t xml:space="preserve"> </w:t>
      </w:r>
      <w:r>
        <w:rPr>
          <w:sz w:val="22"/>
        </w:rPr>
        <w:t>random_state</w:t>
      </w:r>
      <w:r>
        <w:rPr>
          <w:spacing w:val="-7"/>
          <w:sz w:val="22"/>
        </w:rPr>
        <w:t xml:space="preserve"> </w:t>
      </w:r>
      <w:r>
        <w:rPr>
          <w:sz w:val="22"/>
        </w:rPr>
        <w:t>=</w:t>
      </w:r>
      <w:r>
        <w:rPr>
          <w:spacing w:val="-5"/>
          <w:sz w:val="22"/>
        </w:rPr>
        <w:t xml:space="preserve"> </w:t>
      </w:r>
      <w:r>
        <w:rPr>
          <w:sz w:val="22"/>
        </w:rPr>
        <w:t>0) classifier.fit(X_train, y_train)</w:t>
      </w:r>
    </w:p>
    <w:p w14:paraId="7F72F055">
      <w:pPr>
        <w:pStyle w:val="6"/>
        <w:spacing w:before="78"/>
        <w:rPr>
          <w:sz w:val="22"/>
        </w:rPr>
      </w:pPr>
    </w:p>
    <w:p w14:paraId="6894110E">
      <w:pPr>
        <w:spacing w:before="0" w:line="316" w:lineRule="auto"/>
        <w:ind w:left="119" w:right="6443" w:firstLine="0"/>
        <w:jc w:val="left"/>
        <w:rPr>
          <w:sz w:val="22"/>
        </w:rPr>
      </w:pPr>
      <w:r>
        <w:rPr>
          <w:sz w:val="22"/>
        </w:rPr>
        <w:t># Predicting the Test set results y_pred</w:t>
      </w:r>
      <w:r>
        <w:rPr>
          <w:spacing w:val="-14"/>
          <w:sz w:val="22"/>
        </w:rPr>
        <w:t xml:space="preserve"> </w:t>
      </w:r>
      <w:r>
        <w:rPr>
          <w:sz w:val="22"/>
        </w:rPr>
        <w:t>=</w:t>
      </w:r>
      <w:r>
        <w:rPr>
          <w:spacing w:val="-14"/>
          <w:sz w:val="22"/>
        </w:rPr>
        <w:t xml:space="preserve"> </w:t>
      </w:r>
      <w:r>
        <w:rPr>
          <w:sz w:val="22"/>
        </w:rPr>
        <w:t>classifier.predict(X_test)</w:t>
      </w:r>
    </w:p>
    <w:p w14:paraId="6766A455">
      <w:pPr>
        <w:pStyle w:val="6"/>
        <w:spacing w:before="77"/>
        <w:rPr>
          <w:sz w:val="22"/>
        </w:rPr>
      </w:pPr>
    </w:p>
    <w:p w14:paraId="56960BE0">
      <w:pPr>
        <w:spacing w:before="1"/>
        <w:ind w:left="119" w:right="0" w:firstLine="0"/>
        <w:jc w:val="left"/>
        <w:rPr>
          <w:sz w:val="22"/>
        </w:rPr>
      </w:pPr>
      <w:r>
        <w:rPr>
          <w:sz w:val="22"/>
        </w:rPr>
        <w:t>#</w:t>
      </w:r>
      <w:r>
        <w:rPr>
          <w:spacing w:val="-3"/>
          <w:sz w:val="22"/>
        </w:rPr>
        <w:t xml:space="preserve"> </w:t>
      </w:r>
      <w:r>
        <w:rPr>
          <w:sz w:val="22"/>
        </w:rPr>
        <w:t>Making</w:t>
      </w:r>
      <w:r>
        <w:rPr>
          <w:spacing w:val="-4"/>
          <w:sz w:val="22"/>
        </w:rPr>
        <w:t xml:space="preserve"> </w:t>
      </w:r>
      <w:r>
        <w:rPr>
          <w:sz w:val="22"/>
        </w:rPr>
        <w:t>the</w:t>
      </w:r>
      <w:r>
        <w:rPr>
          <w:spacing w:val="-3"/>
          <w:sz w:val="22"/>
        </w:rPr>
        <w:t xml:space="preserve"> </w:t>
      </w:r>
      <w:r>
        <w:rPr>
          <w:sz w:val="22"/>
        </w:rPr>
        <w:t>Confusion</w:t>
      </w:r>
      <w:r>
        <w:rPr>
          <w:spacing w:val="-4"/>
          <w:sz w:val="22"/>
        </w:rPr>
        <w:t xml:space="preserve"> </w:t>
      </w:r>
      <w:r>
        <w:rPr>
          <w:spacing w:val="-2"/>
          <w:sz w:val="22"/>
        </w:rPr>
        <w:t>Matrix</w:t>
      </w:r>
    </w:p>
    <w:p w14:paraId="20906947">
      <w:pPr>
        <w:spacing w:before="81" w:line="316" w:lineRule="auto"/>
        <w:ind w:left="119" w:right="5588" w:firstLine="0"/>
        <w:jc w:val="left"/>
        <w:rPr>
          <w:sz w:val="22"/>
        </w:rPr>
      </w:pPr>
      <w:r>
        <w:rPr>
          <w:sz w:val="22"/>
        </w:rPr>
        <w:t>from</w:t>
      </w:r>
      <w:r>
        <w:rPr>
          <w:spacing w:val="-14"/>
          <w:sz w:val="22"/>
        </w:rPr>
        <w:t xml:space="preserve"> </w:t>
      </w:r>
      <w:r>
        <w:rPr>
          <w:sz w:val="22"/>
        </w:rPr>
        <w:t>sklearn.metrics</w:t>
      </w:r>
      <w:r>
        <w:rPr>
          <w:spacing w:val="-13"/>
          <w:sz w:val="22"/>
        </w:rPr>
        <w:t xml:space="preserve"> </w:t>
      </w:r>
      <w:r>
        <w:rPr>
          <w:sz w:val="22"/>
        </w:rPr>
        <w:t>import</w:t>
      </w:r>
      <w:r>
        <w:rPr>
          <w:spacing w:val="-13"/>
          <w:sz w:val="22"/>
        </w:rPr>
        <w:t xml:space="preserve"> </w:t>
      </w:r>
      <w:r>
        <w:rPr>
          <w:sz w:val="22"/>
        </w:rPr>
        <w:t>confusion_matrix cm = confusion_matrix(y_test, y_pred)</w:t>
      </w:r>
    </w:p>
    <w:p w14:paraId="099B63C7">
      <w:pPr>
        <w:pStyle w:val="6"/>
        <w:spacing w:before="77"/>
        <w:rPr>
          <w:sz w:val="22"/>
        </w:rPr>
      </w:pPr>
    </w:p>
    <w:p w14:paraId="21C82B6C">
      <w:pPr>
        <w:spacing w:before="0"/>
        <w:ind w:left="119" w:right="0" w:firstLine="0"/>
        <w:jc w:val="left"/>
        <w:rPr>
          <w:sz w:val="22"/>
        </w:rPr>
      </w:pPr>
      <w:r>
        <w:rPr>
          <w:sz w:val="22"/>
        </w:rPr>
        <w:t>#</w:t>
      </w:r>
      <w:r>
        <w:rPr>
          <w:spacing w:val="-4"/>
          <w:sz w:val="22"/>
        </w:rPr>
        <w:t xml:space="preserve"> </w:t>
      </w:r>
      <w:r>
        <w:rPr>
          <w:sz w:val="22"/>
        </w:rPr>
        <w:t>Visualising</w:t>
      </w:r>
      <w:r>
        <w:rPr>
          <w:spacing w:val="-3"/>
          <w:sz w:val="22"/>
        </w:rPr>
        <w:t xml:space="preserve"> </w:t>
      </w:r>
      <w:r>
        <w:rPr>
          <w:sz w:val="22"/>
        </w:rPr>
        <w:t>the</w:t>
      </w:r>
      <w:r>
        <w:rPr>
          <w:spacing w:val="-4"/>
          <w:sz w:val="22"/>
        </w:rPr>
        <w:t xml:space="preserve"> </w:t>
      </w:r>
      <w:r>
        <w:rPr>
          <w:sz w:val="22"/>
        </w:rPr>
        <w:t>Training</w:t>
      </w:r>
      <w:r>
        <w:rPr>
          <w:spacing w:val="-6"/>
          <w:sz w:val="22"/>
        </w:rPr>
        <w:t xml:space="preserve"> </w:t>
      </w:r>
      <w:r>
        <w:rPr>
          <w:sz w:val="22"/>
        </w:rPr>
        <w:t>set</w:t>
      </w:r>
      <w:r>
        <w:rPr>
          <w:spacing w:val="-2"/>
          <w:sz w:val="22"/>
        </w:rPr>
        <w:t xml:space="preserve"> results</w:t>
      </w:r>
    </w:p>
    <w:p w14:paraId="202F12C6">
      <w:pPr>
        <w:spacing w:before="81" w:line="316" w:lineRule="auto"/>
        <w:ind w:left="119" w:right="5113" w:firstLine="0"/>
        <w:jc w:val="left"/>
        <w:rPr>
          <w:sz w:val="22"/>
        </w:rPr>
      </w:pPr>
      <w:r>
        <w:rPr>
          <w:sz w:val="22"/>
        </w:rPr>
        <w:t>from</w:t>
      </w:r>
      <w:r>
        <w:rPr>
          <w:spacing w:val="-14"/>
          <w:sz w:val="22"/>
        </w:rPr>
        <w:t xml:space="preserve"> </w:t>
      </w:r>
      <w:r>
        <w:rPr>
          <w:sz w:val="22"/>
        </w:rPr>
        <w:t>matplotlib.colors</w:t>
      </w:r>
      <w:r>
        <w:rPr>
          <w:spacing w:val="-14"/>
          <w:sz w:val="22"/>
        </w:rPr>
        <w:t xml:space="preserve"> </w:t>
      </w:r>
      <w:r>
        <w:rPr>
          <w:sz w:val="22"/>
        </w:rPr>
        <w:t>import</w:t>
      </w:r>
      <w:r>
        <w:rPr>
          <w:spacing w:val="-11"/>
          <w:sz w:val="22"/>
        </w:rPr>
        <w:t xml:space="preserve"> </w:t>
      </w:r>
      <w:r>
        <w:rPr>
          <w:sz w:val="22"/>
        </w:rPr>
        <w:t>ListedColormap X_set, y_set = X_train, y_train</w:t>
      </w:r>
    </w:p>
    <w:p w14:paraId="3D5EDDA8">
      <w:pPr>
        <w:spacing w:before="0" w:line="314" w:lineRule="auto"/>
        <w:ind w:left="119" w:right="0" w:firstLine="0"/>
        <w:jc w:val="left"/>
        <w:rPr>
          <w:sz w:val="22"/>
        </w:rPr>
      </w:pPr>
      <w:r>
        <w:rPr>
          <w:sz w:val="22"/>
        </w:rPr>
        <w:t>X1,</w:t>
      </w:r>
      <w:r>
        <w:rPr>
          <w:spacing w:val="-2"/>
          <w:sz w:val="22"/>
        </w:rPr>
        <w:t xml:space="preserve"> </w:t>
      </w:r>
      <w:r>
        <w:rPr>
          <w:sz w:val="22"/>
        </w:rPr>
        <w:t>X2</w:t>
      </w:r>
      <w:r>
        <w:rPr>
          <w:spacing w:val="-2"/>
          <w:sz w:val="22"/>
        </w:rPr>
        <w:t xml:space="preserve"> </w:t>
      </w:r>
      <w:r>
        <w:rPr>
          <w:sz w:val="22"/>
        </w:rPr>
        <w:t>=</w:t>
      </w:r>
      <w:r>
        <w:rPr>
          <w:spacing w:val="-2"/>
          <w:sz w:val="22"/>
        </w:rPr>
        <w:t xml:space="preserve"> </w:t>
      </w:r>
      <w:r>
        <w:rPr>
          <w:sz w:val="22"/>
        </w:rPr>
        <w:t>np.meshgrid(np.arange(start</w:t>
      </w:r>
      <w:r>
        <w:rPr>
          <w:spacing w:val="-1"/>
          <w:sz w:val="22"/>
        </w:rPr>
        <w:t xml:space="preserve"> </w:t>
      </w:r>
      <w:r>
        <w:rPr>
          <w:sz w:val="22"/>
        </w:rPr>
        <w:t>=</w:t>
      </w:r>
      <w:r>
        <w:rPr>
          <w:spacing w:val="-4"/>
          <w:sz w:val="22"/>
        </w:rPr>
        <w:t xml:space="preserve"> </w:t>
      </w:r>
      <w:r>
        <w:rPr>
          <w:sz w:val="22"/>
        </w:rPr>
        <w:t>X_set[:,</w:t>
      </w:r>
      <w:r>
        <w:rPr>
          <w:spacing w:val="-2"/>
          <w:sz w:val="22"/>
        </w:rPr>
        <w:t xml:space="preserve"> </w:t>
      </w:r>
      <w:r>
        <w:rPr>
          <w:sz w:val="22"/>
        </w:rPr>
        <w:t>0].min() -</w:t>
      </w:r>
      <w:r>
        <w:rPr>
          <w:spacing w:val="-4"/>
          <w:sz w:val="22"/>
        </w:rPr>
        <w:t xml:space="preserve"> </w:t>
      </w:r>
      <w:r>
        <w:rPr>
          <w:sz w:val="22"/>
        </w:rPr>
        <w:t>1,</w:t>
      </w:r>
      <w:r>
        <w:rPr>
          <w:spacing w:val="-2"/>
          <w:sz w:val="22"/>
        </w:rPr>
        <w:t xml:space="preserve"> </w:t>
      </w:r>
      <w:r>
        <w:rPr>
          <w:sz w:val="22"/>
        </w:rPr>
        <w:t>stop</w:t>
      </w:r>
      <w:r>
        <w:rPr>
          <w:spacing w:val="-5"/>
          <w:sz w:val="22"/>
        </w:rPr>
        <w:t xml:space="preserve"> </w:t>
      </w:r>
      <w:r>
        <w:rPr>
          <w:sz w:val="22"/>
        </w:rPr>
        <w:t>=</w:t>
      </w:r>
      <w:r>
        <w:rPr>
          <w:spacing w:val="-2"/>
          <w:sz w:val="22"/>
        </w:rPr>
        <w:t xml:space="preserve"> </w:t>
      </w:r>
      <w:r>
        <w:rPr>
          <w:sz w:val="22"/>
        </w:rPr>
        <w:t>X_set[:,</w:t>
      </w:r>
      <w:r>
        <w:rPr>
          <w:spacing w:val="-2"/>
          <w:sz w:val="22"/>
        </w:rPr>
        <w:t xml:space="preserve"> </w:t>
      </w:r>
      <w:r>
        <w:rPr>
          <w:sz w:val="22"/>
        </w:rPr>
        <w:t>0].max()</w:t>
      </w:r>
      <w:r>
        <w:rPr>
          <w:spacing w:val="-4"/>
          <w:sz w:val="22"/>
        </w:rPr>
        <w:t xml:space="preserve"> </w:t>
      </w:r>
      <w:r>
        <w:rPr>
          <w:sz w:val="22"/>
        </w:rPr>
        <w:t>+</w:t>
      </w:r>
      <w:r>
        <w:rPr>
          <w:spacing w:val="-2"/>
          <w:sz w:val="22"/>
        </w:rPr>
        <w:t xml:space="preserve"> </w:t>
      </w:r>
      <w:r>
        <w:rPr>
          <w:sz w:val="22"/>
        </w:rPr>
        <w:t>1,</w:t>
      </w:r>
      <w:r>
        <w:rPr>
          <w:spacing w:val="-4"/>
          <w:sz w:val="22"/>
        </w:rPr>
        <w:t xml:space="preserve"> </w:t>
      </w:r>
      <w:r>
        <w:rPr>
          <w:sz w:val="22"/>
        </w:rPr>
        <w:t>step</w:t>
      </w:r>
      <w:r>
        <w:rPr>
          <w:spacing w:val="-2"/>
          <w:sz w:val="22"/>
        </w:rPr>
        <w:t xml:space="preserve"> </w:t>
      </w:r>
      <w:r>
        <w:rPr>
          <w:sz w:val="22"/>
        </w:rPr>
        <w:t>=</w:t>
      </w:r>
      <w:r>
        <w:rPr>
          <w:spacing w:val="-2"/>
          <w:sz w:val="22"/>
        </w:rPr>
        <w:t xml:space="preserve"> </w:t>
      </w:r>
      <w:r>
        <w:rPr>
          <w:sz w:val="22"/>
        </w:rPr>
        <w:t>0.01), np.arange(start = X_set[:, 1].min() - 1, stop = X_set[:, 1].max() + 1, step = 0.01))</w:t>
      </w:r>
    </w:p>
    <w:p w14:paraId="7B3AE97A">
      <w:pPr>
        <w:spacing w:before="1"/>
        <w:ind w:left="119" w:right="0" w:firstLine="0"/>
        <w:jc w:val="left"/>
        <w:rPr>
          <w:sz w:val="22"/>
        </w:rPr>
      </w:pPr>
      <w:r>
        <w:rPr>
          <w:sz w:val="22"/>
        </w:rPr>
        <w:t>plt.contourf(X1,</w:t>
      </w:r>
      <w:r>
        <w:rPr>
          <w:spacing w:val="-11"/>
          <w:sz w:val="22"/>
        </w:rPr>
        <w:t xml:space="preserve"> </w:t>
      </w:r>
      <w:r>
        <w:rPr>
          <w:sz w:val="22"/>
        </w:rPr>
        <w:t>X2,</w:t>
      </w:r>
      <w:r>
        <w:rPr>
          <w:spacing w:val="-14"/>
          <w:sz w:val="22"/>
        </w:rPr>
        <w:t xml:space="preserve"> </w:t>
      </w:r>
      <w:r>
        <w:rPr>
          <w:sz w:val="22"/>
        </w:rPr>
        <w:t>classifier.predict(np.array([X1.ravel(),</w:t>
      </w:r>
      <w:r>
        <w:rPr>
          <w:spacing w:val="-11"/>
          <w:sz w:val="22"/>
        </w:rPr>
        <w:t xml:space="preserve"> </w:t>
      </w:r>
      <w:r>
        <w:rPr>
          <w:sz w:val="22"/>
        </w:rPr>
        <w:t>X2.ravel()]).T).reshape(X1.shape),</w:t>
      </w:r>
      <w:r>
        <w:rPr>
          <w:spacing w:val="-11"/>
          <w:sz w:val="22"/>
        </w:rPr>
        <w:t xml:space="preserve"> </w:t>
      </w:r>
      <w:r>
        <w:rPr>
          <w:sz w:val="22"/>
        </w:rPr>
        <w:t>alpha</w:t>
      </w:r>
      <w:r>
        <w:rPr>
          <w:spacing w:val="-11"/>
          <w:sz w:val="22"/>
        </w:rPr>
        <w:t xml:space="preserve"> </w:t>
      </w:r>
      <w:r>
        <w:rPr>
          <w:sz w:val="22"/>
        </w:rPr>
        <w:t>=</w:t>
      </w:r>
      <w:r>
        <w:rPr>
          <w:spacing w:val="-13"/>
          <w:sz w:val="22"/>
        </w:rPr>
        <w:t xml:space="preserve"> </w:t>
      </w:r>
      <w:r>
        <w:rPr>
          <w:sz w:val="22"/>
        </w:rPr>
        <w:t>0.75, cmap = ListedColormap(('red', 'green')))</w:t>
      </w:r>
    </w:p>
    <w:p w14:paraId="4E7DEB78">
      <w:pPr>
        <w:spacing w:after="0"/>
        <w:jc w:val="left"/>
        <w:rPr>
          <w:sz w:val="22"/>
        </w:rPr>
        <w:sectPr>
          <w:pgSz w:w="12240" w:h="15840"/>
          <w:pgMar w:top="1400" w:right="1240" w:bottom="520" w:left="1220" w:header="727" w:footer="336" w:gutter="0"/>
          <w:cols w:space="720" w:num="1"/>
        </w:sectPr>
      </w:pPr>
    </w:p>
    <w:p w14:paraId="4DA68075">
      <w:pPr>
        <w:spacing w:before="81"/>
        <w:ind w:left="119" w:right="0" w:firstLine="0"/>
        <w:jc w:val="left"/>
        <w:rPr>
          <w:sz w:val="22"/>
        </w:rPr>
      </w:pPr>
      <w:r>
        <w:rPr>
          <w:spacing w:val="-2"/>
          <w:sz w:val="22"/>
        </w:rPr>
        <w:t>plt.xlim(X1.min(),</w:t>
      </w:r>
      <w:r>
        <w:rPr>
          <w:spacing w:val="22"/>
          <w:sz w:val="22"/>
        </w:rPr>
        <w:t xml:space="preserve"> </w:t>
      </w:r>
      <w:r>
        <w:rPr>
          <w:spacing w:val="-2"/>
          <w:sz w:val="22"/>
        </w:rPr>
        <w:t>X1.max())</w:t>
      </w:r>
    </w:p>
    <w:p w14:paraId="64E42FFA">
      <w:pPr>
        <w:spacing w:before="81"/>
        <w:ind w:left="119" w:right="0" w:firstLine="0"/>
        <w:jc w:val="left"/>
        <w:rPr>
          <w:sz w:val="22"/>
        </w:rPr>
      </w:pPr>
      <w:r>
        <w:rPr>
          <w:spacing w:val="-2"/>
          <w:sz w:val="22"/>
        </w:rPr>
        <w:t>plt.ylim(X2.min(),</w:t>
      </w:r>
      <w:r>
        <w:rPr>
          <w:spacing w:val="22"/>
          <w:sz w:val="22"/>
        </w:rPr>
        <w:t xml:space="preserve"> </w:t>
      </w:r>
      <w:r>
        <w:rPr>
          <w:spacing w:val="-2"/>
          <w:sz w:val="22"/>
        </w:rPr>
        <w:t>X2.max())</w:t>
      </w:r>
    </w:p>
    <w:p w14:paraId="2ABE1255">
      <w:pPr>
        <w:spacing w:before="80" w:line="314" w:lineRule="auto"/>
        <w:ind w:left="513" w:right="4602" w:hanging="394"/>
        <w:jc w:val="left"/>
        <w:rPr>
          <w:sz w:val="22"/>
        </w:rPr>
      </w:pPr>
      <w:r>
        <w:rPr>
          <w:sz w:val="22"/>
        </w:rPr>
        <w:t>for i, j in enumerate(np.unique(y_set)): plt.scatter(X_set[y_set</w:t>
      </w:r>
      <w:r>
        <w:rPr>
          <w:spacing w:val="-5"/>
          <w:sz w:val="22"/>
        </w:rPr>
        <w:t xml:space="preserve"> </w:t>
      </w:r>
      <w:r>
        <w:rPr>
          <w:sz w:val="22"/>
        </w:rPr>
        <w:t>==</w:t>
      </w:r>
      <w:r>
        <w:rPr>
          <w:spacing w:val="-7"/>
          <w:sz w:val="22"/>
        </w:rPr>
        <w:t xml:space="preserve"> </w:t>
      </w:r>
      <w:r>
        <w:rPr>
          <w:sz w:val="22"/>
        </w:rPr>
        <w:t>j,</w:t>
      </w:r>
      <w:r>
        <w:rPr>
          <w:spacing w:val="-5"/>
          <w:sz w:val="22"/>
        </w:rPr>
        <w:t xml:space="preserve"> </w:t>
      </w:r>
      <w:r>
        <w:rPr>
          <w:sz w:val="22"/>
        </w:rPr>
        <w:t>0],</w:t>
      </w:r>
      <w:r>
        <w:rPr>
          <w:spacing w:val="-5"/>
          <w:sz w:val="22"/>
        </w:rPr>
        <w:t xml:space="preserve"> </w:t>
      </w:r>
      <w:r>
        <w:rPr>
          <w:sz w:val="22"/>
        </w:rPr>
        <w:t>X_set[y_set</w:t>
      </w:r>
      <w:r>
        <w:rPr>
          <w:spacing w:val="-5"/>
          <w:sz w:val="22"/>
        </w:rPr>
        <w:t xml:space="preserve"> </w:t>
      </w:r>
      <w:r>
        <w:rPr>
          <w:sz w:val="22"/>
        </w:rPr>
        <w:t>==</w:t>
      </w:r>
      <w:r>
        <w:rPr>
          <w:spacing w:val="-5"/>
          <w:sz w:val="22"/>
        </w:rPr>
        <w:t xml:space="preserve"> </w:t>
      </w:r>
      <w:r>
        <w:rPr>
          <w:sz w:val="22"/>
        </w:rPr>
        <w:t>j,</w:t>
      </w:r>
      <w:r>
        <w:rPr>
          <w:spacing w:val="-8"/>
          <w:sz w:val="22"/>
        </w:rPr>
        <w:t xml:space="preserve"> </w:t>
      </w:r>
      <w:r>
        <w:rPr>
          <w:sz w:val="22"/>
        </w:rPr>
        <w:t>1], c = ListedColormap(('red', 'green'))(i), label = j)</w:t>
      </w:r>
    </w:p>
    <w:p w14:paraId="66F0DB30">
      <w:pPr>
        <w:spacing w:before="5" w:line="316" w:lineRule="auto"/>
        <w:ind w:left="119" w:right="4208" w:firstLine="0"/>
        <w:jc w:val="left"/>
        <w:rPr>
          <w:sz w:val="22"/>
        </w:rPr>
      </w:pPr>
      <w:r>
        <w:rPr>
          <w:sz w:val="22"/>
        </w:rPr>
        <w:t>plt.title('Decision</w:t>
      </w:r>
      <w:r>
        <w:rPr>
          <w:spacing w:val="-10"/>
          <w:sz w:val="22"/>
        </w:rPr>
        <w:t xml:space="preserve"> </w:t>
      </w:r>
      <w:r>
        <w:rPr>
          <w:sz w:val="22"/>
        </w:rPr>
        <w:t>Tree</w:t>
      </w:r>
      <w:r>
        <w:rPr>
          <w:spacing w:val="-10"/>
          <w:sz w:val="22"/>
        </w:rPr>
        <w:t xml:space="preserve"> </w:t>
      </w:r>
      <w:r>
        <w:rPr>
          <w:sz w:val="22"/>
        </w:rPr>
        <w:t>Classification</w:t>
      </w:r>
      <w:r>
        <w:rPr>
          <w:spacing w:val="-10"/>
          <w:sz w:val="22"/>
        </w:rPr>
        <w:t xml:space="preserve"> </w:t>
      </w:r>
      <w:r>
        <w:rPr>
          <w:sz w:val="22"/>
        </w:rPr>
        <w:t>(Training</w:t>
      </w:r>
      <w:r>
        <w:rPr>
          <w:spacing w:val="-10"/>
          <w:sz w:val="22"/>
        </w:rPr>
        <w:t xml:space="preserve"> </w:t>
      </w:r>
      <w:r>
        <w:rPr>
          <w:sz w:val="22"/>
        </w:rPr>
        <w:t xml:space="preserve">set)') </w:t>
      </w:r>
      <w:r>
        <w:rPr>
          <w:spacing w:val="-2"/>
          <w:sz w:val="22"/>
        </w:rPr>
        <w:t>plt.xlabel('Age')</w:t>
      </w:r>
    </w:p>
    <w:p w14:paraId="79E02505">
      <w:pPr>
        <w:spacing w:before="0" w:line="314" w:lineRule="auto"/>
        <w:ind w:left="119" w:right="7107" w:firstLine="0"/>
        <w:jc w:val="left"/>
        <w:rPr>
          <w:sz w:val="22"/>
        </w:rPr>
      </w:pPr>
      <w:r>
        <w:rPr>
          <w:sz w:val="22"/>
        </w:rPr>
        <w:t>plt.ylabel('Estimated</w:t>
      </w:r>
      <w:r>
        <w:rPr>
          <w:spacing w:val="-14"/>
          <w:sz w:val="22"/>
        </w:rPr>
        <w:t xml:space="preserve"> </w:t>
      </w:r>
      <w:r>
        <w:rPr>
          <w:sz w:val="22"/>
        </w:rPr>
        <w:t>Salary') plt.legend() plt.show()</w:t>
      </w:r>
    </w:p>
    <w:p w14:paraId="55CE043D">
      <w:pPr>
        <w:pStyle w:val="6"/>
        <w:spacing w:before="82"/>
        <w:rPr>
          <w:sz w:val="22"/>
        </w:rPr>
      </w:pPr>
    </w:p>
    <w:p w14:paraId="28B359B3">
      <w:pPr>
        <w:spacing w:before="0"/>
        <w:ind w:left="119" w:right="0" w:firstLine="0"/>
        <w:jc w:val="left"/>
        <w:rPr>
          <w:sz w:val="22"/>
        </w:rPr>
      </w:pPr>
      <w:r>
        <w:rPr>
          <w:sz w:val="22"/>
        </w:rPr>
        <w:t>#</w:t>
      </w:r>
      <w:r>
        <w:rPr>
          <w:spacing w:val="-4"/>
          <w:sz w:val="22"/>
        </w:rPr>
        <w:t xml:space="preserve"> </w:t>
      </w:r>
      <w:r>
        <w:rPr>
          <w:sz w:val="22"/>
        </w:rPr>
        <w:t>Visualising</w:t>
      </w:r>
      <w:r>
        <w:rPr>
          <w:spacing w:val="-3"/>
          <w:sz w:val="22"/>
        </w:rPr>
        <w:t xml:space="preserve"> </w:t>
      </w:r>
      <w:r>
        <w:rPr>
          <w:sz w:val="22"/>
        </w:rPr>
        <w:t>the</w:t>
      </w:r>
      <w:r>
        <w:rPr>
          <w:spacing w:val="-3"/>
          <w:sz w:val="22"/>
        </w:rPr>
        <w:t xml:space="preserve"> </w:t>
      </w:r>
      <w:r>
        <w:rPr>
          <w:sz w:val="22"/>
        </w:rPr>
        <w:t>Test</w:t>
      </w:r>
      <w:r>
        <w:rPr>
          <w:spacing w:val="-2"/>
          <w:sz w:val="22"/>
        </w:rPr>
        <w:t xml:space="preserve"> </w:t>
      </w:r>
      <w:r>
        <w:rPr>
          <w:sz w:val="22"/>
        </w:rPr>
        <w:t>set</w:t>
      </w:r>
      <w:r>
        <w:rPr>
          <w:spacing w:val="-4"/>
          <w:sz w:val="22"/>
        </w:rPr>
        <w:t xml:space="preserve"> </w:t>
      </w:r>
      <w:r>
        <w:rPr>
          <w:spacing w:val="-2"/>
          <w:sz w:val="22"/>
        </w:rPr>
        <w:t>results</w:t>
      </w:r>
    </w:p>
    <w:p w14:paraId="4F360C08">
      <w:pPr>
        <w:spacing w:before="81"/>
        <w:ind w:left="119" w:right="0" w:firstLine="0"/>
        <w:jc w:val="left"/>
        <w:rPr>
          <w:sz w:val="22"/>
        </w:rPr>
      </w:pPr>
      <w:r>
        <w:rPr>
          <w:sz w:val="22"/>
        </w:rPr>
        <w:t>from</w:t>
      </w:r>
      <w:r>
        <w:rPr>
          <w:spacing w:val="-9"/>
          <w:sz w:val="22"/>
        </w:rPr>
        <w:t xml:space="preserve"> </w:t>
      </w:r>
      <w:r>
        <w:rPr>
          <w:sz w:val="22"/>
        </w:rPr>
        <w:t>matplotlib.colors</w:t>
      </w:r>
      <w:r>
        <w:rPr>
          <w:spacing w:val="-9"/>
          <w:sz w:val="22"/>
        </w:rPr>
        <w:t xml:space="preserve"> </w:t>
      </w:r>
      <w:r>
        <w:rPr>
          <w:sz w:val="22"/>
        </w:rPr>
        <w:t>import</w:t>
      </w:r>
      <w:r>
        <w:rPr>
          <w:spacing w:val="-5"/>
          <w:sz w:val="22"/>
        </w:rPr>
        <w:t xml:space="preserve"> </w:t>
      </w:r>
      <w:r>
        <w:rPr>
          <w:spacing w:val="-2"/>
          <w:sz w:val="22"/>
        </w:rPr>
        <w:t>ListedColormap</w:t>
      </w:r>
    </w:p>
    <w:p w14:paraId="33A21053">
      <w:pPr>
        <w:spacing w:before="78"/>
        <w:ind w:left="119" w:right="0" w:firstLine="0"/>
        <w:jc w:val="left"/>
        <w:rPr>
          <w:sz w:val="22"/>
        </w:rPr>
      </w:pPr>
      <w:r>
        <w:rPr>
          <w:sz w:val="22"/>
        </w:rPr>
        <w:t>X_set, y_set = X_test, y_test X1, X2 = np.meshgrid(np.arange(start = X_set[:, 0].min() - 1, stop = X_set[:, 0].max() + 1, step = 0.01),</w:t>
      </w:r>
    </w:p>
    <w:p w14:paraId="0B556353">
      <w:pPr>
        <w:spacing w:before="80"/>
        <w:ind w:left="119" w:right="0" w:firstLine="0"/>
        <w:jc w:val="left"/>
        <w:rPr>
          <w:sz w:val="22"/>
        </w:rPr>
      </w:pPr>
      <w:r>
        <w:rPr>
          <w:sz w:val="22"/>
        </w:rPr>
        <w:t>np.arange(start</w:t>
      </w:r>
      <w:r>
        <w:rPr>
          <w:spacing w:val="-4"/>
          <w:sz w:val="22"/>
        </w:rPr>
        <w:t xml:space="preserve"> </w:t>
      </w:r>
      <w:r>
        <w:rPr>
          <w:sz w:val="22"/>
        </w:rPr>
        <w:t>=</w:t>
      </w:r>
      <w:r>
        <w:rPr>
          <w:spacing w:val="-3"/>
          <w:sz w:val="22"/>
        </w:rPr>
        <w:t xml:space="preserve"> </w:t>
      </w:r>
      <w:r>
        <w:rPr>
          <w:sz w:val="22"/>
        </w:rPr>
        <w:t>X_set[:,</w:t>
      </w:r>
      <w:r>
        <w:rPr>
          <w:spacing w:val="-6"/>
          <w:sz w:val="22"/>
        </w:rPr>
        <w:t xml:space="preserve"> </w:t>
      </w:r>
      <w:r>
        <w:rPr>
          <w:sz w:val="22"/>
        </w:rPr>
        <w:t>1].min()</w:t>
      </w:r>
      <w:r>
        <w:rPr>
          <w:spacing w:val="1"/>
          <w:sz w:val="22"/>
        </w:rPr>
        <w:t xml:space="preserve"> </w:t>
      </w:r>
      <w:r>
        <w:rPr>
          <w:sz w:val="22"/>
        </w:rPr>
        <w:t>-</w:t>
      </w:r>
      <w:r>
        <w:rPr>
          <w:spacing w:val="-5"/>
          <w:sz w:val="22"/>
        </w:rPr>
        <w:t xml:space="preserve"> </w:t>
      </w:r>
      <w:r>
        <w:rPr>
          <w:sz w:val="22"/>
        </w:rPr>
        <w:t>1,</w:t>
      </w:r>
      <w:r>
        <w:rPr>
          <w:spacing w:val="-3"/>
          <w:sz w:val="22"/>
        </w:rPr>
        <w:t xml:space="preserve"> </w:t>
      </w:r>
      <w:r>
        <w:rPr>
          <w:sz w:val="22"/>
        </w:rPr>
        <w:t>stop</w:t>
      </w:r>
      <w:r>
        <w:rPr>
          <w:spacing w:val="-3"/>
          <w:sz w:val="22"/>
        </w:rPr>
        <w:t xml:space="preserve"> </w:t>
      </w:r>
      <w:r>
        <w:rPr>
          <w:sz w:val="22"/>
        </w:rPr>
        <w:t>=</w:t>
      </w:r>
      <w:r>
        <w:rPr>
          <w:spacing w:val="-2"/>
          <w:sz w:val="22"/>
        </w:rPr>
        <w:t xml:space="preserve"> </w:t>
      </w:r>
      <w:r>
        <w:rPr>
          <w:sz w:val="22"/>
        </w:rPr>
        <w:t>X_set[:,</w:t>
      </w:r>
      <w:r>
        <w:rPr>
          <w:spacing w:val="-6"/>
          <w:sz w:val="22"/>
        </w:rPr>
        <w:t xml:space="preserve"> </w:t>
      </w:r>
      <w:r>
        <w:rPr>
          <w:sz w:val="22"/>
        </w:rPr>
        <w:t>1].max()</w:t>
      </w:r>
      <w:r>
        <w:rPr>
          <w:spacing w:val="-3"/>
          <w:sz w:val="22"/>
        </w:rPr>
        <w:t xml:space="preserve"> </w:t>
      </w:r>
      <w:r>
        <w:rPr>
          <w:sz w:val="22"/>
        </w:rPr>
        <w:t>+</w:t>
      </w:r>
      <w:r>
        <w:rPr>
          <w:spacing w:val="-2"/>
          <w:sz w:val="22"/>
        </w:rPr>
        <w:t xml:space="preserve"> </w:t>
      </w:r>
      <w:r>
        <w:rPr>
          <w:sz w:val="22"/>
        </w:rPr>
        <w:t>1,</w:t>
      </w:r>
      <w:r>
        <w:rPr>
          <w:spacing w:val="-3"/>
          <w:sz w:val="22"/>
        </w:rPr>
        <w:t xml:space="preserve"> </w:t>
      </w:r>
      <w:r>
        <w:rPr>
          <w:sz w:val="22"/>
        </w:rPr>
        <w:t>step</w:t>
      </w:r>
      <w:r>
        <w:rPr>
          <w:spacing w:val="-3"/>
          <w:sz w:val="22"/>
        </w:rPr>
        <w:t xml:space="preserve"> </w:t>
      </w:r>
      <w:r>
        <w:rPr>
          <w:sz w:val="22"/>
        </w:rPr>
        <w:t>=</w:t>
      </w:r>
      <w:r>
        <w:rPr>
          <w:spacing w:val="-4"/>
          <w:sz w:val="22"/>
        </w:rPr>
        <w:t xml:space="preserve"> </w:t>
      </w:r>
      <w:r>
        <w:rPr>
          <w:spacing w:val="-2"/>
          <w:sz w:val="22"/>
        </w:rPr>
        <w:t>0.01))</w:t>
      </w:r>
    </w:p>
    <w:p w14:paraId="2A71C34C">
      <w:pPr>
        <w:spacing w:before="80"/>
        <w:ind w:left="119" w:right="0" w:firstLine="0"/>
        <w:jc w:val="left"/>
        <w:rPr>
          <w:sz w:val="22"/>
        </w:rPr>
      </w:pPr>
      <w:r>
        <w:rPr>
          <w:sz w:val="22"/>
        </w:rPr>
        <w:t>plt.contourf(X1,</w:t>
      </w:r>
      <w:r>
        <w:rPr>
          <w:spacing w:val="-11"/>
          <w:sz w:val="22"/>
        </w:rPr>
        <w:t xml:space="preserve"> </w:t>
      </w:r>
      <w:r>
        <w:rPr>
          <w:sz w:val="22"/>
        </w:rPr>
        <w:t>X2,</w:t>
      </w:r>
      <w:r>
        <w:rPr>
          <w:spacing w:val="-14"/>
          <w:sz w:val="22"/>
        </w:rPr>
        <w:t xml:space="preserve"> </w:t>
      </w:r>
      <w:r>
        <w:rPr>
          <w:sz w:val="22"/>
        </w:rPr>
        <w:t>classifier.predict(np.array([X1.ravel(),</w:t>
      </w:r>
      <w:r>
        <w:rPr>
          <w:spacing w:val="-11"/>
          <w:sz w:val="22"/>
        </w:rPr>
        <w:t xml:space="preserve"> </w:t>
      </w:r>
      <w:r>
        <w:rPr>
          <w:sz w:val="22"/>
        </w:rPr>
        <w:t>X2.ravel()]).T).reshape(X1.shape),</w:t>
      </w:r>
      <w:r>
        <w:rPr>
          <w:spacing w:val="-11"/>
          <w:sz w:val="22"/>
        </w:rPr>
        <w:t xml:space="preserve"> </w:t>
      </w:r>
      <w:r>
        <w:rPr>
          <w:sz w:val="22"/>
        </w:rPr>
        <w:t>alpha</w:t>
      </w:r>
      <w:r>
        <w:rPr>
          <w:spacing w:val="-11"/>
          <w:sz w:val="22"/>
        </w:rPr>
        <w:t xml:space="preserve"> </w:t>
      </w:r>
      <w:r>
        <w:rPr>
          <w:sz w:val="22"/>
        </w:rPr>
        <w:t>=</w:t>
      </w:r>
      <w:r>
        <w:rPr>
          <w:spacing w:val="-13"/>
          <w:sz w:val="22"/>
        </w:rPr>
        <w:t xml:space="preserve"> </w:t>
      </w:r>
      <w:r>
        <w:rPr>
          <w:sz w:val="22"/>
        </w:rPr>
        <w:t>0.75, cmap = ListedColormap(('red', 'green')))</w:t>
      </w:r>
    </w:p>
    <w:p w14:paraId="4A5C0E4B">
      <w:pPr>
        <w:spacing w:before="80"/>
        <w:ind w:left="119" w:right="0" w:firstLine="0"/>
        <w:jc w:val="left"/>
        <w:rPr>
          <w:sz w:val="22"/>
        </w:rPr>
      </w:pPr>
      <w:r>
        <w:rPr>
          <w:spacing w:val="-2"/>
          <w:sz w:val="22"/>
        </w:rPr>
        <w:t>plt.xlim(X1.min(),</w:t>
      </w:r>
      <w:r>
        <w:rPr>
          <w:spacing w:val="22"/>
          <w:sz w:val="22"/>
        </w:rPr>
        <w:t xml:space="preserve"> </w:t>
      </w:r>
      <w:r>
        <w:rPr>
          <w:spacing w:val="-2"/>
          <w:sz w:val="22"/>
        </w:rPr>
        <w:t>X1.max())</w:t>
      </w:r>
    </w:p>
    <w:p w14:paraId="61ED2726">
      <w:pPr>
        <w:spacing w:before="80"/>
        <w:ind w:left="119" w:right="0" w:firstLine="0"/>
        <w:jc w:val="left"/>
        <w:rPr>
          <w:sz w:val="22"/>
        </w:rPr>
      </w:pPr>
      <w:r>
        <w:rPr>
          <w:spacing w:val="-2"/>
          <w:sz w:val="22"/>
        </w:rPr>
        <w:t>plt.ylim(X2.min(),</w:t>
      </w:r>
      <w:r>
        <w:rPr>
          <w:spacing w:val="22"/>
          <w:sz w:val="22"/>
        </w:rPr>
        <w:t xml:space="preserve"> </w:t>
      </w:r>
      <w:r>
        <w:rPr>
          <w:spacing w:val="-2"/>
          <w:sz w:val="22"/>
        </w:rPr>
        <w:t>X2.max())</w:t>
      </w:r>
    </w:p>
    <w:p w14:paraId="570E99D2">
      <w:pPr>
        <w:spacing w:before="81"/>
        <w:ind w:left="119" w:right="0" w:firstLine="0"/>
        <w:jc w:val="left"/>
        <w:rPr>
          <w:sz w:val="22"/>
        </w:rPr>
      </w:pPr>
      <w:r>
        <w:rPr>
          <w:sz w:val="22"/>
        </w:rPr>
        <w:t>for</w:t>
      </w:r>
      <w:r>
        <w:rPr>
          <w:spacing w:val="-2"/>
          <w:sz w:val="22"/>
        </w:rPr>
        <w:t xml:space="preserve"> </w:t>
      </w:r>
      <w:r>
        <w:rPr>
          <w:sz w:val="22"/>
        </w:rPr>
        <w:t>i, j</w:t>
      </w:r>
      <w:r>
        <w:rPr>
          <w:spacing w:val="-2"/>
          <w:sz w:val="22"/>
        </w:rPr>
        <w:t xml:space="preserve"> </w:t>
      </w:r>
      <w:r>
        <w:rPr>
          <w:sz w:val="22"/>
        </w:rPr>
        <w:t>in</w:t>
      </w:r>
      <w:r>
        <w:rPr>
          <w:spacing w:val="-3"/>
          <w:sz w:val="22"/>
        </w:rPr>
        <w:t xml:space="preserve"> </w:t>
      </w:r>
      <w:r>
        <w:rPr>
          <w:spacing w:val="-2"/>
          <w:sz w:val="22"/>
        </w:rPr>
        <w:t>enumerate(np.unique(y_set)):</w:t>
      </w:r>
    </w:p>
    <w:p w14:paraId="6E7BE9FF">
      <w:pPr>
        <w:spacing w:before="81" w:line="314" w:lineRule="auto"/>
        <w:ind w:left="119" w:right="0" w:firstLine="0"/>
        <w:jc w:val="left"/>
        <w:rPr>
          <w:sz w:val="22"/>
        </w:rPr>
      </w:pPr>
      <w:r>
        <w:rPr>
          <w:sz w:val="22"/>
        </w:rPr>
        <w:t>plt.scatter(X_set[y_set</w:t>
      </w:r>
      <w:r>
        <w:rPr>
          <w:spacing w:val="-2"/>
          <w:sz w:val="22"/>
        </w:rPr>
        <w:t xml:space="preserve"> </w:t>
      </w:r>
      <w:r>
        <w:rPr>
          <w:sz w:val="22"/>
        </w:rPr>
        <w:t>==</w:t>
      </w:r>
      <w:r>
        <w:rPr>
          <w:spacing w:val="-5"/>
          <w:sz w:val="22"/>
        </w:rPr>
        <w:t xml:space="preserve"> </w:t>
      </w:r>
      <w:r>
        <w:rPr>
          <w:sz w:val="22"/>
        </w:rPr>
        <w:t>j,</w:t>
      </w:r>
      <w:r>
        <w:rPr>
          <w:spacing w:val="-3"/>
          <w:sz w:val="22"/>
        </w:rPr>
        <w:t xml:space="preserve"> </w:t>
      </w:r>
      <w:r>
        <w:rPr>
          <w:sz w:val="22"/>
        </w:rPr>
        <w:t>0],</w:t>
      </w:r>
      <w:r>
        <w:rPr>
          <w:spacing w:val="-3"/>
          <w:sz w:val="22"/>
        </w:rPr>
        <w:t xml:space="preserve"> </w:t>
      </w:r>
      <w:r>
        <w:rPr>
          <w:sz w:val="22"/>
        </w:rPr>
        <w:t>X_set[y_set</w:t>
      </w:r>
      <w:r>
        <w:rPr>
          <w:spacing w:val="-2"/>
          <w:sz w:val="22"/>
        </w:rPr>
        <w:t xml:space="preserve"> </w:t>
      </w:r>
      <w:r>
        <w:rPr>
          <w:sz w:val="22"/>
        </w:rPr>
        <w:t>==</w:t>
      </w:r>
      <w:r>
        <w:rPr>
          <w:spacing w:val="-3"/>
          <w:sz w:val="22"/>
        </w:rPr>
        <w:t xml:space="preserve"> </w:t>
      </w:r>
      <w:r>
        <w:rPr>
          <w:sz w:val="22"/>
        </w:rPr>
        <w:t>j,</w:t>
      </w:r>
      <w:r>
        <w:rPr>
          <w:spacing w:val="-6"/>
          <w:sz w:val="22"/>
        </w:rPr>
        <w:t xml:space="preserve"> </w:t>
      </w:r>
      <w:r>
        <w:rPr>
          <w:sz w:val="22"/>
        </w:rPr>
        <w:t>1],</w:t>
      </w:r>
      <w:r>
        <w:rPr>
          <w:spacing w:val="-6"/>
          <w:sz w:val="22"/>
        </w:rPr>
        <w:t xml:space="preserve"> </w:t>
      </w:r>
      <w:r>
        <w:rPr>
          <w:sz w:val="22"/>
        </w:rPr>
        <w:t>c</w:t>
      </w:r>
      <w:r>
        <w:rPr>
          <w:spacing w:val="-5"/>
          <w:sz w:val="22"/>
        </w:rPr>
        <w:t xml:space="preserve"> </w:t>
      </w:r>
      <w:r>
        <w:rPr>
          <w:sz w:val="22"/>
        </w:rPr>
        <w:t>=</w:t>
      </w:r>
      <w:r>
        <w:rPr>
          <w:spacing w:val="-3"/>
          <w:sz w:val="22"/>
        </w:rPr>
        <w:t xml:space="preserve"> </w:t>
      </w:r>
      <w:r>
        <w:rPr>
          <w:sz w:val="22"/>
        </w:rPr>
        <w:t>ListedColormap(('red',</w:t>
      </w:r>
      <w:r>
        <w:rPr>
          <w:spacing w:val="-3"/>
          <w:sz w:val="22"/>
        </w:rPr>
        <w:t xml:space="preserve"> </w:t>
      </w:r>
      <w:r>
        <w:rPr>
          <w:sz w:val="22"/>
        </w:rPr>
        <w:t>'green'))(i),</w:t>
      </w:r>
      <w:r>
        <w:rPr>
          <w:spacing w:val="-3"/>
          <w:sz w:val="22"/>
        </w:rPr>
        <w:t xml:space="preserve"> </w:t>
      </w:r>
      <w:r>
        <w:rPr>
          <w:sz w:val="22"/>
        </w:rPr>
        <w:t>label</w:t>
      </w:r>
      <w:r>
        <w:rPr>
          <w:spacing w:val="-2"/>
          <w:sz w:val="22"/>
        </w:rPr>
        <w:t xml:space="preserve"> </w:t>
      </w:r>
      <w:r>
        <w:rPr>
          <w:sz w:val="22"/>
        </w:rPr>
        <w:t>=</w:t>
      </w:r>
      <w:r>
        <w:rPr>
          <w:spacing w:val="-5"/>
          <w:sz w:val="22"/>
        </w:rPr>
        <w:t xml:space="preserve"> </w:t>
      </w:r>
      <w:r>
        <w:rPr>
          <w:sz w:val="22"/>
        </w:rPr>
        <w:t>j) plt.title('Decision Tree Classification (Test set)')</w:t>
      </w:r>
    </w:p>
    <w:p w14:paraId="795DFC08">
      <w:pPr>
        <w:spacing w:before="2" w:line="316" w:lineRule="auto"/>
        <w:ind w:left="119" w:right="7107" w:firstLine="0"/>
        <w:jc w:val="left"/>
        <w:rPr>
          <w:sz w:val="22"/>
        </w:rPr>
      </w:pPr>
      <w:r>
        <w:rPr>
          <w:spacing w:val="-2"/>
          <w:sz w:val="22"/>
        </w:rPr>
        <w:t xml:space="preserve">plt.xlabel('Age') </w:t>
      </w:r>
      <w:r>
        <w:rPr>
          <w:sz w:val="22"/>
        </w:rPr>
        <w:t>plt.ylabel('Estimated</w:t>
      </w:r>
      <w:r>
        <w:rPr>
          <w:spacing w:val="-14"/>
          <w:sz w:val="22"/>
        </w:rPr>
        <w:t xml:space="preserve"> </w:t>
      </w:r>
      <w:r>
        <w:rPr>
          <w:sz w:val="22"/>
        </w:rPr>
        <w:t xml:space="preserve">Salary') </w:t>
      </w:r>
      <w:r>
        <w:rPr>
          <w:spacing w:val="-2"/>
          <w:sz w:val="22"/>
        </w:rPr>
        <w:t>plt.legend()</w:t>
      </w:r>
    </w:p>
    <w:p w14:paraId="50516570">
      <w:pPr>
        <w:spacing w:before="0" w:line="250" w:lineRule="exact"/>
        <w:ind w:left="119" w:right="0" w:firstLine="0"/>
        <w:jc w:val="left"/>
        <w:rPr>
          <w:sz w:val="22"/>
        </w:rPr>
      </w:pPr>
      <w:r>
        <w:rPr>
          <w:spacing w:val="-2"/>
          <w:sz w:val="22"/>
        </w:rPr>
        <w:t>plt.show()</w:t>
      </w:r>
    </w:p>
    <w:p w14:paraId="13283A46">
      <w:pPr>
        <w:pStyle w:val="6"/>
        <w:spacing w:before="175"/>
        <w:rPr>
          <w:sz w:val="20"/>
        </w:rPr>
      </w:pPr>
      <w:r>
        <w:drawing>
          <wp:anchor distT="0" distB="0" distL="0" distR="0" simplePos="0" relativeHeight="251672576" behindDoc="1" locked="0" layoutInCell="1" allowOverlap="1">
            <wp:simplePos x="0" y="0"/>
            <wp:positionH relativeFrom="page">
              <wp:posOffset>870585</wp:posOffset>
            </wp:positionH>
            <wp:positionV relativeFrom="paragraph">
              <wp:posOffset>272415</wp:posOffset>
            </wp:positionV>
            <wp:extent cx="2832735" cy="289496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stretch>
                      <a:fillRect/>
                    </a:stretch>
                  </pic:blipFill>
                  <pic:spPr>
                    <a:xfrm>
                      <a:off x="0" y="0"/>
                      <a:ext cx="2832899" cy="2895028"/>
                    </a:xfrm>
                    <a:prstGeom prst="rect">
                      <a:avLst/>
                    </a:prstGeom>
                  </pic:spPr>
                </pic:pic>
              </a:graphicData>
            </a:graphic>
          </wp:anchor>
        </w:drawing>
      </w:r>
      <w:r>
        <w:drawing>
          <wp:anchor distT="0" distB="0" distL="0" distR="0" simplePos="0" relativeHeight="251672576" behindDoc="1" locked="0" layoutInCell="1" allowOverlap="1">
            <wp:simplePos x="0" y="0"/>
            <wp:positionH relativeFrom="page">
              <wp:posOffset>3848100</wp:posOffset>
            </wp:positionH>
            <wp:positionV relativeFrom="paragraph">
              <wp:posOffset>285115</wp:posOffset>
            </wp:positionV>
            <wp:extent cx="2938145" cy="2894965"/>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stretch>
                      <a:fillRect/>
                    </a:stretch>
                  </pic:blipFill>
                  <pic:spPr>
                    <a:xfrm>
                      <a:off x="0" y="0"/>
                      <a:ext cx="2938107" cy="2895028"/>
                    </a:xfrm>
                    <a:prstGeom prst="rect">
                      <a:avLst/>
                    </a:prstGeom>
                  </pic:spPr>
                </pic:pic>
              </a:graphicData>
            </a:graphic>
          </wp:anchor>
        </w:drawing>
      </w:r>
    </w:p>
    <w:p w14:paraId="17334495">
      <w:pPr>
        <w:spacing w:after="0"/>
        <w:rPr>
          <w:sz w:val="20"/>
        </w:rPr>
        <w:sectPr>
          <w:pgSz w:w="12240" w:h="15840"/>
          <w:pgMar w:top="1400" w:right="1240" w:bottom="520" w:left="1220" w:header="727" w:footer="336" w:gutter="0"/>
          <w:cols w:space="720" w:num="1"/>
        </w:sectPr>
      </w:pPr>
    </w:p>
    <w:p w14:paraId="5BEAD4EE">
      <w:pPr>
        <w:pStyle w:val="2"/>
        <w:ind w:left="2705" w:right="0"/>
        <w:jc w:val="left"/>
      </w:pPr>
      <w:r>
        <w:t>Experiment</w:t>
      </w:r>
      <w:r>
        <w:rPr>
          <w:spacing w:val="-6"/>
        </w:rPr>
        <w:t xml:space="preserve"> </w:t>
      </w:r>
      <w:r>
        <w:t>No:</w:t>
      </w:r>
      <w:r>
        <w:rPr>
          <w:spacing w:val="-4"/>
        </w:rPr>
        <w:t xml:space="preserve"> </w:t>
      </w:r>
      <w:r>
        <w:t>9(B)Random</w:t>
      </w:r>
      <w:r>
        <w:rPr>
          <w:spacing w:val="-7"/>
        </w:rPr>
        <w:t xml:space="preserve"> </w:t>
      </w:r>
      <w:r>
        <w:rPr>
          <w:spacing w:val="-2"/>
        </w:rPr>
        <w:t>Forest</w:t>
      </w:r>
    </w:p>
    <w:p w14:paraId="3444D517">
      <w:pPr>
        <w:pStyle w:val="3"/>
        <w:spacing w:before="135"/>
      </w:pPr>
      <w:r>
        <w:rPr>
          <w:spacing w:val="-2"/>
        </w:rPr>
        <w:t>Theory:</w:t>
      </w:r>
    </w:p>
    <w:p w14:paraId="22FE8E28">
      <w:pPr>
        <w:pStyle w:val="6"/>
        <w:spacing w:before="139"/>
        <w:ind w:left="119" w:right="119"/>
        <w:jc w:val="both"/>
      </w:pPr>
      <w:r>
        <w:t>Random</w:t>
      </w:r>
      <w:r>
        <w:rPr>
          <w:spacing w:val="-8"/>
        </w:rPr>
        <w:t xml:space="preserve"> </w:t>
      </w:r>
      <w:r>
        <w:t>Forest</w:t>
      </w:r>
      <w:r>
        <w:rPr>
          <w:spacing w:val="-8"/>
        </w:rPr>
        <w:t xml:space="preserve"> </w:t>
      </w:r>
      <w:r>
        <w:t>is</w:t>
      </w:r>
      <w:r>
        <w:rPr>
          <w:spacing w:val="-8"/>
        </w:rPr>
        <w:t xml:space="preserve"> </w:t>
      </w:r>
      <w:r>
        <w:t>an</w:t>
      </w:r>
      <w:r>
        <w:rPr>
          <w:spacing w:val="-8"/>
        </w:rPr>
        <w:t xml:space="preserve"> </w:t>
      </w:r>
      <w:r>
        <w:t>ensemble</w:t>
      </w:r>
      <w:r>
        <w:rPr>
          <w:spacing w:val="-9"/>
        </w:rPr>
        <w:t xml:space="preserve"> </w:t>
      </w:r>
      <w:r>
        <w:t>learning</w:t>
      </w:r>
      <w:r>
        <w:rPr>
          <w:spacing w:val="-9"/>
        </w:rPr>
        <w:t xml:space="preserve"> </w:t>
      </w:r>
      <w:r>
        <w:t>method</w:t>
      </w:r>
      <w:r>
        <w:rPr>
          <w:spacing w:val="-8"/>
        </w:rPr>
        <w:t xml:space="preserve"> </w:t>
      </w:r>
      <w:r>
        <w:t>that</w:t>
      </w:r>
      <w:r>
        <w:rPr>
          <w:spacing w:val="-8"/>
        </w:rPr>
        <w:t xml:space="preserve"> </w:t>
      </w:r>
      <w:r>
        <w:t>combines</w:t>
      </w:r>
      <w:r>
        <w:rPr>
          <w:spacing w:val="-8"/>
        </w:rPr>
        <w:t xml:space="preserve"> </w:t>
      </w:r>
      <w:r>
        <w:t>the</w:t>
      </w:r>
      <w:r>
        <w:rPr>
          <w:spacing w:val="-9"/>
        </w:rPr>
        <w:t xml:space="preserve"> </w:t>
      </w:r>
      <w:r>
        <w:t>predictions</w:t>
      </w:r>
      <w:r>
        <w:rPr>
          <w:spacing w:val="-8"/>
        </w:rPr>
        <w:t xml:space="preserve"> </w:t>
      </w:r>
      <w:r>
        <w:t>of</w:t>
      </w:r>
      <w:r>
        <w:rPr>
          <w:spacing w:val="-9"/>
        </w:rPr>
        <w:t xml:space="preserve"> </w:t>
      </w:r>
      <w:r>
        <w:t>multiple</w:t>
      </w:r>
      <w:r>
        <w:rPr>
          <w:spacing w:val="-9"/>
        </w:rPr>
        <w:t xml:space="preserve"> </w:t>
      </w:r>
      <w:r>
        <w:t>individual decision trees to improve predictive accuracy and reduce overfitting. It constructs a multitude of decision trees during training, each tree being trained on a random subset of the data and using a random subset of features. The final prediction is then made by averaging or taking a vote among the predictions of all the trees. Random Forest is highly robust and effective for both classification and regression tasks, capable of handling large datasets with high-dimensional feature spaces, and provides estimates of feature importance.</w:t>
      </w:r>
    </w:p>
    <w:p w14:paraId="415A806E">
      <w:pPr>
        <w:pStyle w:val="6"/>
      </w:pPr>
    </w:p>
    <w:p w14:paraId="346CE491">
      <w:pPr>
        <w:pStyle w:val="6"/>
        <w:spacing w:before="1"/>
      </w:pPr>
    </w:p>
    <w:p w14:paraId="52E3F1EF">
      <w:pPr>
        <w:pStyle w:val="3"/>
      </w:pPr>
      <w:r>
        <w:rPr>
          <w:spacing w:val="-2"/>
        </w:rPr>
        <w:t>Procedure:</w:t>
      </w:r>
    </w:p>
    <w:p w14:paraId="48A0FAE5">
      <w:pPr>
        <w:pStyle w:val="8"/>
        <w:numPr>
          <w:ilvl w:val="0"/>
          <w:numId w:val="15"/>
        </w:numPr>
        <w:tabs>
          <w:tab w:val="left" w:pos="366"/>
        </w:tabs>
        <w:spacing w:before="137" w:after="0" w:line="240" w:lineRule="auto"/>
        <w:ind w:left="119" w:right="120" w:firstLine="0"/>
        <w:jc w:val="both"/>
        <w:rPr>
          <w:sz w:val="24"/>
        </w:rPr>
      </w:pPr>
      <w:r>
        <w:rPr>
          <w:b/>
          <w:sz w:val="24"/>
        </w:rPr>
        <w:t>Data Collection and Preprocessing</w:t>
      </w:r>
      <w:r>
        <w:rPr>
          <w:sz w:val="24"/>
        </w:rPr>
        <w:t>: Gather the dataset containing the input features and the target</w:t>
      </w:r>
      <w:r>
        <w:rPr>
          <w:spacing w:val="-3"/>
          <w:sz w:val="24"/>
        </w:rPr>
        <w:t xml:space="preserve"> </w:t>
      </w:r>
      <w:r>
        <w:rPr>
          <w:sz w:val="24"/>
        </w:rPr>
        <w:t>variable.</w:t>
      </w:r>
      <w:r>
        <w:rPr>
          <w:spacing w:val="-3"/>
          <w:sz w:val="24"/>
        </w:rPr>
        <w:t xml:space="preserve"> </w:t>
      </w:r>
      <w:r>
        <w:rPr>
          <w:sz w:val="24"/>
        </w:rPr>
        <w:t>Preprocess</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by</w:t>
      </w:r>
      <w:r>
        <w:rPr>
          <w:spacing w:val="-3"/>
          <w:sz w:val="24"/>
        </w:rPr>
        <w:t xml:space="preserve"> </w:t>
      </w:r>
      <w:r>
        <w:rPr>
          <w:sz w:val="24"/>
        </w:rPr>
        <w:t>handling</w:t>
      </w:r>
      <w:r>
        <w:rPr>
          <w:spacing w:val="-3"/>
          <w:sz w:val="24"/>
        </w:rPr>
        <w:t xml:space="preserve"> </w:t>
      </w:r>
      <w:r>
        <w:rPr>
          <w:sz w:val="24"/>
        </w:rPr>
        <w:t>missing</w:t>
      </w:r>
      <w:r>
        <w:rPr>
          <w:spacing w:val="-3"/>
          <w:sz w:val="24"/>
        </w:rPr>
        <w:t xml:space="preserve"> </w:t>
      </w:r>
      <w:r>
        <w:rPr>
          <w:sz w:val="24"/>
        </w:rPr>
        <w:t>values,</w:t>
      </w:r>
      <w:r>
        <w:rPr>
          <w:spacing w:val="-3"/>
          <w:sz w:val="24"/>
        </w:rPr>
        <w:t xml:space="preserve"> </w:t>
      </w:r>
      <w:r>
        <w:rPr>
          <w:sz w:val="24"/>
        </w:rPr>
        <w:t>encoding</w:t>
      </w:r>
      <w:r>
        <w:rPr>
          <w:spacing w:val="-3"/>
          <w:sz w:val="24"/>
        </w:rPr>
        <w:t xml:space="preserve"> </w:t>
      </w:r>
      <w:r>
        <w:rPr>
          <w:sz w:val="24"/>
        </w:rPr>
        <w:t>categorical</w:t>
      </w:r>
      <w:r>
        <w:rPr>
          <w:spacing w:val="-3"/>
          <w:sz w:val="24"/>
        </w:rPr>
        <w:t xml:space="preserve"> </w:t>
      </w:r>
      <w:r>
        <w:rPr>
          <w:sz w:val="24"/>
        </w:rPr>
        <w:t>variables,</w:t>
      </w:r>
      <w:r>
        <w:rPr>
          <w:spacing w:val="-3"/>
          <w:sz w:val="24"/>
        </w:rPr>
        <w:t xml:space="preserve"> </w:t>
      </w:r>
      <w:r>
        <w:rPr>
          <w:sz w:val="24"/>
        </w:rPr>
        <w:t>and scaling numerical features if necessary. Split the dataset into training and testing sets.</w:t>
      </w:r>
    </w:p>
    <w:p w14:paraId="5A4EF7AA">
      <w:pPr>
        <w:pStyle w:val="8"/>
        <w:numPr>
          <w:ilvl w:val="0"/>
          <w:numId w:val="15"/>
        </w:numPr>
        <w:tabs>
          <w:tab w:val="left" w:pos="366"/>
        </w:tabs>
        <w:spacing w:before="139" w:after="0" w:line="240" w:lineRule="auto"/>
        <w:ind w:left="119" w:right="121" w:firstLine="0"/>
        <w:jc w:val="both"/>
        <w:rPr>
          <w:sz w:val="24"/>
        </w:rPr>
      </w:pPr>
      <w:r>
        <w:rPr>
          <w:b/>
          <w:sz w:val="24"/>
        </w:rPr>
        <w:t>Bootstrapping:</w:t>
      </w:r>
      <w:r>
        <w:rPr>
          <w:b/>
          <w:spacing w:val="-15"/>
          <w:sz w:val="24"/>
        </w:rPr>
        <w:t xml:space="preserve"> </w:t>
      </w:r>
      <w:r>
        <w:rPr>
          <w:sz w:val="24"/>
        </w:rPr>
        <w:t>Randomly</w:t>
      </w:r>
      <w:r>
        <w:rPr>
          <w:spacing w:val="-15"/>
          <w:sz w:val="24"/>
        </w:rPr>
        <w:t xml:space="preserve"> </w:t>
      </w:r>
      <w:r>
        <w:rPr>
          <w:sz w:val="24"/>
        </w:rPr>
        <w:t>sample</w:t>
      </w:r>
      <w:r>
        <w:rPr>
          <w:spacing w:val="-15"/>
          <w:sz w:val="24"/>
        </w:rPr>
        <w:t xml:space="preserve"> </w:t>
      </w:r>
      <w:r>
        <w:rPr>
          <w:sz w:val="24"/>
        </w:rPr>
        <w:t>subsets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training</w:t>
      </w:r>
      <w:r>
        <w:rPr>
          <w:spacing w:val="-15"/>
          <w:sz w:val="24"/>
        </w:rPr>
        <w:t xml:space="preserve"> </w:t>
      </w:r>
      <w:r>
        <w:rPr>
          <w:sz w:val="24"/>
        </w:rPr>
        <w:t>data</w:t>
      </w:r>
      <w:r>
        <w:rPr>
          <w:spacing w:val="-15"/>
          <w:sz w:val="24"/>
        </w:rPr>
        <w:t xml:space="preserve"> </w:t>
      </w:r>
      <w:r>
        <w:rPr>
          <w:sz w:val="24"/>
        </w:rPr>
        <w:t>with</w:t>
      </w:r>
      <w:r>
        <w:rPr>
          <w:spacing w:val="-15"/>
          <w:sz w:val="24"/>
        </w:rPr>
        <w:t xml:space="preserve"> </w:t>
      </w:r>
      <w:r>
        <w:rPr>
          <w:sz w:val="24"/>
        </w:rPr>
        <w:t>replacement</w:t>
      </w:r>
      <w:r>
        <w:rPr>
          <w:spacing w:val="-15"/>
          <w:sz w:val="24"/>
        </w:rPr>
        <w:t xml:space="preserve"> </w:t>
      </w:r>
      <w:r>
        <w:rPr>
          <w:sz w:val="24"/>
        </w:rPr>
        <w:t>to</w:t>
      </w:r>
      <w:r>
        <w:rPr>
          <w:spacing w:val="-15"/>
          <w:sz w:val="24"/>
        </w:rPr>
        <w:t xml:space="preserve"> </w:t>
      </w:r>
      <w:r>
        <w:rPr>
          <w:sz w:val="24"/>
        </w:rPr>
        <w:t>create</w:t>
      </w:r>
      <w:r>
        <w:rPr>
          <w:spacing w:val="-15"/>
          <w:sz w:val="24"/>
        </w:rPr>
        <w:t xml:space="preserve"> </w:t>
      </w:r>
      <w:r>
        <w:rPr>
          <w:sz w:val="24"/>
        </w:rPr>
        <w:t>multiple bootstrap samples. Each bootstrap sample is used to train an individual decision tree.</w:t>
      </w:r>
    </w:p>
    <w:p w14:paraId="16CCFD7A">
      <w:pPr>
        <w:pStyle w:val="8"/>
        <w:numPr>
          <w:ilvl w:val="0"/>
          <w:numId w:val="15"/>
        </w:numPr>
        <w:tabs>
          <w:tab w:val="left" w:pos="366"/>
        </w:tabs>
        <w:spacing w:before="137" w:after="0" w:line="240" w:lineRule="auto"/>
        <w:ind w:left="119" w:right="122" w:firstLine="0"/>
        <w:jc w:val="both"/>
        <w:rPr>
          <w:sz w:val="24"/>
        </w:rPr>
      </w:pPr>
      <w:r>
        <w:rPr>
          <w:b/>
          <w:sz w:val="24"/>
        </w:rPr>
        <w:t>Tree</w:t>
      </w:r>
      <w:r>
        <w:rPr>
          <w:b/>
          <w:spacing w:val="-15"/>
          <w:sz w:val="24"/>
        </w:rPr>
        <w:t xml:space="preserve"> </w:t>
      </w:r>
      <w:r>
        <w:rPr>
          <w:b/>
          <w:sz w:val="24"/>
        </w:rPr>
        <w:t>Construction:</w:t>
      </w:r>
      <w:r>
        <w:rPr>
          <w:b/>
          <w:spacing w:val="-15"/>
          <w:sz w:val="24"/>
        </w:rPr>
        <w:t xml:space="preserve"> </w:t>
      </w:r>
      <w:r>
        <w:rPr>
          <w:sz w:val="24"/>
        </w:rPr>
        <w:t>For</w:t>
      </w:r>
      <w:r>
        <w:rPr>
          <w:spacing w:val="-15"/>
          <w:sz w:val="24"/>
        </w:rPr>
        <w:t xml:space="preserve"> </w:t>
      </w:r>
      <w:r>
        <w:rPr>
          <w:sz w:val="24"/>
        </w:rPr>
        <w:t>each</w:t>
      </w:r>
      <w:r>
        <w:rPr>
          <w:spacing w:val="-15"/>
          <w:sz w:val="24"/>
        </w:rPr>
        <w:t xml:space="preserve"> </w:t>
      </w:r>
      <w:r>
        <w:rPr>
          <w:sz w:val="24"/>
        </w:rPr>
        <w:t>bootstrap</w:t>
      </w:r>
      <w:r>
        <w:rPr>
          <w:spacing w:val="-15"/>
          <w:sz w:val="24"/>
        </w:rPr>
        <w:t xml:space="preserve"> </w:t>
      </w:r>
      <w:r>
        <w:rPr>
          <w:sz w:val="24"/>
        </w:rPr>
        <w:t>sample,</w:t>
      </w:r>
      <w:r>
        <w:rPr>
          <w:spacing w:val="-15"/>
          <w:sz w:val="24"/>
        </w:rPr>
        <w:t xml:space="preserve"> </w:t>
      </w:r>
      <w:r>
        <w:rPr>
          <w:sz w:val="24"/>
        </w:rPr>
        <w:t>construct</w:t>
      </w:r>
      <w:r>
        <w:rPr>
          <w:spacing w:val="-15"/>
          <w:sz w:val="24"/>
        </w:rPr>
        <w:t xml:space="preserve"> </w:t>
      </w:r>
      <w:r>
        <w:rPr>
          <w:sz w:val="24"/>
        </w:rPr>
        <w:t>a</w:t>
      </w:r>
      <w:r>
        <w:rPr>
          <w:spacing w:val="-15"/>
          <w:sz w:val="24"/>
        </w:rPr>
        <w:t xml:space="preserve"> </w:t>
      </w:r>
      <w:r>
        <w:rPr>
          <w:sz w:val="24"/>
        </w:rPr>
        <w:t>decision</w:t>
      </w:r>
      <w:r>
        <w:rPr>
          <w:spacing w:val="-15"/>
          <w:sz w:val="24"/>
        </w:rPr>
        <w:t xml:space="preserve"> </w:t>
      </w:r>
      <w:r>
        <w:rPr>
          <w:sz w:val="24"/>
        </w:rPr>
        <w:t>tree</w:t>
      </w:r>
      <w:r>
        <w:rPr>
          <w:spacing w:val="-15"/>
          <w:sz w:val="24"/>
        </w:rPr>
        <w:t xml:space="preserve"> </w:t>
      </w:r>
      <w:r>
        <w:rPr>
          <w:sz w:val="24"/>
        </w:rPr>
        <w:t>using</w:t>
      </w:r>
      <w:r>
        <w:rPr>
          <w:spacing w:val="-15"/>
          <w:sz w:val="24"/>
        </w:rPr>
        <w:t xml:space="preserve"> </w:t>
      </w:r>
      <w:r>
        <w:rPr>
          <w:sz w:val="24"/>
        </w:rPr>
        <w:t>a</w:t>
      </w:r>
      <w:r>
        <w:rPr>
          <w:spacing w:val="-15"/>
          <w:sz w:val="24"/>
        </w:rPr>
        <w:t xml:space="preserve"> </w:t>
      </w:r>
      <w:r>
        <w:rPr>
          <w:sz w:val="24"/>
        </w:rPr>
        <w:t>subset</w:t>
      </w:r>
      <w:r>
        <w:rPr>
          <w:spacing w:val="-15"/>
          <w:sz w:val="24"/>
        </w:rPr>
        <w:t xml:space="preserve"> </w:t>
      </w:r>
      <w:r>
        <w:rPr>
          <w:sz w:val="24"/>
        </w:rPr>
        <w:t>of</w:t>
      </w:r>
      <w:r>
        <w:rPr>
          <w:spacing w:val="-15"/>
          <w:sz w:val="24"/>
        </w:rPr>
        <w:t xml:space="preserve"> </w:t>
      </w:r>
      <w:r>
        <w:rPr>
          <w:sz w:val="24"/>
        </w:rPr>
        <w:t>features randomly selected at each node. Grow each tree to its maximum depth without pruning.</w:t>
      </w:r>
    </w:p>
    <w:p w14:paraId="1C5E05F0">
      <w:pPr>
        <w:pStyle w:val="8"/>
        <w:numPr>
          <w:ilvl w:val="0"/>
          <w:numId w:val="15"/>
        </w:numPr>
        <w:tabs>
          <w:tab w:val="left" w:pos="366"/>
        </w:tabs>
        <w:spacing w:before="137" w:after="0" w:line="240" w:lineRule="auto"/>
        <w:ind w:left="119" w:right="118" w:firstLine="0"/>
        <w:jc w:val="both"/>
        <w:rPr>
          <w:sz w:val="24"/>
        </w:rPr>
      </w:pPr>
      <w:r>
        <w:rPr>
          <w:b/>
          <w:sz w:val="24"/>
        </w:rPr>
        <w:t xml:space="preserve">Voting or Averaging: </w:t>
      </w:r>
      <w:r>
        <w:rPr>
          <w:sz w:val="24"/>
        </w:rPr>
        <w:t>For classification tasks, aggregate the predictions of all decision trees by either taking a majority vote (for classification) or averaging the predicted probabilities (for probability</w:t>
      </w:r>
      <w:r>
        <w:rPr>
          <w:spacing w:val="-15"/>
          <w:sz w:val="24"/>
        </w:rPr>
        <w:t xml:space="preserve"> </w:t>
      </w:r>
      <w:r>
        <w:rPr>
          <w:sz w:val="24"/>
        </w:rPr>
        <w:t>estimates).</w:t>
      </w:r>
      <w:r>
        <w:rPr>
          <w:spacing w:val="-15"/>
          <w:sz w:val="24"/>
        </w:rPr>
        <w:t xml:space="preserve"> </w:t>
      </w:r>
      <w:r>
        <w:rPr>
          <w:sz w:val="24"/>
        </w:rPr>
        <w:t>For</w:t>
      </w:r>
      <w:r>
        <w:rPr>
          <w:spacing w:val="-15"/>
          <w:sz w:val="24"/>
        </w:rPr>
        <w:t xml:space="preserve"> </w:t>
      </w:r>
      <w:r>
        <w:rPr>
          <w:sz w:val="24"/>
        </w:rPr>
        <w:t>regression</w:t>
      </w:r>
      <w:r>
        <w:rPr>
          <w:spacing w:val="-15"/>
          <w:sz w:val="24"/>
        </w:rPr>
        <w:t xml:space="preserve"> </w:t>
      </w:r>
      <w:r>
        <w:rPr>
          <w:sz w:val="24"/>
        </w:rPr>
        <w:t>tasks,</w:t>
      </w:r>
      <w:r>
        <w:rPr>
          <w:spacing w:val="-15"/>
          <w:sz w:val="24"/>
        </w:rPr>
        <w:t xml:space="preserve"> </w:t>
      </w:r>
      <w:r>
        <w:rPr>
          <w:sz w:val="24"/>
        </w:rPr>
        <w:t>take</w:t>
      </w:r>
      <w:r>
        <w:rPr>
          <w:spacing w:val="-15"/>
          <w:sz w:val="24"/>
        </w:rPr>
        <w:t xml:space="preserve"> </w:t>
      </w:r>
      <w:r>
        <w:rPr>
          <w:sz w:val="24"/>
        </w:rPr>
        <w:t>the</w:t>
      </w:r>
      <w:r>
        <w:rPr>
          <w:spacing w:val="-15"/>
          <w:sz w:val="24"/>
        </w:rPr>
        <w:t xml:space="preserve"> </w:t>
      </w:r>
      <w:r>
        <w:rPr>
          <w:sz w:val="24"/>
        </w:rPr>
        <w:t>average</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predicted</w:t>
      </w:r>
      <w:r>
        <w:rPr>
          <w:spacing w:val="-15"/>
          <w:sz w:val="24"/>
        </w:rPr>
        <w:t xml:space="preserve"> </w:t>
      </w:r>
      <w:r>
        <w:rPr>
          <w:sz w:val="24"/>
        </w:rPr>
        <w:t>values</w:t>
      </w:r>
      <w:r>
        <w:rPr>
          <w:spacing w:val="-15"/>
          <w:sz w:val="24"/>
        </w:rPr>
        <w:t xml:space="preserve"> </w:t>
      </w:r>
      <w:r>
        <w:rPr>
          <w:sz w:val="24"/>
        </w:rPr>
        <w:t>from</w:t>
      </w:r>
      <w:r>
        <w:rPr>
          <w:spacing w:val="-15"/>
          <w:sz w:val="24"/>
        </w:rPr>
        <w:t xml:space="preserve"> </w:t>
      </w:r>
      <w:r>
        <w:rPr>
          <w:sz w:val="24"/>
        </w:rPr>
        <w:t>all</w:t>
      </w:r>
      <w:r>
        <w:rPr>
          <w:spacing w:val="-15"/>
          <w:sz w:val="24"/>
        </w:rPr>
        <w:t xml:space="preserve"> </w:t>
      </w:r>
      <w:r>
        <w:rPr>
          <w:sz w:val="24"/>
        </w:rPr>
        <w:t xml:space="preserve">decision </w:t>
      </w:r>
      <w:r>
        <w:rPr>
          <w:spacing w:val="-2"/>
          <w:sz w:val="24"/>
        </w:rPr>
        <w:t>trees.</w:t>
      </w:r>
    </w:p>
    <w:p w14:paraId="360C0522">
      <w:pPr>
        <w:pStyle w:val="8"/>
        <w:numPr>
          <w:ilvl w:val="0"/>
          <w:numId w:val="15"/>
        </w:numPr>
        <w:tabs>
          <w:tab w:val="left" w:pos="366"/>
        </w:tabs>
        <w:spacing w:before="140" w:after="0" w:line="240" w:lineRule="auto"/>
        <w:ind w:left="119" w:right="118" w:firstLine="0"/>
        <w:jc w:val="both"/>
        <w:rPr>
          <w:sz w:val="24"/>
        </w:rPr>
      </w:pPr>
      <w:r>
        <w:rPr>
          <w:b/>
          <w:sz w:val="24"/>
        </w:rPr>
        <w:t xml:space="preserve">Model Evaluation: </w:t>
      </w:r>
      <w:r>
        <w:rPr>
          <w:sz w:val="24"/>
        </w:rPr>
        <w:t>Assess the performance of the Random Forest model using metrics such as accuracy, precision, recall, F1-score (for classification), or mean squared error, R-squared (for regression) on the testing set or through cross-validation.</w:t>
      </w:r>
    </w:p>
    <w:p w14:paraId="77CE4C19">
      <w:pPr>
        <w:pStyle w:val="8"/>
        <w:numPr>
          <w:ilvl w:val="0"/>
          <w:numId w:val="15"/>
        </w:numPr>
        <w:tabs>
          <w:tab w:val="left" w:pos="366"/>
        </w:tabs>
        <w:spacing w:before="136" w:after="0" w:line="240" w:lineRule="auto"/>
        <w:ind w:left="119" w:right="116" w:firstLine="0"/>
        <w:jc w:val="both"/>
        <w:rPr>
          <w:sz w:val="24"/>
        </w:rPr>
      </w:pPr>
      <w:r>
        <w:rPr>
          <w:b/>
          <w:sz w:val="24"/>
        </w:rPr>
        <w:t>Parameter Tuning</w:t>
      </w:r>
      <w:r>
        <w:rPr>
          <w:sz w:val="24"/>
        </w:rPr>
        <w:t>: Fine-tune hyperparameters such as the number of trees (n_estimators), maximum</w:t>
      </w:r>
      <w:r>
        <w:rPr>
          <w:spacing w:val="-3"/>
          <w:sz w:val="24"/>
        </w:rPr>
        <w:t xml:space="preserve"> </w:t>
      </w:r>
      <w:r>
        <w:rPr>
          <w:sz w:val="24"/>
        </w:rPr>
        <w:t>depth</w:t>
      </w:r>
      <w:r>
        <w:rPr>
          <w:spacing w:val="-3"/>
          <w:sz w:val="24"/>
        </w:rPr>
        <w:t xml:space="preserve"> </w:t>
      </w:r>
      <w:r>
        <w:rPr>
          <w:sz w:val="24"/>
        </w:rPr>
        <w:t>of</w:t>
      </w:r>
      <w:r>
        <w:rPr>
          <w:spacing w:val="-3"/>
          <w:sz w:val="24"/>
        </w:rPr>
        <w:t xml:space="preserve"> </w:t>
      </w:r>
      <w:r>
        <w:rPr>
          <w:sz w:val="24"/>
        </w:rPr>
        <w:t>trees,</w:t>
      </w:r>
      <w:r>
        <w:rPr>
          <w:spacing w:val="-1"/>
          <w:sz w:val="24"/>
        </w:rPr>
        <w:t xml:space="preserve"> </w:t>
      </w:r>
      <w:r>
        <w:rPr>
          <w:sz w:val="24"/>
        </w:rPr>
        <w:t>minimum</w:t>
      </w:r>
      <w:r>
        <w:rPr>
          <w:spacing w:val="-3"/>
          <w:sz w:val="24"/>
        </w:rPr>
        <w:t xml:space="preserve"> </w:t>
      </w:r>
      <w:r>
        <w:rPr>
          <w:sz w:val="24"/>
        </w:rPr>
        <w:t>samples</w:t>
      </w:r>
      <w:r>
        <w:rPr>
          <w:spacing w:val="-3"/>
          <w:sz w:val="24"/>
        </w:rPr>
        <w:t xml:space="preserve"> </w:t>
      </w:r>
      <w:r>
        <w:rPr>
          <w:sz w:val="24"/>
        </w:rPr>
        <w:t>per</w:t>
      </w:r>
      <w:r>
        <w:rPr>
          <w:spacing w:val="-3"/>
          <w:sz w:val="24"/>
        </w:rPr>
        <w:t xml:space="preserve"> </w:t>
      </w:r>
      <w:r>
        <w:rPr>
          <w:sz w:val="24"/>
        </w:rPr>
        <w:t>leaf,</w:t>
      </w:r>
      <w:r>
        <w:rPr>
          <w:spacing w:val="-3"/>
          <w:sz w:val="24"/>
        </w:rPr>
        <w:t xml:space="preserve"> </w:t>
      </w:r>
      <w:r>
        <w:rPr>
          <w:sz w:val="24"/>
        </w:rPr>
        <w:t>and</w:t>
      </w:r>
      <w:r>
        <w:rPr>
          <w:spacing w:val="-3"/>
          <w:sz w:val="24"/>
        </w:rPr>
        <w:t xml:space="preserve"> </w:t>
      </w:r>
      <w:r>
        <w:rPr>
          <w:sz w:val="24"/>
        </w:rPr>
        <w:t>the</w:t>
      </w:r>
      <w:r>
        <w:rPr>
          <w:spacing w:val="-2"/>
          <w:sz w:val="24"/>
        </w:rPr>
        <w:t xml:space="preserve"> </w:t>
      </w:r>
      <w:r>
        <w:rPr>
          <w:sz w:val="24"/>
        </w:rPr>
        <w:t>number</w:t>
      </w:r>
      <w:r>
        <w:rPr>
          <w:spacing w:val="-5"/>
          <w:sz w:val="24"/>
        </w:rPr>
        <w:t xml:space="preserve"> </w:t>
      </w:r>
      <w:r>
        <w:rPr>
          <w:sz w:val="24"/>
        </w:rPr>
        <w:t>of</w:t>
      </w:r>
      <w:r>
        <w:rPr>
          <w:spacing w:val="-2"/>
          <w:sz w:val="24"/>
        </w:rPr>
        <w:t xml:space="preserve"> </w:t>
      </w:r>
      <w:r>
        <w:rPr>
          <w:sz w:val="24"/>
        </w:rPr>
        <w:t>features</w:t>
      </w:r>
      <w:r>
        <w:rPr>
          <w:spacing w:val="-3"/>
          <w:sz w:val="24"/>
        </w:rPr>
        <w:t xml:space="preserve"> </w:t>
      </w:r>
      <w:r>
        <w:rPr>
          <w:sz w:val="24"/>
        </w:rPr>
        <w:t>considered</w:t>
      </w:r>
      <w:r>
        <w:rPr>
          <w:spacing w:val="-3"/>
          <w:sz w:val="24"/>
        </w:rPr>
        <w:t xml:space="preserve"> </w:t>
      </w:r>
      <w:r>
        <w:rPr>
          <w:sz w:val="24"/>
        </w:rPr>
        <w:t>at</w:t>
      </w:r>
      <w:r>
        <w:rPr>
          <w:spacing w:val="-3"/>
          <w:sz w:val="24"/>
        </w:rPr>
        <w:t xml:space="preserve"> </w:t>
      </w:r>
      <w:r>
        <w:rPr>
          <w:sz w:val="24"/>
        </w:rPr>
        <w:t>each split to optimize the model's performance. This can be done through techniques like grid search or random search.</w:t>
      </w:r>
    </w:p>
    <w:p w14:paraId="32696354">
      <w:pPr>
        <w:pStyle w:val="8"/>
        <w:numPr>
          <w:ilvl w:val="0"/>
          <w:numId w:val="15"/>
        </w:numPr>
        <w:tabs>
          <w:tab w:val="left" w:pos="366"/>
        </w:tabs>
        <w:spacing w:before="140" w:after="0" w:line="240" w:lineRule="auto"/>
        <w:ind w:left="119" w:right="122" w:firstLine="0"/>
        <w:jc w:val="both"/>
        <w:rPr>
          <w:sz w:val="24"/>
        </w:rPr>
      </w:pPr>
      <w:r>
        <w:rPr>
          <w:b/>
          <w:sz w:val="24"/>
        </w:rPr>
        <w:t xml:space="preserve">Feature Importance: </w:t>
      </w:r>
      <w:r>
        <w:rPr>
          <w:sz w:val="24"/>
        </w:rPr>
        <w:t>Analyze the importance of features in the Random Forest model by examining the decrease in node impurity (e.g., Gini impurity or entropy) or mean decrease in accuracy when a feature is removed.</w:t>
      </w:r>
    </w:p>
    <w:p w14:paraId="3203B0F1">
      <w:pPr>
        <w:pStyle w:val="8"/>
        <w:numPr>
          <w:ilvl w:val="0"/>
          <w:numId w:val="15"/>
        </w:numPr>
        <w:tabs>
          <w:tab w:val="left" w:pos="366"/>
        </w:tabs>
        <w:spacing w:before="137" w:after="0" w:line="242" w:lineRule="auto"/>
        <w:ind w:left="119" w:right="124" w:firstLine="0"/>
        <w:jc w:val="both"/>
        <w:rPr>
          <w:sz w:val="24"/>
        </w:rPr>
      </w:pPr>
      <w:r>
        <w:rPr>
          <w:b/>
          <w:sz w:val="24"/>
        </w:rPr>
        <w:t xml:space="preserve">Deployment: </w:t>
      </w:r>
      <w:r>
        <w:rPr>
          <w:sz w:val="24"/>
        </w:rPr>
        <w:t>Once the Random Forest model is trained and evaluated satisfactorily, deploy it into production for making predictions on new, unseen data.</w:t>
      </w:r>
    </w:p>
    <w:p w14:paraId="3AF2DB80">
      <w:pPr>
        <w:spacing w:after="0" w:line="242" w:lineRule="auto"/>
        <w:jc w:val="both"/>
        <w:rPr>
          <w:sz w:val="24"/>
        </w:rPr>
        <w:sectPr>
          <w:pgSz w:w="12240" w:h="15840"/>
          <w:pgMar w:top="1400" w:right="1240" w:bottom="520" w:left="1220" w:header="727" w:footer="336" w:gutter="0"/>
          <w:cols w:space="720" w:num="1"/>
        </w:sectPr>
      </w:pPr>
    </w:p>
    <w:p w14:paraId="75807760">
      <w:pPr>
        <w:pStyle w:val="3"/>
        <w:spacing w:before="82"/>
      </w:pPr>
      <w:r>
        <w:rPr>
          <w:spacing w:val="-2"/>
        </w:rPr>
        <w:t>Code:</w:t>
      </w:r>
    </w:p>
    <w:p w14:paraId="2F1344E1">
      <w:pPr>
        <w:spacing w:before="1"/>
        <w:ind w:left="119" w:right="0" w:firstLine="0"/>
        <w:jc w:val="left"/>
        <w:rPr>
          <w:sz w:val="22"/>
        </w:rPr>
      </w:pPr>
      <w:r>
        <w:rPr>
          <w:sz w:val="22"/>
        </w:rPr>
        <w:t>import</w:t>
      </w:r>
      <w:r>
        <w:rPr>
          <w:spacing w:val="-3"/>
          <w:sz w:val="22"/>
        </w:rPr>
        <w:t xml:space="preserve"> </w:t>
      </w:r>
      <w:r>
        <w:rPr>
          <w:sz w:val="22"/>
        </w:rPr>
        <w:t>numpy</w:t>
      </w:r>
      <w:r>
        <w:rPr>
          <w:spacing w:val="-3"/>
          <w:sz w:val="22"/>
        </w:rPr>
        <w:t xml:space="preserve"> </w:t>
      </w:r>
      <w:r>
        <w:rPr>
          <w:sz w:val="22"/>
        </w:rPr>
        <w:t>as</w:t>
      </w:r>
      <w:r>
        <w:rPr>
          <w:spacing w:val="-3"/>
          <w:sz w:val="22"/>
        </w:rPr>
        <w:t xml:space="preserve"> </w:t>
      </w:r>
      <w:r>
        <w:rPr>
          <w:spacing w:val="-5"/>
          <w:sz w:val="22"/>
        </w:rPr>
        <w:t>np</w:t>
      </w:r>
    </w:p>
    <w:p w14:paraId="31E50C66">
      <w:pPr>
        <w:spacing w:before="38" w:line="276" w:lineRule="auto"/>
        <w:ind w:left="119" w:right="6443" w:firstLine="0"/>
        <w:jc w:val="left"/>
        <w:rPr>
          <w:sz w:val="22"/>
        </w:rPr>
      </w:pPr>
      <w:r>
        <w:rPr>
          <w:sz w:val="22"/>
        </w:rPr>
        <w:t>import</w:t>
      </w:r>
      <w:r>
        <w:rPr>
          <w:spacing w:val="-12"/>
          <w:sz w:val="22"/>
        </w:rPr>
        <w:t xml:space="preserve"> </w:t>
      </w:r>
      <w:r>
        <w:rPr>
          <w:sz w:val="22"/>
        </w:rPr>
        <w:t>matplotlib.pyplot</w:t>
      </w:r>
      <w:r>
        <w:rPr>
          <w:spacing w:val="-12"/>
          <w:sz w:val="22"/>
        </w:rPr>
        <w:t xml:space="preserve"> </w:t>
      </w:r>
      <w:r>
        <w:rPr>
          <w:sz w:val="22"/>
        </w:rPr>
        <w:t>as</w:t>
      </w:r>
      <w:r>
        <w:rPr>
          <w:spacing w:val="-14"/>
          <w:sz w:val="22"/>
        </w:rPr>
        <w:t xml:space="preserve"> </w:t>
      </w:r>
      <w:r>
        <w:rPr>
          <w:sz w:val="22"/>
        </w:rPr>
        <w:t>plt import pandas as pd</w:t>
      </w:r>
    </w:p>
    <w:p w14:paraId="6A4741D0">
      <w:pPr>
        <w:pStyle w:val="6"/>
        <w:spacing w:before="38"/>
        <w:rPr>
          <w:sz w:val="22"/>
        </w:rPr>
      </w:pPr>
    </w:p>
    <w:p w14:paraId="661CA092">
      <w:pPr>
        <w:spacing w:before="1"/>
        <w:ind w:left="119" w:right="0" w:firstLine="0"/>
        <w:jc w:val="left"/>
        <w:rPr>
          <w:sz w:val="22"/>
        </w:rPr>
      </w:pPr>
      <w:r>
        <w:rPr>
          <w:sz w:val="22"/>
        </w:rPr>
        <w:t>#</w:t>
      </w:r>
      <w:r>
        <w:rPr>
          <w:spacing w:val="-4"/>
          <w:sz w:val="22"/>
        </w:rPr>
        <w:t xml:space="preserve"> </w:t>
      </w:r>
      <w:r>
        <w:rPr>
          <w:sz w:val="22"/>
        </w:rPr>
        <w:t>Importing</w:t>
      </w:r>
      <w:r>
        <w:rPr>
          <w:spacing w:val="-3"/>
          <w:sz w:val="22"/>
        </w:rPr>
        <w:t xml:space="preserve"> </w:t>
      </w:r>
      <w:r>
        <w:rPr>
          <w:sz w:val="22"/>
        </w:rPr>
        <w:t>the</w:t>
      </w:r>
      <w:r>
        <w:rPr>
          <w:spacing w:val="-3"/>
          <w:sz w:val="22"/>
        </w:rPr>
        <w:t xml:space="preserve"> </w:t>
      </w:r>
      <w:r>
        <w:rPr>
          <w:spacing w:val="-2"/>
          <w:sz w:val="22"/>
        </w:rPr>
        <w:t>dataset</w:t>
      </w:r>
    </w:p>
    <w:p w14:paraId="458C48EF">
      <w:pPr>
        <w:spacing w:before="37"/>
        <w:ind w:left="119" w:right="0" w:firstLine="0"/>
        <w:jc w:val="left"/>
        <w:rPr>
          <w:sz w:val="22"/>
        </w:rPr>
      </w:pPr>
      <w:r>
        <w:rPr>
          <w:sz w:val="22"/>
        </w:rPr>
        <w:t>dataset</w:t>
      </w:r>
      <w:r>
        <w:rPr>
          <w:spacing w:val="-3"/>
          <w:sz w:val="22"/>
        </w:rPr>
        <w:t xml:space="preserve"> </w:t>
      </w:r>
      <w:r>
        <w:rPr>
          <w:sz w:val="22"/>
        </w:rPr>
        <w:t xml:space="preserve">= </w:t>
      </w:r>
      <w:r>
        <w:rPr>
          <w:spacing w:val="-2"/>
          <w:sz w:val="22"/>
        </w:rPr>
        <w:t>pd.read_csv('/content/Social_Network_Ads.csv')</w:t>
      </w:r>
    </w:p>
    <w:p w14:paraId="7BFBFDE8">
      <w:pPr>
        <w:spacing w:before="38" w:line="278" w:lineRule="auto"/>
        <w:ind w:left="119" w:right="6810" w:firstLine="0"/>
        <w:jc w:val="left"/>
        <w:rPr>
          <w:sz w:val="22"/>
        </w:rPr>
      </w:pPr>
      <w:r>
        <w:rPr>
          <w:sz w:val="22"/>
        </w:rPr>
        <w:t>X</w:t>
      </w:r>
      <w:r>
        <w:rPr>
          <w:spacing w:val="-10"/>
          <w:sz w:val="22"/>
        </w:rPr>
        <w:t xml:space="preserve"> </w:t>
      </w:r>
      <w:r>
        <w:rPr>
          <w:sz w:val="22"/>
        </w:rPr>
        <w:t>=</w:t>
      </w:r>
      <w:r>
        <w:rPr>
          <w:spacing w:val="-9"/>
          <w:sz w:val="22"/>
        </w:rPr>
        <w:t xml:space="preserve"> </w:t>
      </w:r>
      <w:r>
        <w:rPr>
          <w:sz w:val="22"/>
        </w:rPr>
        <w:t>dataset.iloc[:,</w:t>
      </w:r>
      <w:r>
        <w:rPr>
          <w:spacing w:val="-11"/>
          <w:sz w:val="22"/>
        </w:rPr>
        <w:t xml:space="preserve"> </w:t>
      </w:r>
      <w:r>
        <w:rPr>
          <w:sz w:val="22"/>
        </w:rPr>
        <w:t>[2,</w:t>
      </w:r>
      <w:r>
        <w:rPr>
          <w:spacing w:val="-9"/>
          <w:sz w:val="22"/>
        </w:rPr>
        <w:t xml:space="preserve"> </w:t>
      </w:r>
      <w:r>
        <w:rPr>
          <w:sz w:val="22"/>
        </w:rPr>
        <w:t>3]].values y = dataset.iloc[:, 4].values</w:t>
      </w:r>
    </w:p>
    <w:p w14:paraId="648AFA9B">
      <w:pPr>
        <w:pStyle w:val="6"/>
        <w:spacing w:before="33"/>
        <w:rPr>
          <w:sz w:val="22"/>
        </w:rPr>
      </w:pPr>
    </w:p>
    <w:p w14:paraId="45BFA17C">
      <w:pPr>
        <w:spacing w:before="0" w:line="276" w:lineRule="auto"/>
        <w:ind w:left="119" w:right="4602" w:firstLine="0"/>
        <w:jc w:val="left"/>
        <w:rPr>
          <w:sz w:val="22"/>
        </w:rPr>
      </w:pPr>
      <w:r>
        <w:rPr>
          <w:sz w:val="22"/>
        </w:rPr>
        <w:t>#</w:t>
      </w:r>
      <w:r>
        <w:rPr>
          <w:spacing w:val="-3"/>
          <w:sz w:val="22"/>
        </w:rPr>
        <w:t xml:space="preserve"> </w:t>
      </w:r>
      <w:r>
        <w:rPr>
          <w:sz w:val="22"/>
        </w:rPr>
        <w:t>Splitting</w:t>
      </w:r>
      <w:r>
        <w:rPr>
          <w:spacing w:val="-6"/>
          <w:sz w:val="22"/>
        </w:rPr>
        <w:t xml:space="preserve"> </w:t>
      </w:r>
      <w:r>
        <w:rPr>
          <w:sz w:val="22"/>
        </w:rPr>
        <w:t>the</w:t>
      </w:r>
      <w:r>
        <w:rPr>
          <w:spacing w:val="-5"/>
          <w:sz w:val="22"/>
        </w:rPr>
        <w:t xml:space="preserve"> </w:t>
      </w:r>
      <w:r>
        <w:rPr>
          <w:sz w:val="22"/>
        </w:rPr>
        <w:t>dataset</w:t>
      </w:r>
      <w:r>
        <w:rPr>
          <w:spacing w:val="-5"/>
          <w:sz w:val="22"/>
        </w:rPr>
        <w:t xml:space="preserve"> </w:t>
      </w:r>
      <w:r>
        <w:rPr>
          <w:sz w:val="22"/>
        </w:rPr>
        <w:t>into</w:t>
      </w:r>
      <w:r>
        <w:rPr>
          <w:spacing w:val="-3"/>
          <w:sz w:val="22"/>
        </w:rPr>
        <w:t xml:space="preserve"> </w:t>
      </w:r>
      <w:r>
        <w:rPr>
          <w:sz w:val="22"/>
        </w:rPr>
        <w:t>the</w:t>
      </w:r>
      <w:r>
        <w:rPr>
          <w:spacing w:val="-3"/>
          <w:sz w:val="22"/>
        </w:rPr>
        <w:t xml:space="preserve"> </w:t>
      </w:r>
      <w:r>
        <w:rPr>
          <w:sz w:val="22"/>
        </w:rPr>
        <w:t>Training</w:t>
      </w:r>
      <w:r>
        <w:rPr>
          <w:spacing w:val="-3"/>
          <w:sz w:val="22"/>
        </w:rPr>
        <w:t xml:space="preserve"> </w:t>
      </w:r>
      <w:r>
        <w:rPr>
          <w:sz w:val="22"/>
        </w:rPr>
        <w:t>set</w:t>
      </w:r>
      <w:r>
        <w:rPr>
          <w:spacing w:val="-5"/>
          <w:sz w:val="22"/>
        </w:rPr>
        <w:t xml:space="preserve"> </w:t>
      </w:r>
      <w:r>
        <w:rPr>
          <w:sz w:val="22"/>
        </w:rPr>
        <w:t>and</w:t>
      </w:r>
      <w:r>
        <w:rPr>
          <w:spacing w:val="-3"/>
          <w:sz w:val="22"/>
        </w:rPr>
        <w:t xml:space="preserve"> </w:t>
      </w:r>
      <w:r>
        <w:rPr>
          <w:sz w:val="22"/>
        </w:rPr>
        <w:t>Test</w:t>
      </w:r>
      <w:r>
        <w:rPr>
          <w:spacing w:val="-4"/>
          <w:sz w:val="22"/>
        </w:rPr>
        <w:t xml:space="preserve"> </w:t>
      </w:r>
      <w:r>
        <w:rPr>
          <w:sz w:val="22"/>
        </w:rPr>
        <w:t>set from sklearn.model_selection import train_test_split</w:t>
      </w:r>
    </w:p>
    <w:p w14:paraId="6C6CB733">
      <w:pPr>
        <w:spacing w:before="0" w:line="253" w:lineRule="exact"/>
        <w:ind w:left="119" w:right="0" w:firstLine="0"/>
        <w:jc w:val="left"/>
        <w:rPr>
          <w:sz w:val="22"/>
        </w:rPr>
      </w:pPr>
      <w:r>
        <w:rPr>
          <w:sz w:val="22"/>
        </w:rPr>
        <w:t>X_train,</w:t>
      </w:r>
      <w:r>
        <w:rPr>
          <w:spacing w:val="-6"/>
          <w:sz w:val="22"/>
        </w:rPr>
        <w:t xml:space="preserve"> </w:t>
      </w:r>
      <w:r>
        <w:rPr>
          <w:sz w:val="22"/>
        </w:rPr>
        <w:t>X_test,</w:t>
      </w:r>
      <w:r>
        <w:rPr>
          <w:spacing w:val="-4"/>
          <w:sz w:val="22"/>
        </w:rPr>
        <w:t xml:space="preserve"> </w:t>
      </w:r>
      <w:r>
        <w:rPr>
          <w:sz w:val="22"/>
        </w:rPr>
        <w:t>y_train,</w:t>
      </w:r>
      <w:r>
        <w:rPr>
          <w:spacing w:val="-7"/>
          <w:sz w:val="22"/>
        </w:rPr>
        <w:t xml:space="preserve"> </w:t>
      </w:r>
      <w:r>
        <w:rPr>
          <w:sz w:val="22"/>
        </w:rPr>
        <w:t>y_test</w:t>
      </w:r>
      <w:r>
        <w:rPr>
          <w:spacing w:val="-3"/>
          <w:sz w:val="22"/>
        </w:rPr>
        <w:t xml:space="preserve"> </w:t>
      </w:r>
      <w:r>
        <w:rPr>
          <w:sz w:val="22"/>
        </w:rPr>
        <w:t>=</w:t>
      </w:r>
      <w:r>
        <w:rPr>
          <w:spacing w:val="-6"/>
          <w:sz w:val="22"/>
        </w:rPr>
        <w:t xml:space="preserve"> </w:t>
      </w:r>
      <w:r>
        <w:rPr>
          <w:sz w:val="22"/>
        </w:rPr>
        <w:t>train_test_split(X,</w:t>
      </w:r>
      <w:r>
        <w:rPr>
          <w:spacing w:val="-4"/>
          <w:sz w:val="22"/>
        </w:rPr>
        <w:t xml:space="preserve"> </w:t>
      </w:r>
      <w:r>
        <w:rPr>
          <w:sz w:val="22"/>
        </w:rPr>
        <w:t>y,</w:t>
      </w:r>
      <w:r>
        <w:rPr>
          <w:spacing w:val="-6"/>
          <w:sz w:val="22"/>
        </w:rPr>
        <w:t xml:space="preserve"> </w:t>
      </w:r>
      <w:r>
        <w:rPr>
          <w:sz w:val="22"/>
        </w:rPr>
        <w:t>test_size</w:t>
      </w:r>
      <w:r>
        <w:rPr>
          <w:spacing w:val="-6"/>
          <w:sz w:val="22"/>
        </w:rPr>
        <w:t xml:space="preserve"> </w:t>
      </w:r>
      <w:r>
        <w:rPr>
          <w:sz w:val="22"/>
        </w:rPr>
        <w:t>=</w:t>
      </w:r>
      <w:r>
        <w:rPr>
          <w:spacing w:val="-4"/>
          <w:sz w:val="22"/>
        </w:rPr>
        <w:t xml:space="preserve"> </w:t>
      </w:r>
      <w:r>
        <w:rPr>
          <w:sz w:val="22"/>
        </w:rPr>
        <w:t>0.25,</w:t>
      </w:r>
      <w:r>
        <w:rPr>
          <w:spacing w:val="-6"/>
          <w:sz w:val="22"/>
        </w:rPr>
        <w:t xml:space="preserve"> </w:t>
      </w:r>
      <w:r>
        <w:rPr>
          <w:sz w:val="22"/>
        </w:rPr>
        <w:t>random_state</w:t>
      </w:r>
      <w:r>
        <w:rPr>
          <w:spacing w:val="-6"/>
          <w:sz w:val="22"/>
        </w:rPr>
        <w:t xml:space="preserve"> </w:t>
      </w:r>
      <w:r>
        <w:rPr>
          <w:sz w:val="22"/>
        </w:rPr>
        <w:t>=</w:t>
      </w:r>
      <w:r>
        <w:rPr>
          <w:spacing w:val="-3"/>
          <w:sz w:val="22"/>
        </w:rPr>
        <w:t xml:space="preserve"> </w:t>
      </w:r>
      <w:r>
        <w:rPr>
          <w:spacing w:val="-5"/>
          <w:sz w:val="22"/>
        </w:rPr>
        <w:t>0)</w:t>
      </w:r>
    </w:p>
    <w:p w14:paraId="688CC8A9">
      <w:pPr>
        <w:pStyle w:val="6"/>
        <w:spacing w:before="77"/>
        <w:rPr>
          <w:sz w:val="22"/>
        </w:rPr>
      </w:pPr>
    </w:p>
    <w:p w14:paraId="1CAB8A6F">
      <w:pPr>
        <w:spacing w:before="0"/>
        <w:ind w:left="119" w:right="0" w:firstLine="0"/>
        <w:jc w:val="left"/>
        <w:rPr>
          <w:sz w:val="22"/>
        </w:rPr>
      </w:pPr>
      <w:r>
        <w:rPr>
          <w:sz w:val="22"/>
        </w:rPr>
        <w:t>#</w:t>
      </w:r>
      <w:r>
        <w:rPr>
          <w:spacing w:val="-3"/>
          <w:sz w:val="22"/>
        </w:rPr>
        <w:t xml:space="preserve"> </w:t>
      </w:r>
      <w:r>
        <w:rPr>
          <w:sz w:val="22"/>
        </w:rPr>
        <w:t>Feature</w:t>
      </w:r>
      <w:r>
        <w:rPr>
          <w:spacing w:val="-1"/>
          <w:sz w:val="22"/>
        </w:rPr>
        <w:t xml:space="preserve"> </w:t>
      </w:r>
      <w:r>
        <w:rPr>
          <w:spacing w:val="-2"/>
          <w:sz w:val="22"/>
        </w:rPr>
        <w:t>Scaling</w:t>
      </w:r>
    </w:p>
    <w:p w14:paraId="1AD28D7E">
      <w:pPr>
        <w:spacing w:before="38" w:line="276" w:lineRule="auto"/>
        <w:ind w:left="119" w:right="5113" w:firstLine="0"/>
        <w:jc w:val="left"/>
        <w:rPr>
          <w:sz w:val="22"/>
        </w:rPr>
      </w:pPr>
      <w:r>
        <w:rPr>
          <w:sz w:val="22"/>
        </w:rPr>
        <w:t>from</w:t>
      </w:r>
      <w:r>
        <w:rPr>
          <w:spacing w:val="-13"/>
          <w:sz w:val="22"/>
        </w:rPr>
        <w:t xml:space="preserve"> </w:t>
      </w:r>
      <w:r>
        <w:rPr>
          <w:sz w:val="22"/>
        </w:rPr>
        <w:t>sklearn.preprocessing</w:t>
      </w:r>
      <w:r>
        <w:rPr>
          <w:spacing w:val="-14"/>
          <w:sz w:val="22"/>
        </w:rPr>
        <w:t xml:space="preserve"> </w:t>
      </w:r>
      <w:r>
        <w:rPr>
          <w:sz w:val="22"/>
        </w:rPr>
        <w:t>import</w:t>
      </w:r>
      <w:r>
        <w:rPr>
          <w:spacing w:val="-12"/>
          <w:sz w:val="22"/>
        </w:rPr>
        <w:t xml:space="preserve"> </w:t>
      </w:r>
      <w:r>
        <w:rPr>
          <w:sz w:val="22"/>
        </w:rPr>
        <w:t>StandardScaler sc = StandardScaler()</w:t>
      </w:r>
    </w:p>
    <w:p w14:paraId="291DEEC3">
      <w:pPr>
        <w:spacing w:before="1" w:line="276" w:lineRule="auto"/>
        <w:ind w:left="119" w:right="6443" w:firstLine="0"/>
        <w:jc w:val="left"/>
        <w:rPr>
          <w:sz w:val="22"/>
        </w:rPr>
      </w:pPr>
      <w:r>
        <w:rPr>
          <w:sz w:val="22"/>
        </w:rPr>
        <w:t>X_train</w:t>
      </w:r>
      <w:r>
        <w:rPr>
          <w:spacing w:val="-14"/>
          <w:sz w:val="22"/>
        </w:rPr>
        <w:t xml:space="preserve"> </w:t>
      </w:r>
      <w:r>
        <w:rPr>
          <w:sz w:val="22"/>
        </w:rPr>
        <w:t>=</w:t>
      </w:r>
      <w:r>
        <w:rPr>
          <w:spacing w:val="-14"/>
          <w:sz w:val="22"/>
        </w:rPr>
        <w:t xml:space="preserve"> </w:t>
      </w:r>
      <w:r>
        <w:rPr>
          <w:sz w:val="22"/>
        </w:rPr>
        <w:t>sc.fit_transform(X_train) X_test = sc.transform(X_test)</w:t>
      </w:r>
    </w:p>
    <w:p w14:paraId="585CD384">
      <w:pPr>
        <w:pStyle w:val="6"/>
        <w:spacing w:before="36"/>
        <w:rPr>
          <w:sz w:val="22"/>
        </w:rPr>
      </w:pPr>
    </w:p>
    <w:p w14:paraId="5AEABEEC">
      <w:pPr>
        <w:spacing w:before="1" w:line="276" w:lineRule="auto"/>
        <w:ind w:left="119" w:right="4208" w:firstLine="0"/>
        <w:jc w:val="left"/>
        <w:rPr>
          <w:sz w:val="22"/>
        </w:rPr>
      </w:pPr>
      <w:r>
        <w:rPr>
          <w:sz w:val="22"/>
        </w:rPr>
        <w:t>#</w:t>
      </w:r>
      <w:r>
        <w:rPr>
          <w:spacing w:val="-4"/>
          <w:sz w:val="22"/>
        </w:rPr>
        <w:t xml:space="preserve"> </w:t>
      </w:r>
      <w:r>
        <w:rPr>
          <w:sz w:val="22"/>
        </w:rPr>
        <w:t>Fitting</w:t>
      </w:r>
      <w:r>
        <w:rPr>
          <w:spacing w:val="-4"/>
          <w:sz w:val="22"/>
        </w:rPr>
        <w:t xml:space="preserve"> </w:t>
      </w:r>
      <w:r>
        <w:rPr>
          <w:sz w:val="22"/>
        </w:rPr>
        <w:t>Random</w:t>
      </w:r>
      <w:r>
        <w:rPr>
          <w:spacing w:val="-3"/>
          <w:sz w:val="22"/>
        </w:rPr>
        <w:t xml:space="preserve"> </w:t>
      </w:r>
      <w:r>
        <w:rPr>
          <w:sz w:val="22"/>
        </w:rPr>
        <w:t>Forest</w:t>
      </w:r>
      <w:r>
        <w:rPr>
          <w:spacing w:val="-3"/>
          <w:sz w:val="22"/>
        </w:rPr>
        <w:t xml:space="preserve"> </w:t>
      </w:r>
      <w:r>
        <w:rPr>
          <w:sz w:val="22"/>
        </w:rPr>
        <w:t>Classification</w:t>
      </w:r>
      <w:r>
        <w:rPr>
          <w:spacing w:val="-7"/>
          <w:sz w:val="22"/>
        </w:rPr>
        <w:t xml:space="preserve"> </w:t>
      </w:r>
      <w:r>
        <w:rPr>
          <w:sz w:val="22"/>
        </w:rPr>
        <w:t>to</w:t>
      </w:r>
      <w:r>
        <w:rPr>
          <w:spacing w:val="-7"/>
          <w:sz w:val="22"/>
        </w:rPr>
        <w:t xml:space="preserve"> </w:t>
      </w:r>
      <w:r>
        <w:rPr>
          <w:sz w:val="22"/>
        </w:rPr>
        <w:t>the</w:t>
      </w:r>
      <w:r>
        <w:rPr>
          <w:spacing w:val="-4"/>
          <w:sz w:val="22"/>
        </w:rPr>
        <w:t xml:space="preserve"> </w:t>
      </w:r>
      <w:r>
        <w:rPr>
          <w:sz w:val="22"/>
        </w:rPr>
        <w:t>Training</w:t>
      </w:r>
      <w:r>
        <w:rPr>
          <w:spacing w:val="-7"/>
          <w:sz w:val="22"/>
        </w:rPr>
        <w:t xml:space="preserve"> </w:t>
      </w:r>
      <w:r>
        <w:rPr>
          <w:sz w:val="22"/>
        </w:rPr>
        <w:t>set from sklearn.ensemble import RandomForestClassifier</w:t>
      </w:r>
    </w:p>
    <w:p w14:paraId="37AA2D7E">
      <w:pPr>
        <w:spacing w:before="1" w:line="276" w:lineRule="auto"/>
        <w:ind w:left="119" w:right="0" w:firstLine="0"/>
        <w:jc w:val="left"/>
        <w:rPr>
          <w:sz w:val="22"/>
        </w:rPr>
      </w:pPr>
      <w:r>
        <w:rPr>
          <w:sz w:val="22"/>
        </w:rPr>
        <w:t>classifier</w:t>
      </w:r>
      <w:r>
        <w:rPr>
          <w:spacing w:val="-3"/>
          <w:sz w:val="22"/>
        </w:rPr>
        <w:t xml:space="preserve"> </w:t>
      </w:r>
      <w:r>
        <w:rPr>
          <w:sz w:val="22"/>
        </w:rPr>
        <w:t>=</w:t>
      </w:r>
      <w:r>
        <w:rPr>
          <w:spacing w:val="-6"/>
          <w:sz w:val="22"/>
        </w:rPr>
        <w:t xml:space="preserve"> </w:t>
      </w:r>
      <w:r>
        <w:rPr>
          <w:sz w:val="22"/>
        </w:rPr>
        <w:t>RandomForestClassifier(n_estimators</w:t>
      </w:r>
      <w:r>
        <w:rPr>
          <w:spacing w:val="-4"/>
          <w:sz w:val="22"/>
        </w:rPr>
        <w:t xml:space="preserve"> </w:t>
      </w:r>
      <w:r>
        <w:rPr>
          <w:sz w:val="22"/>
        </w:rPr>
        <w:t>=</w:t>
      </w:r>
      <w:r>
        <w:rPr>
          <w:spacing w:val="-4"/>
          <w:sz w:val="22"/>
        </w:rPr>
        <w:t xml:space="preserve"> </w:t>
      </w:r>
      <w:r>
        <w:rPr>
          <w:sz w:val="22"/>
        </w:rPr>
        <w:t>10,</w:t>
      </w:r>
      <w:r>
        <w:rPr>
          <w:spacing w:val="-4"/>
          <w:sz w:val="22"/>
        </w:rPr>
        <w:t xml:space="preserve"> </w:t>
      </w:r>
      <w:r>
        <w:rPr>
          <w:sz w:val="22"/>
        </w:rPr>
        <w:t>criterion</w:t>
      </w:r>
      <w:r>
        <w:rPr>
          <w:spacing w:val="-4"/>
          <w:sz w:val="22"/>
        </w:rPr>
        <w:t xml:space="preserve"> </w:t>
      </w:r>
      <w:r>
        <w:rPr>
          <w:sz w:val="22"/>
        </w:rPr>
        <w:t>=</w:t>
      </w:r>
      <w:r>
        <w:rPr>
          <w:spacing w:val="-4"/>
          <w:sz w:val="22"/>
        </w:rPr>
        <w:t xml:space="preserve"> </w:t>
      </w:r>
      <w:r>
        <w:rPr>
          <w:sz w:val="22"/>
        </w:rPr>
        <w:t>'entropy',</w:t>
      </w:r>
      <w:r>
        <w:rPr>
          <w:spacing w:val="-4"/>
          <w:sz w:val="22"/>
        </w:rPr>
        <w:t xml:space="preserve"> </w:t>
      </w:r>
      <w:r>
        <w:rPr>
          <w:sz w:val="22"/>
        </w:rPr>
        <w:t>random_state</w:t>
      </w:r>
      <w:r>
        <w:rPr>
          <w:spacing w:val="-4"/>
          <w:sz w:val="22"/>
        </w:rPr>
        <w:t xml:space="preserve"> </w:t>
      </w:r>
      <w:r>
        <w:rPr>
          <w:sz w:val="22"/>
        </w:rPr>
        <w:t>=</w:t>
      </w:r>
      <w:r>
        <w:rPr>
          <w:spacing w:val="-6"/>
          <w:sz w:val="22"/>
        </w:rPr>
        <w:t xml:space="preserve"> </w:t>
      </w:r>
      <w:r>
        <w:rPr>
          <w:sz w:val="22"/>
        </w:rPr>
        <w:t>0) classifier.fit(X_train, y_train)</w:t>
      </w:r>
    </w:p>
    <w:p w14:paraId="78F8751C">
      <w:pPr>
        <w:pStyle w:val="6"/>
        <w:spacing w:before="37"/>
        <w:rPr>
          <w:sz w:val="22"/>
        </w:rPr>
      </w:pPr>
    </w:p>
    <w:p w14:paraId="0EB75026">
      <w:pPr>
        <w:spacing w:before="0" w:line="276" w:lineRule="auto"/>
        <w:ind w:left="119" w:right="6443" w:firstLine="0"/>
        <w:jc w:val="left"/>
        <w:rPr>
          <w:sz w:val="22"/>
        </w:rPr>
      </w:pPr>
      <w:r>
        <w:rPr>
          <w:sz w:val="22"/>
        </w:rPr>
        <w:t># Predicting the Test set results y_pred</w:t>
      </w:r>
      <w:r>
        <w:rPr>
          <w:spacing w:val="-14"/>
          <w:sz w:val="22"/>
        </w:rPr>
        <w:t xml:space="preserve"> </w:t>
      </w:r>
      <w:r>
        <w:rPr>
          <w:sz w:val="22"/>
        </w:rPr>
        <w:t>=</w:t>
      </w:r>
      <w:r>
        <w:rPr>
          <w:spacing w:val="-14"/>
          <w:sz w:val="22"/>
        </w:rPr>
        <w:t xml:space="preserve"> </w:t>
      </w:r>
      <w:r>
        <w:rPr>
          <w:sz w:val="22"/>
        </w:rPr>
        <w:t>classifier.predict(X_test)</w:t>
      </w:r>
    </w:p>
    <w:p w14:paraId="78C6F01B">
      <w:pPr>
        <w:pStyle w:val="6"/>
        <w:spacing w:before="38"/>
        <w:rPr>
          <w:sz w:val="22"/>
        </w:rPr>
      </w:pPr>
    </w:p>
    <w:p w14:paraId="3066007B">
      <w:pPr>
        <w:spacing w:before="1"/>
        <w:ind w:left="119" w:right="0" w:firstLine="0"/>
        <w:jc w:val="left"/>
        <w:rPr>
          <w:sz w:val="22"/>
        </w:rPr>
      </w:pPr>
      <w:r>
        <w:rPr>
          <w:sz w:val="22"/>
        </w:rPr>
        <w:t>#</w:t>
      </w:r>
      <w:r>
        <w:rPr>
          <w:spacing w:val="-3"/>
          <w:sz w:val="22"/>
        </w:rPr>
        <w:t xml:space="preserve"> </w:t>
      </w:r>
      <w:r>
        <w:rPr>
          <w:sz w:val="22"/>
        </w:rPr>
        <w:t>Making</w:t>
      </w:r>
      <w:r>
        <w:rPr>
          <w:spacing w:val="-4"/>
          <w:sz w:val="22"/>
        </w:rPr>
        <w:t xml:space="preserve"> </w:t>
      </w:r>
      <w:r>
        <w:rPr>
          <w:sz w:val="22"/>
        </w:rPr>
        <w:t>the</w:t>
      </w:r>
      <w:r>
        <w:rPr>
          <w:spacing w:val="-3"/>
          <w:sz w:val="22"/>
        </w:rPr>
        <w:t xml:space="preserve"> </w:t>
      </w:r>
      <w:r>
        <w:rPr>
          <w:sz w:val="22"/>
        </w:rPr>
        <w:t>Confusion</w:t>
      </w:r>
      <w:r>
        <w:rPr>
          <w:spacing w:val="-4"/>
          <w:sz w:val="22"/>
        </w:rPr>
        <w:t xml:space="preserve"> </w:t>
      </w:r>
      <w:r>
        <w:rPr>
          <w:spacing w:val="-2"/>
          <w:sz w:val="22"/>
        </w:rPr>
        <w:t>Matrix</w:t>
      </w:r>
    </w:p>
    <w:p w14:paraId="379A0D84">
      <w:pPr>
        <w:spacing w:before="37" w:line="276" w:lineRule="auto"/>
        <w:ind w:left="119" w:right="5588" w:firstLine="0"/>
        <w:jc w:val="left"/>
        <w:rPr>
          <w:sz w:val="22"/>
        </w:rPr>
      </w:pPr>
      <w:r>
        <w:rPr>
          <w:sz w:val="22"/>
        </w:rPr>
        <w:t>from</w:t>
      </w:r>
      <w:r>
        <w:rPr>
          <w:spacing w:val="-14"/>
          <w:sz w:val="22"/>
        </w:rPr>
        <w:t xml:space="preserve"> </w:t>
      </w:r>
      <w:r>
        <w:rPr>
          <w:sz w:val="22"/>
        </w:rPr>
        <w:t>sklearn.metrics</w:t>
      </w:r>
      <w:r>
        <w:rPr>
          <w:spacing w:val="-13"/>
          <w:sz w:val="22"/>
        </w:rPr>
        <w:t xml:space="preserve"> </w:t>
      </w:r>
      <w:r>
        <w:rPr>
          <w:sz w:val="22"/>
        </w:rPr>
        <w:t>import</w:t>
      </w:r>
      <w:r>
        <w:rPr>
          <w:spacing w:val="-13"/>
          <w:sz w:val="22"/>
        </w:rPr>
        <w:t xml:space="preserve"> </w:t>
      </w:r>
      <w:r>
        <w:rPr>
          <w:sz w:val="22"/>
        </w:rPr>
        <w:t>confusion_matrix cm = confusion_matrix(y_test, y_pred)</w:t>
      </w:r>
    </w:p>
    <w:p w14:paraId="5C7249EA">
      <w:pPr>
        <w:pStyle w:val="6"/>
        <w:spacing w:before="39"/>
        <w:rPr>
          <w:sz w:val="22"/>
        </w:rPr>
      </w:pPr>
    </w:p>
    <w:p w14:paraId="6AB18B79">
      <w:pPr>
        <w:spacing w:before="0"/>
        <w:ind w:left="119" w:right="0" w:firstLine="0"/>
        <w:jc w:val="left"/>
        <w:rPr>
          <w:sz w:val="22"/>
        </w:rPr>
      </w:pPr>
      <w:r>
        <w:rPr>
          <w:sz w:val="22"/>
        </w:rPr>
        <w:t>#</w:t>
      </w:r>
      <w:r>
        <w:rPr>
          <w:spacing w:val="-4"/>
          <w:sz w:val="22"/>
        </w:rPr>
        <w:t xml:space="preserve"> </w:t>
      </w:r>
      <w:r>
        <w:rPr>
          <w:sz w:val="22"/>
        </w:rPr>
        <w:t>Visualising</w:t>
      </w:r>
      <w:r>
        <w:rPr>
          <w:spacing w:val="-3"/>
          <w:sz w:val="22"/>
        </w:rPr>
        <w:t xml:space="preserve"> </w:t>
      </w:r>
      <w:r>
        <w:rPr>
          <w:sz w:val="22"/>
        </w:rPr>
        <w:t>the</w:t>
      </w:r>
      <w:r>
        <w:rPr>
          <w:spacing w:val="-4"/>
          <w:sz w:val="22"/>
        </w:rPr>
        <w:t xml:space="preserve"> </w:t>
      </w:r>
      <w:r>
        <w:rPr>
          <w:sz w:val="22"/>
        </w:rPr>
        <w:t>Training</w:t>
      </w:r>
      <w:r>
        <w:rPr>
          <w:spacing w:val="-6"/>
          <w:sz w:val="22"/>
        </w:rPr>
        <w:t xml:space="preserve"> </w:t>
      </w:r>
      <w:r>
        <w:rPr>
          <w:sz w:val="22"/>
        </w:rPr>
        <w:t>set</w:t>
      </w:r>
      <w:r>
        <w:rPr>
          <w:spacing w:val="-2"/>
          <w:sz w:val="22"/>
        </w:rPr>
        <w:t xml:space="preserve"> results</w:t>
      </w:r>
    </w:p>
    <w:p w14:paraId="40525705">
      <w:pPr>
        <w:spacing w:before="37" w:line="276" w:lineRule="auto"/>
        <w:ind w:left="119" w:right="5113" w:firstLine="0"/>
        <w:jc w:val="left"/>
        <w:rPr>
          <w:sz w:val="22"/>
        </w:rPr>
      </w:pPr>
      <w:r>
        <w:rPr>
          <w:sz w:val="22"/>
        </w:rPr>
        <w:t>from</w:t>
      </w:r>
      <w:r>
        <w:rPr>
          <w:spacing w:val="-14"/>
          <w:sz w:val="22"/>
        </w:rPr>
        <w:t xml:space="preserve"> </w:t>
      </w:r>
      <w:r>
        <w:rPr>
          <w:sz w:val="22"/>
        </w:rPr>
        <w:t>matplotlib.colors</w:t>
      </w:r>
      <w:r>
        <w:rPr>
          <w:spacing w:val="-14"/>
          <w:sz w:val="22"/>
        </w:rPr>
        <w:t xml:space="preserve"> </w:t>
      </w:r>
      <w:r>
        <w:rPr>
          <w:sz w:val="22"/>
        </w:rPr>
        <w:t>import</w:t>
      </w:r>
      <w:r>
        <w:rPr>
          <w:spacing w:val="-11"/>
          <w:sz w:val="22"/>
        </w:rPr>
        <w:t xml:space="preserve"> </w:t>
      </w:r>
      <w:r>
        <w:rPr>
          <w:sz w:val="22"/>
        </w:rPr>
        <w:t>ListedColormap X_set, y_set = X_train, y_train</w:t>
      </w:r>
    </w:p>
    <w:p w14:paraId="0118C604">
      <w:pPr>
        <w:spacing w:before="0" w:line="278" w:lineRule="auto"/>
        <w:ind w:left="174" w:right="0" w:hanging="56"/>
        <w:jc w:val="left"/>
        <w:rPr>
          <w:sz w:val="22"/>
        </w:rPr>
      </w:pPr>
      <w:r>
        <w:rPr>
          <w:sz w:val="22"/>
        </w:rPr>
        <w:t>X1,</w:t>
      </w:r>
      <w:r>
        <w:rPr>
          <w:spacing w:val="-2"/>
          <w:sz w:val="22"/>
        </w:rPr>
        <w:t xml:space="preserve"> </w:t>
      </w:r>
      <w:r>
        <w:rPr>
          <w:sz w:val="22"/>
        </w:rPr>
        <w:t>X2</w:t>
      </w:r>
      <w:r>
        <w:rPr>
          <w:spacing w:val="-2"/>
          <w:sz w:val="22"/>
        </w:rPr>
        <w:t xml:space="preserve"> </w:t>
      </w:r>
      <w:r>
        <w:rPr>
          <w:sz w:val="22"/>
        </w:rPr>
        <w:t>=</w:t>
      </w:r>
      <w:r>
        <w:rPr>
          <w:spacing w:val="-2"/>
          <w:sz w:val="22"/>
        </w:rPr>
        <w:t xml:space="preserve"> </w:t>
      </w:r>
      <w:r>
        <w:rPr>
          <w:sz w:val="22"/>
        </w:rPr>
        <w:t>np.meshgrid(np.arange(start</w:t>
      </w:r>
      <w:r>
        <w:rPr>
          <w:spacing w:val="-1"/>
          <w:sz w:val="22"/>
        </w:rPr>
        <w:t xml:space="preserve"> </w:t>
      </w:r>
      <w:r>
        <w:rPr>
          <w:sz w:val="22"/>
        </w:rPr>
        <w:t>=</w:t>
      </w:r>
      <w:r>
        <w:rPr>
          <w:spacing w:val="-4"/>
          <w:sz w:val="22"/>
        </w:rPr>
        <w:t xml:space="preserve"> </w:t>
      </w:r>
      <w:r>
        <w:rPr>
          <w:sz w:val="22"/>
        </w:rPr>
        <w:t>X_set[:,</w:t>
      </w:r>
      <w:r>
        <w:rPr>
          <w:spacing w:val="-2"/>
          <w:sz w:val="22"/>
        </w:rPr>
        <w:t xml:space="preserve"> </w:t>
      </w:r>
      <w:r>
        <w:rPr>
          <w:sz w:val="22"/>
        </w:rPr>
        <w:t>0].min() -</w:t>
      </w:r>
      <w:r>
        <w:rPr>
          <w:spacing w:val="-4"/>
          <w:sz w:val="22"/>
        </w:rPr>
        <w:t xml:space="preserve"> </w:t>
      </w:r>
      <w:r>
        <w:rPr>
          <w:sz w:val="22"/>
        </w:rPr>
        <w:t>1,</w:t>
      </w:r>
      <w:r>
        <w:rPr>
          <w:spacing w:val="-2"/>
          <w:sz w:val="22"/>
        </w:rPr>
        <w:t xml:space="preserve"> </w:t>
      </w:r>
      <w:r>
        <w:rPr>
          <w:sz w:val="22"/>
        </w:rPr>
        <w:t>stop</w:t>
      </w:r>
      <w:r>
        <w:rPr>
          <w:spacing w:val="-5"/>
          <w:sz w:val="22"/>
        </w:rPr>
        <w:t xml:space="preserve"> </w:t>
      </w:r>
      <w:r>
        <w:rPr>
          <w:sz w:val="22"/>
        </w:rPr>
        <w:t>=</w:t>
      </w:r>
      <w:r>
        <w:rPr>
          <w:spacing w:val="-2"/>
          <w:sz w:val="22"/>
        </w:rPr>
        <w:t xml:space="preserve"> </w:t>
      </w:r>
      <w:r>
        <w:rPr>
          <w:sz w:val="22"/>
        </w:rPr>
        <w:t>X_set[:,</w:t>
      </w:r>
      <w:r>
        <w:rPr>
          <w:spacing w:val="-2"/>
          <w:sz w:val="22"/>
        </w:rPr>
        <w:t xml:space="preserve"> </w:t>
      </w:r>
      <w:r>
        <w:rPr>
          <w:sz w:val="22"/>
        </w:rPr>
        <w:t>0].max()</w:t>
      </w:r>
      <w:r>
        <w:rPr>
          <w:spacing w:val="-4"/>
          <w:sz w:val="22"/>
        </w:rPr>
        <w:t xml:space="preserve"> </w:t>
      </w:r>
      <w:r>
        <w:rPr>
          <w:sz w:val="22"/>
        </w:rPr>
        <w:t>+</w:t>
      </w:r>
      <w:r>
        <w:rPr>
          <w:spacing w:val="-2"/>
          <w:sz w:val="22"/>
        </w:rPr>
        <w:t xml:space="preserve"> </w:t>
      </w:r>
      <w:r>
        <w:rPr>
          <w:sz w:val="22"/>
        </w:rPr>
        <w:t>1,</w:t>
      </w:r>
      <w:r>
        <w:rPr>
          <w:spacing w:val="-4"/>
          <w:sz w:val="22"/>
        </w:rPr>
        <w:t xml:space="preserve"> </w:t>
      </w:r>
      <w:r>
        <w:rPr>
          <w:sz w:val="22"/>
        </w:rPr>
        <w:t>step</w:t>
      </w:r>
      <w:r>
        <w:rPr>
          <w:spacing w:val="-2"/>
          <w:sz w:val="22"/>
        </w:rPr>
        <w:t xml:space="preserve"> </w:t>
      </w:r>
      <w:r>
        <w:rPr>
          <w:sz w:val="22"/>
        </w:rPr>
        <w:t>=</w:t>
      </w:r>
      <w:r>
        <w:rPr>
          <w:spacing w:val="-2"/>
          <w:sz w:val="22"/>
        </w:rPr>
        <w:t xml:space="preserve"> </w:t>
      </w:r>
      <w:r>
        <w:rPr>
          <w:sz w:val="22"/>
        </w:rPr>
        <w:t>0.01), np.arange(start = X_set[:, 1].min() - 1, stop = X_set[:, 1].max() + 1, step = 0.01))</w:t>
      </w:r>
    </w:p>
    <w:p w14:paraId="74344638">
      <w:pPr>
        <w:spacing w:before="0" w:line="276" w:lineRule="auto"/>
        <w:ind w:left="119" w:right="0" w:firstLine="0"/>
        <w:jc w:val="left"/>
        <w:rPr>
          <w:sz w:val="22"/>
        </w:rPr>
      </w:pPr>
      <w:r>
        <w:rPr>
          <w:sz w:val="22"/>
        </w:rPr>
        <w:t>plt.contourf(X1,</w:t>
      </w:r>
      <w:r>
        <w:rPr>
          <w:spacing w:val="-11"/>
          <w:sz w:val="22"/>
        </w:rPr>
        <w:t xml:space="preserve"> </w:t>
      </w:r>
      <w:r>
        <w:rPr>
          <w:sz w:val="22"/>
        </w:rPr>
        <w:t>X2,</w:t>
      </w:r>
      <w:r>
        <w:rPr>
          <w:spacing w:val="-14"/>
          <w:sz w:val="22"/>
        </w:rPr>
        <w:t xml:space="preserve"> </w:t>
      </w:r>
      <w:r>
        <w:rPr>
          <w:sz w:val="22"/>
        </w:rPr>
        <w:t>classifier.predict(np.array([X1.ravel(),</w:t>
      </w:r>
      <w:r>
        <w:rPr>
          <w:spacing w:val="-11"/>
          <w:sz w:val="22"/>
        </w:rPr>
        <w:t xml:space="preserve"> </w:t>
      </w:r>
      <w:r>
        <w:rPr>
          <w:sz w:val="22"/>
        </w:rPr>
        <w:t>X2.ravel()]).T).reshape(X1.shape),</w:t>
      </w:r>
      <w:r>
        <w:rPr>
          <w:spacing w:val="-11"/>
          <w:sz w:val="22"/>
        </w:rPr>
        <w:t xml:space="preserve"> </w:t>
      </w:r>
      <w:r>
        <w:rPr>
          <w:sz w:val="22"/>
        </w:rPr>
        <w:t>alpha</w:t>
      </w:r>
      <w:r>
        <w:rPr>
          <w:spacing w:val="-11"/>
          <w:sz w:val="22"/>
        </w:rPr>
        <w:t xml:space="preserve"> </w:t>
      </w:r>
      <w:r>
        <w:rPr>
          <w:sz w:val="22"/>
        </w:rPr>
        <w:t>=</w:t>
      </w:r>
      <w:r>
        <w:rPr>
          <w:spacing w:val="-13"/>
          <w:sz w:val="22"/>
        </w:rPr>
        <w:t xml:space="preserve"> </w:t>
      </w:r>
      <w:r>
        <w:rPr>
          <w:sz w:val="22"/>
        </w:rPr>
        <w:t>0.75, cmap = ListedColormap(('red', 'green')))</w:t>
      </w:r>
    </w:p>
    <w:p w14:paraId="33DC6140">
      <w:pPr>
        <w:spacing w:before="0" w:line="278" w:lineRule="auto"/>
        <w:ind w:left="119" w:right="4208" w:firstLine="0"/>
        <w:jc w:val="left"/>
        <w:rPr>
          <w:sz w:val="22"/>
        </w:rPr>
      </w:pPr>
      <w:r>
        <w:rPr>
          <w:sz w:val="22"/>
        </w:rPr>
        <w:t>plt.xlim(X1.min(),</w:t>
      </w:r>
      <w:r>
        <w:rPr>
          <w:spacing w:val="-13"/>
          <w:sz w:val="22"/>
        </w:rPr>
        <w:t xml:space="preserve"> </w:t>
      </w:r>
      <w:r>
        <w:rPr>
          <w:sz w:val="22"/>
        </w:rPr>
        <w:t>X1.max())</w:t>
      </w:r>
      <w:r>
        <w:rPr>
          <w:spacing w:val="-14"/>
          <w:sz w:val="22"/>
        </w:rPr>
        <w:t xml:space="preserve"> </w:t>
      </w:r>
      <w:r>
        <w:rPr>
          <w:sz w:val="22"/>
        </w:rPr>
        <w:t>plt.ylim(X2.min(),</w:t>
      </w:r>
      <w:r>
        <w:rPr>
          <w:spacing w:val="-13"/>
          <w:sz w:val="22"/>
        </w:rPr>
        <w:t xml:space="preserve"> </w:t>
      </w:r>
      <w:r>
        <w:rPr>
          <w:sz w:val="22"/>
        </w:rPr>
        <w:t>X2.max()) for i, j in enumerate(np.unique(y_set)):</w:t>
      </w:r>
    </w:p>
    <w:p w14:paraId="51BBFB35">
      <w:pPr>
        <w:spacing w:before="0" w:line="276" w:lineRule="auto"/>
        <w:ind w:left="119" w:right="0" w:firstLine="276"/>
        <w:jc w:val="left"/>
        <w:rPr>
          <w:sz w:val="22"/>
        </w:rPr>
      </w:pPr>
      <w:r>
        <w:rPr>
          <w:sz w:val="22"/>
        </w:rPr>
        <w:t>plt.scatter(X_set[y_set</w:t>
      </w:r>
      <w:r>
        <w:rPr>
          <w:spacing w:val="-2"/>
          <w:sz w:val="22"/>
        </w:rPr>
        <w:t xml:space="preserve"> </w:t>
      </w:r>
      <w:r>
        <w:rPr>
          <w:sz w:val="22"/>
        </w:rPr>
        <w:t>==</w:t>
      </w:r>
      <w:r>
        <w:rPr>
          <w:spacing w:val="-3"/>
          <w:sz w:val="22"/>
        </w:rPr>
        <w:t xml:space="preserve"> </w:t>
      </w:r>
      <w:r>
        <w:rPr>
          <w:sz w:val="22"/>
        </w:rPr>
        <w:t>j,</w:t>
      </w:r>
      <w:r>
        <w:rPr>
          <w:spacing w:val="-3"/>
          <w:sz w:val="22"/>
        </w:rPr>
        <w:t xml:space="preserve"> </w:t>
      </w:r>
      <w:r>
        <w:rPr>
          <w:sz w:val="22"/>
        </w:rPr>
        <w:t>0],</w:t>
      </w:r>
      <w:r>
        <w:rPr>
          <w:spacing w:val="-3"/>
          <w:sz w:val="22"/>
        </w:rPr>
        <w:t xml:space="preserve"> </w:t>
      </w:r>
      <w:r>
        <w:rPr>
          <w:sz w:val="22"/>
        </w:rPr>
        <w:t>X_set[y_set</w:t>
      </w:r>
      <w:r>
        <w:rPr>
          <w:spacing w:val="-2"/>
          <w:sz w:val="22"/>
        </w:rPr>
        <w:t xml:space="preserve"> </w:t>
      </w:r>
      <w:r>
        <w:rPr>
          <w:sz w:val="22"/>
        </w:rPr>
        <w:t>==</w:t>
      </w:r>
      <w:r>
        <w:rPr>
          <w:spacing w:val="-3"/>
          <w:sz w:val="22"/>
        </w:rPr>
        <w:t xml:space="preserve"> </w:t>
      </w:r>
      <w:r>
        <w:rPr>
          <w:sz w:val="22"/>
        </w:rPr>
        <w:t>j,</w:t>
      </w:r>
      <w:r>
        <w:rPr>
          <w:spacing w:val="-6"/>
          <w:sz w:val="22"/>
        </w:rPr>
        <w:t xml:space="preserve"> </w:t>
      </w:r>
      <w:r>
        <w:rPr>
          <w:sz w:val="22"/>
        </w:rPr>
        <w:t>1],</w:t>
      </w:r>
      <w:r>
        <w:rPr>
          <w:spacing w:val="-3"/>
          <w:sz w:val="22"/>
        </w:rPr>
        <w:t xml:space="preserve"> </w:t>
      </w:r>
      <w:r>
        <w:rPr>
          <w:sz w:val="22"/>
        </w:rPr>
        <w:t>c</w:t>
      </w:r>
      <w:r>
        <w:rPr>
          <w:spacing w:val="-3"/>
          <w:sz w:val="22"/>
        </w:rPr>
        <w:t xml:space="preserve"> </w:t>
      </w:r>
      <w:r>
        <w:rPr>
          <w:sz w:val="22"/>
        </w:rPr>
        <w:t>=</w:t>
      </w:r>
      <w:r>
        <w:rPr>
          <w:spacing w:val="-3"/>
          <w:sz w:val="22"/>
        </w:rPr>
        <w:t xml:space="preserve"> </w:t>
      </w:r>
      <w:r>
        <w:rPr>
          <w:sz w:val="22"/>
        </w:rPr>
        <w:t>ListedColormap(('red',</w:t>
      </w:r>
      <w:r>
        <w:rPr>
          <w:spacing w:val="-3"/>
          <w:sz w:val="22"/>
        </w:rPr>
        <w:t xml:space="preserve"> </w:t>
      </w:r>
      <w:r>
        <w:rPr>
          <w:sz w:val="22"/>
        </w:rPr>
        <w:t>'green'))(i),</w:t>
      </w:r>
      <w:r>
        <w:rPr>
          <w:spacing w:val="-6"/>
          <w:sz w:val="22"/>
        </w:rPr>
        <w:t xml:space="preserve"> </w:t>
      </w:r>
      <w:r>
        <w:rPr>
          <w:sz w:val="22"/>
        </w:rPr>
        <w:t>label</w:t>
      </w:r>
      <w:r>
        <w:rPr>
          <w:spacing w:val="-2"/>
          <w:sz w:val="22"/>
        </w:rPr>
        <w:t xml:space="preserve"> </w:t>
      </w:r>
      <w:r>
        <w:rPr>
          <w:sz w:val="22"/>
        </w:rPr>
        <w:t>=</w:t>
      </w:r>
      <w:r>
        <w:rPr>
          <w:spacing w:val="-5"/>
          <w:sz w:val="22"/>
        </w:rPr>
        <w:t xml:space="preserve"> </w:t>
      </w:r>
      <w:r>
        <w:rPr>
          <w:sz w:val="22"/>
        </w:rPr>
        <w:t>j) plt.title('Random Forest Classification (Training set)')</w:t>
      </w:r>
    </w:p>
    <w:p w14:paraId="50DE0871">
      <w:pPr>
        <w:spacing w:before="0" w:line="276" w:lineRule="auto"/>
        <w:ind w:left="119" w:right="7107" w:firstLine="0"/>
        <w:jc w:val="left"/>
        <w:rPr>
          <w:sz w:val="22"/>
        </w:rPr>
      </w:pPr>
      <w:r>
        <w:rPr>
          <w:spacing w:val="-2"/>
          <w:sz w:val="22"/>
        </w:rPr>
        <w:t xml:space="preserve">plt.xlabel('Age') </w:t>
      </w:r>
      <w:r>
        <w:rPr>
          <w:sz w:val="22"/>
        </w:rPr>
        <w:t>plt.ylabel('Estimated</w:t>
      </w:r>
      <w:r>
        <w:rPr>
          <w:spacing w:val="-14"/>
          <w:sz w:val="22"/>
        </w:rPr>
        <w:t xml:space="preserve"> </w:t>
      </w:r>
      <w:r>
        <w:rPr>
          <w:sz w:val="22"/>
        </w:rPr>
        <w:t xml:space="preserve">Salary') </w:t>
      </w:r>
      <w:r>
        <w:rPr>
          <w:spacing w:val="-2"/>
          <w:sz w:val="22"/>
        </w:rPr>
        <w:t>plt.legend()</w:t>
      </w:r>
    </w:p>
    <w:p w14:paraId="536AB5F9">
      <w:pPr>
        <w:spacing w:before="0"/>
        <w:ind w:left="119" w:right="0" w:firstLine="0"/>
        <w:jc w:val="left"/>
        <w:rPr>
          <w:sz w:val="22"/>
        </w:rPr>
      </w:pPr>
      <w:r>
        <w:rPr>
          <w:spacing w:val="-2"/>
          <w:sz w:val="22"/>
        </w:rPr>
        <w:t>plt.show()</w:t>
      </w:r>
    </w:p>
    <w:p w14:paraId="1CC31949">
      <w:pPr>
        <w:spacing w:after="0"/>
        <w:jc w:val="left"/>
        <w:rPr>
          <w:sz w:val="22"/>
        </w:rPr>
        <w:sectPr>
          <w:pgSz w:w="12240" w:h="15840"/>
          <w:pgMar w:top="1400" w:right="1240" w:bottom="520" w:left="1220" w:header="727" w:footer="336" w:gutter="0"/>
          <w:cols w:space="720" w:num="1"/>
        </w:sectPr>
      </w:pPr>
    </w:p>
    <w:p w14:paraId="6FDE761A">
      <w:pPr>
        <w:pStyle w:val="6"/>
        <w:spacing w:before="1" w:after="1"/>
        <w:rPr>
          <w:sz w:val="7"/>
        </w:rPr>
      </w:pPr>
    </w:p>
    <w:p w14:paraId="1D0D489E">
      <w:pPr>
        <w:pStyle w:val="6"/>
        <w:ind w:left="120"/>
        <w:rPr>
          <w:sz w:val="20"/>
        </w:rPr>
      </w:pPr>
      <w:r>
        <w:rPr>
          <w:sz w:val="20"/>
        </w:rPr>
        <w:drawing>
          <wp:inline distT="0" distB="0" distL="0" distR="0">
            <wp:extent cx="2927985" cy="2269490"/>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1" cstate="print"/>
                    <a:stretch>
                      <a:fillRect/>
                    </a:stretch>
                  </pic:blipFill>
                  <pic:spPr>
                    <a:xfrm>
                      <a:off x="0" y="0"/>
                      <a:ext cx="2928329" cy="2269998"/>
                    </a:xfrm>
                    <a:prstGeom prst="rect">
                      <a:avLst/>
                    </a:prstGeom>
                  </pic:spPr>
                </pic:pic>
              </a:graphicData>
            </a:graphic>
          </wp:inline>
        </w:drawing>
      </w:r>
    </w:p>
    <w:p w14:paraId="455DE65E">
      <w:pPr>
        <w:pStyle w:val="6"/>
        <w:spacing w:before="69"/>
        <w:rPr>
          <w:sz w:val="22"/>
        </w:rPr>
      </w:pPr>
    </w:p>
    <w:p w14:paraId="623E098A">
      <w:pPr>
        <w:spacing w:before="0"/>
        <w:ind w:left="119" w:right="0" w:firstLine="0"/>
        <w:jc w:val="left"/>
        <w:rPr>
          <w:sz w:val="22"/>
        </w:rPr>
      </w:pPr>
      <w:r>
        <w:rPr>
          <w:sz w:val="22"/>
        </w:rPr>
        <w:t>#</w:t>
      </w:r>
      <w:r>
        <w:rPr>
          <w:spacing w:val="-4"/>
          <w:sz w:val="22"/>
        </w:rPr>
        <w:t xml:space="preserve"> </w:t>
      </w:r>
      <w:r>
        <w:rPr>
          <w:sz w:val="22"/>
        </w:rPr>
        <w:t>Visualising</w:t>
      </w:r>
      <w:r>
        <w:rPr>
          <w:spacing w:val="-3"/>
          <w:sz w:val="22"/>
        </w:rPr>
        <w:t xml:space="preserve"> </w:t>
      </w:r>
      <w:r>
        <w:rPr>
          <w:sz w:val="22"/>
        </w:rPr>
        <w:t>the</w:t>
      </w:r>
      <w:r>
        <w:rPr>
          <w:spacing w:val="-3"/>
          <w:sz w:val="22"/>
        </w:rPr>
        <w:t xml:space="preserve"> </w:t>
      </w:r>
      <w:r>
        <w:rPr>
          <w:sz w:val="22"/>
        </w:rPr>
        <w:t>Test</w:t>
      </w:r>
      <w:r>
        <w:rPr>
          <w:spacing w:val="-2"/>
          <w:sz w:val="22"/>
        </w:rPr>
        <w:t xml:space="preserve"> </w:t>
      </w:r>
      <w:r>
        <w:rPr>
          <w:sz w:val="22"/>
        </w:rPr>
        <w:t>set</w:t>
      </w:r>
      <w:r>
        <w:rPr>
          <w:spacing w:val="-4"/>
          <w:sz w:val="22"/>
        </w:rPr>
        <w:t xml:space="preserve"> </w:t>
      </w:r>
      <w:r>
        <w:rPr>
          <w:spacing w:val="-2"/>
          <w:sz w:val="22"/>
        </w:rPr>
        <w:t>results</w:t>
      </w:r>
    </w:p>
    <w:p w14:paraId="5D173830">
      <w:pPr>
        <w:spacing w:before="37" w:line="276" w:lineRule="auto"/>
        <w:ind w:left="119" w:right="5113" w:firstLine="0"/>
        <w:jc w:val="left"/>
        <w:rPr>
          <w:sz w:val="22"/>
        </w:rPr>
      </w:pPr>
      <w:r>
        <w:rPr>
          <w:sz w:val="22"/>
        </w:rPr>
        <w:t>from</w:t>
      </w:r>
      <w:r>
        <w:rPr>
          <w:spacing w:val="-14"/>
          <w:sz w:val="22"/>
        </w:rPr>
        <w:t xml:space="preserve"> </w:t>
      </w:r>
      <w:r>
        <w:rPr>
          <w:sz w:val="22"/>
        </w:rPr>
        <w:t>matplotlib.colors</w:t>
      </w:r>
      <w:r>
        <w:rPr>
          <w:spacing w:val="-14"/>
          <w:sz w:val="22"/>
        </w:rPr>
        <w:t xml:space="preserve"> </w:t>
      </w:r>
      <w:r>
        <w:rPr>
          <w:sz w:val="22"/>
        </w:rPr>
        <w:t>import</w:t>
      </w:r>
      <w:r>
        <w:rPr>
          <w:spacing w:val="-11"/>
          <w:sz w:val="22"/>
        </w:rPr>
        <w:t xml:space="preserve"> </w:t>
      </w:r>
      <w:r>
        <w:rPr>
          <w:sz w:val="22"/>
        </w:rPr>
        <w:t>ListedColormap X_set, y_set = X_test, y_test</w:t>
      </w:r>
    </w:p>
    <w:p w14:paraId="565D87DF">
      <w:pPr>
        <w:spacing w:before="0" w:line="276" w:lineRule="auto"/>
        <w:ind w:left="174" w:right="0" w:hanging="56"/>
        <w:jc w:val="left"/>
        <w:rPr>
          <w:sz w:val="22"/>
        </w:rPr>
      </w:pPr>
      <w:r>
        <w:rPr>
          <w:sz w:val="22"/>
        </w:rPr>
        <w:t>X1,</w:t>
      </w:r>
      <w:r>
        <w:rPr>
          <w:spacing w:val="-2"/>
          <w:sz w:val="22"/>
        </w:rPr>
        <w:t xml:space="preserve"> </w:t>
      </w:r>
      <w:r>
        <w:rPr>
          <w:sz w:val="22"/>
        </w:rPr>
        <w:t>X2</w:t>
      </w:r>
      <w:r>
        <w:rPr>
          <w:spacing w:val="-2"/>
          <w:sz w:val="22"/>
        </w:rPr>
        <w:t xml:space="preserve"> </w:t>
      </w:r>
      <w:r>
        <w:rPr>
          <w:sz w:val="22"/>
        </w:rPr>
        <w:t>=</w:t>
      </w:r>
      <w:r>
        <w:rPr>
          <w:spacing w:val="-2"/>
          <w:sz w:val="22"/>
        </w:rPr>
        <w:t xml:space="preserve"> </w:t>
      </w:r>
      <w:r>
        <w:rPr>
          <w:sz w:val="22"/>
        </w:rPr>
        <w:t>np.meshgrid(np.arange(start</w:t>
      </w:r>
      <w:r>
        <w:rPr>
          <w:spacing w:val="-1"/>
          <w:sz w:val="22"/>
        </w:rPr>
        <w:t xml:space="preserve"> </w:t>
      </w:r>
      <w:r>
        <w:rPr>
          <w:sz w:val="22"/>
        </w:rPr>
        <w:t>=</w:t>
      </w:r>
      <w:r>
        <w:rPr>
          <w:spacing w:val="-4"/>
          <w:sz w:val="22"/>
        </w:rPr>
        <w:t xml:space="preserve"> </w:t>
      </w:r>
      <w:r>
        <w:rPr>
          <w:sz w:val="22"/>
        </w:rPr>
        <w:t>X_set[:,</w:t>
      </w:r>
      <w:r>
        <w:rPr>
          <w:spacing w:val="-2"/>
          <w:sz w:val="22"/>
        </w:rPr>
        <w:t xml:space="preserve"> </w:t>
      </w:r>
      <w:r>
        <w:rPr>
          <w:sz w:val="22"/>
        </w:rPr>
        <w:t>0].min() -</w:t>
      </w:r>
      <w:r>
        <w:rPr>
          <w:spacing w:val="-4"/>
          <w:sz w:val="22"/>
        </w:rPr>
        <w:t xml:space="preserve"> </w:t>
      </w:r>
      <w:r>
        <w:rPr>
          <w:sz w:val="22"/>
        </w:rPr>
        <w:t>1,</w:t>
      </w:r>
      <w:r>
        <w:rPr>
          <w:spacing w:val="-2"/>
          <w:sz w:val="22"/>
        </w:rPr>
        <w:t xml:space="preserve"> </w:t>
      </w:r>
      <w:r>
        <w:rPr>
          <w:sz w:val="22"/>
        </w:rPr>
        <w:t>stop</w:t>
      </w:r>
      <w:r>
        <w:rPr>
          <w:spacing w:val="-5"/>
          <w:sz w:val="22"/>
        </w:rPr>
        <w:t xml:space="preserve"> </w:t>
      </w:r>
      <w:r>
        <w:rPr>
          <w:sz w:val="22"/>
        </w:rPr>
        <w:t>=</w:t>
      </w:r>
      <w:r>
        <w:rPr>
          <w:spacing w:val="-2"/>
          <w:sz w:val="22"/>
        </w:rPr>
        <w:t xml:space="preserve"> </w:t>
      </w:r>
      <w:r>
        <w:rPr>
          <w:sz w:val="22"/>
        </w:rPr>
        <w:t>X_set[:,</w:t>
      </w:r>
      <w:r>
        <w:rPr>
          <w:spacing w:val="-2"/>
          <w:sz w:val="22"/>
        </w:rPr>
        <w:t xml:space="preserve"> </w:t>
      </w:r>
      <w:r>
        <w:rPr>
          <w:sz w:val="22"/>
        </w:rPr>
        <w:t>0].max()</w:t>
      </w:r>
      <w:r>
        <w:rPr>
          <w:spacing w:val="-4"/>
          <w:sz w:val="22"/>
        </w:rPr>
        <w:t xml:space="preserve"> </w:t>
      </w:r>
      <w:r>
        <w:rPr>
          <w:sz w:val="22"/>
        </w:rPr>
        <w:t>+</w:t>
      </w:r>
      <w:r>
        <w:rPr>
          <w:spacing w:val="-2"/>
          <w:sz w:val="22"/>
        </w:rPr>
        <w:t xml:space="preserve"> </w:t>
      </w:r>
      <w:r>
        <w:rPr>
          <w:sz w:val="22"/>
        </w:rPr>
        <w:t>1,</w:t>
      </w:r>
      <w:r>
        <w:rPr>
          <w:spacing w:val="-4"/>
          <w:sz w:val="22"/>
        </w:rPr>
        <w:t xml:space="preserve"> </w:t>
      </w:r>
      <w:r>
        <w:rPr>
          <w:sz w:val="22"/>
        </w:rPr>
        <w:t>step</w:t>
      </w:r>
      <w:r>
        <w:rPr>
          <w:spacing w:val="-2"/>
          <w:sz w:val="22"/>
        </w:rPr>
        <w:t xml:space="preserve"> </w:t>
      </w:r>
      <w:r>
        <w:rPr>
          <w:sz w:val="22"/>
        </w:rPr>
        <w:t>=</w:t>
      </w:r>
      <w:r>
        <w:rPr>
          <w:spacing w:val="-2"/>
          <w:sz w:val="22"/>
        </w:rPr>
        <w:t xml:space="preserve"> </w:t>
      </w:r>
      <w:r>
        <w:rPr>
          <w:sz w:val="22"/>
        </w:rPr>
        <w:t>0.01), np.arange(start = X_set[:, 1].min() - 1, stop = X_set[:, 1].max() + 1, step = 0.01))</w:t>
      </w:r>
    </w:p>
    <w:p w14:paraId="2BDBDDDD">
      <w:pPr>
        <w:spacing w:before="1" w:line="276" w:lineRule="auto"/>
        <w:ind w:left="119" w:right="0" w:firstLine="0"/>
        <w:jc w:val="left"/>
        <w:rPr>
          <w:sz w:val="22"/>
        </w:rPr>
      </w:pPr>
      <w:r>
        <w:rPr>
          <w:sz w:val="22"/>
        </w:rPr>
        <w:t>plt.contourf(X1,</w:t>
      </w:r>
      <w:r>
        <w:rPr>
          <w:spacing w:val="-11"/>
          <w:sz w:val="22"/>
        </w:rPr>
        <w:t xml:space="preserve"> </w:t>
      </w:r>
      <w:r>
        <w:rPr>
          <w:sz w:val="22"/>
        </w:rPr>
        <w:t>X2,</w:t>
      </w:r>
      <w:r>
        <w:rPr>
          <w:spacing w:val="-14"/>
          <w:sz w:val="22"/>
        </w:rPr>
        <w:t xml:space="preserve"> </w:t>
      </w:r>
      <w:r>
        <w:rPr>
          <w:sz w:val="22"/>
        </w:rPr>
        <w:t>classifier.predict(np.array([X1.ravel(),</w:t>
      </w:r>
      <w:r>
        <w:rPr>
          <w:spacing w:val="-11"/>
          <w:sz w:val="22"/>
        </w:rPr>
        <w:t xml:space="preserve"> </w:t>
      </w:r>
      <w:r>
        <w:rPr>
          <w:sz w:val="22"/>
        </w:rPr>
        <w:t>X2.ravel()]).T).reshape(X1.shape),</w:t>
      </w:r>
      <w:r>
        <w:rPr>
          <w:spacing w:val="-11"/>
          <w:sz w:val="22"/>
        </w:rPr>
        <w:t xml:space="preserve"> </w:t>
      </w:r>
      <w:r>
        <w:rPr>
          <w:sz w:val="22"/>
        </w:rPr>
        <w:t>alpha</w:t>
      </w:r>
      <w:r>
        <w:rPr>
          <w:spacing w:val="-11"/>
          <w:sz w:val="22"/>
        </w:rPr>
        <w:t xml:space="preserve"> </w:t>
      </w:r>
      <w:r>
        <w:rPr>
          <w:sz w:val="22"/>
        </w:rPr>
        <w:t>=</w:t>
      </w:r>
      <w:r>
        <w:rPr>
          <w:spacing w:val="-13"/>
          <w:sz w:val="22"/>
        </w:rPr>
        <w:t xml:space="preserve"> </w:t>
      </w:r>
      <w:r>
        <w:rPr>
          <w:sz w:val="22"/>
        </w:rPr>
        <w:t>0.75, cmap = ListedColormap(('red', 'green')))</w:t>
      </w:r>
    </w:p>
    <w:p w14:paraId="3AF45A4B">
      <w:pPr>
        <w:spacing w:before="0" w:line="252" w:lineRule="exact"/>
        <w:ind w:left="119" w:right="0" w:firstLine="0"/>
        <w:jc w:val="left"/>
        <w:rPr>
          <w:sz w:val="22"/>
        </w:rPr>
      </w:pPr>
      <w:r>
        <w:rPr>
          <w:spacing w:val="-2"/>
          <w:sz w:val="22"/>
        </w:rPr>
        <w:t>plt.xlim(X1.min(),</w:t>
      </w:r>
      <w:r>
        <w:rPr>
          <w:spacing w:val="22"/>
          <w:sz w:val="22"/>
        </w:rPr>
        <w:t xml:space="preserve"> </w:t>
      </w:r>
      <w:r>
        <w:rPr>
          <w:spacing w:val="-2"/>
          <w:sz w:val="22"/>
        </w:rPr>
        <w:t>X1.max())</w:t>
      </w:r>
    </w:p>
    <w:p w14:paraId="580A335C">
      <w:pPr>
        <w:spacing w:before="37"/>
        <w:ind w:left="119" w:right="0" w:firstLine="0"/>
        <w:jc w:val="left"/>
        <w:rPr>
          <w:sz w:val="22"/>
        </w:rPr>
      </w:pPr>
      <w:r>
        <w:rPr>
          <w:spacing w:val="-2"/>
          <w:sz w:val="22"/>
        </w:rPr>
        <w:t>plt.ylim(X2.min(),</w:t>
      </w:r>
      <w:r>
        <w:rPr>
          <w:spacing w:val="22"/>
          <w:sz w:val="22"/>
        </w:rPr>
        <w:t xml:space="preserve"> </w:t>
      </w:r>
      <w:r>
        <w:rPr>
          <w:spacing w:val="-2"/>
          <w:sz w:val="22"/>
        </w:rPr>
        <w:t>X2.max())</w:t>
      </w:r>
    </w:p>
    <w:p w14:paraId="3E4A7944">
      <w:pPr>
        <w:spacing w:before="40"/>
        <w:ind w:left="119" w:right="0" w:firstLine="0"/>
        <w:jc w:val="left"/>
        <w:rPr>
          <w:sz w:val="22"/>
        </w:rPr>
      </w:pPr>
      <w:r>
        <w:rPr>
          <w:sz w:val="22"/>
        </w:rPr>
        <w:t>for</w:t>
      </w:r>
      <w:r>
        <w:rPr>
          <w:spacing w:val="-2"/>
          <w:sz w:val="22"/>
        </w:rPr>
        <w:t xml:space="preserve"> </w:t>
      </w:r>
      <w:r>
        <w:rPr>
          <w:sz w:val="22"/>
        </w:rPr>
        <w:t>i, j</w:t>
      </w:r>
      <w:r>
        <w:rPr>
          <w:spacing w:val="-2"/>
          <w:sz w:val="22"/>
        </w:rPr>
        <w:t xml:space="preserve"> </w:t>
      </w:r>
      <w:r>
        <w:rPr>
          <w:sz w:val="22"/>
        </w:rPr>
        <w:t>in</w:t>
      </w:r>
      <w:r>
        <w:rPr>
          <w:spacing w:val="-3"/>
          <w:sz w:val="22"/>
        </w:rPr>
        <w:t xml:space="preserve"> </w:t>
      </w:r>
      <w:r>
        <w:rPr>
          <w:spacing w:val="-2"/>
          <w:sz w:val="22"/>
        </w:rPr>
        <w:t>enumerate(np.unique(y_set)):</w:t>
      </w:r>
    </w:p>
    <w:p w14:paraId="5EFFF933">
      <w:pPr>
        <w:spacing w:before="38" w:line="276" w:lineRule="auto"/>
        <w:ind w:left="119" w:right="119" w:firstLine="386"/>
        <w:jc w:val="left"/>
        <w:rPr>
          <w:sz w:val="22"/>
        </w:rPr>
      </w:pPr>
      <w:r>
        <w:rPr>
          <w:sz w:val="22"/>
        </w:rPr>
        <w:t>plt.scatter(X_set[y_set</w:t>
      </w:r>
      <w:r>
        <w:rPr>
          <w:spacing w:val="-4"/>
          <w:sz w:val="22"/>
        </w:rPr>
        <w:t xml:space="preserve"> </w:t>
      </w:r>
      <w:r>
        <w:rPr>
          <w:sz w:val="22"/>
        </w:rPr>
        <w:t>==</w:t>
      </w:r>
      <w:r>
        <w:rPr>
          <w:spacing w:val="-2"/>
          <w:sz w:val="22"/>
        </w:rPr>
        <w:t xml:space="preserve"> </w:t>
      </w:r>
      <w:r>
        <w:rPr>
          <w:sz w:val="22"/>
        </w:rPr>
        <w:t>j,</w:t>
      </w:r>
      <w:r>
        <w:rPr>
          <w:spacing w:val="-5"/>
          <w:sz w:val="22"/>
        </w:rPr>
        <w:t xml:space="preserve"> </w:t>
      </w:r>
      <w:r>
        <w:rPr>
          <w:sz w:val="22"/>
        </w:rPr>
        <w:t>0],</w:t>
      </w:r>
      <w:r>
        <w:rPr>
          <w:spacing w:val="-2"/>
          <w:sz w:val="22"/>
        </w:rPr>
        <w:t xml:space="preserve"> </w:t>
      </w:r>
      <w:r>
        <w:rPr>
          <w:sz w:val="22"/>
        </w:rPr>
        <w:t>X_set[y_set</w:t>
      </w:r>
      <w:r>
        <w:rPr>
          <w:spacing w:val="-4"/>
          <w:sz w:val="22"/>
        </w:rPr>
        <w:t xml:space="preserve"> </w:t>
      </w:r>
      <w:r>
        <w:rPr>
          <w:sz w:val="22"/>
        </w:rPr>
        <w:t>==</w:t>
      </w:r>
      <w:r>
        <w:rPr>
          <w:spacing w:val="-4"/>
          <w:sz w:val="22"/>
        </w:rPr>
        <w:t xml:space="preserve"> </w:t>
      </w:r>
      <w:r>
        <w:rPr>
          <w:sz w:val="22"/>
        </w:rPr>
        <w:t>j,</w:t>
      </w:r>
      <w:r>
        <w:rPr>
          <w:spacing w:val="-5"/>
          <w:sz w:val="22"/>
        </w:rPr>
        <w:t xml:space="preserve"> </w:t>
      </w:r>
      <w:r>
        <w:rPr>
          <w:sz w:val="22"/>
        </w:rPr>
        <w:t>1],</w:t>
      </w:r>
      <w:r>
        <w:rPr>
          <w:spacing w:val="-2"/>
          <w:sz w:val="22"/>
        </w:rPr>
        <w:t xml:space="preserve"> </w:t>
      </w:r>
      <w:r>
        <w:rPr>
          <w:sz w:val="22"/>
        </w:rPr>
        <w:t>c</w:t>
      </w:r>
      <w:r>
        <w:rPr>
          <w:spacing w:val="-2"/>
          <w:sz w:val="22"/>
        </w:rPr>
        <w:t xml:space="preserve"> </w:t>
      </w:r>
      <w:r>
        <w:rPr>
          <w:sz w:val="22"/>
        </w:rPr>
        <w:t>=</w:t>
      </w:r>
      <w:r>
        <w:rPr>
          <w:spacing w:val="-4"/>
          <w:sz w:val="22"/>
        </w:rPr>
        <w:t xml:space="preserve"> </w:t>
      </w:r>
      <w:r>
        <w:rPr>
          <w:sz w:val="22"/>
        </w:rPr>
        <w:t>ListedColormap(('red',</w:t>
      </w:r>
      <w:r>
        <w:rPr>
          <w:spacing w:val="-2"/>
          <w:sz w:val="22"/>
        </w:rPr>
        <w:t xml:space="preserve"> </w:t>
      </w:r>
      <w:r>
        <w:rPr>
          <w:sz w:val="22"/>
        </w:rPr>
        <w:t>'green'))(i),</w:t>
      </w:r>
      <w:r>
        <w:rPr>
          <w:spacing w:val="-2"/>
          <w:sz w:val="22"/>
        </w:rPr>
        <w:t xml:space="preserve"> </w:t>
      </w:r>
      <w:r>
        <w:rPr>
          <w:sz w:val="22"/>
        </w:rPr>
        <w:t>label</w:t>
      </w:r>
      <w:r>
        <w:rPr>
          <w:spacing w:val="-1"/>
          <w:sz w:val="22"/>
        </w:rPr>
        <w:t xml:space="preserve"> </w:t>
      </w:r>
      <w:r>
        <w:rPr>
          <w:sz w:val="22"/>
        </w:rPr>
        <w:t>=</w:t>
      </w:r>
      <w:r>
        <w:rPr>
          <w:spacing w:val="-4"/>
          <w:sz w:val="22"/>
        </w:rPr>
        <w:t xml:space="preserve"> </w:t>
      </w:r>
      <w:r>
        <w:rPr>
          <w:sz w:val="22"/>
        </w:rPr>
        <w:t>j) plt.title('Random Forest Classification (Test set)')</w:t>
      </w:r>
    </w:p>
    <w:p w14:paraId="690517E2">
      <w:pPr>
        <w:spacing w:before="0" w:line="276" w:lineRule="auto"/>
        <w:ind w:left="119" w:right="7107" w:firstLine="0"/>
        <w:jc w:val="left"/>
        <w:rPr>
          <w:sz w:val="22"/>
        </w:rPr>
      </w:pPr>
      <w:r>
        <w:rPr>
          <w:spacing w:val="-2"/>
          <w:sz w:val="22"/>
        </w:rPr>
        <w:t xml:space="preserve">plt.xlabel('Age') </w:t>
      </w:r>
      <w:r>
        <w:rPr>
          <w:sz w:val="22"/>
        </w:rPr>
        <w:t>plt.ylabel('Estimated</w:t>
      </w:r>
      <w:r>
        <w:rPr>
          <w:spacing w:val="-14"/>
          <w:sz w:val="22"/>
        </w:rPr>
        <w:t xml:space="preserve"> </w:t>
      </w:r>
      <w:r>
        <w:rPr>
          <w:sz w:val="22"/>
        </w:rPr>
        <w:t xml:space="preserve">Salary') </w:t>
      </w:r>
      <w:r>
        <w:rPr>
          <w:spacing w:val="-2"/>
          <w:sz w:val="22"/>
        </w:rPr>
        <w:t>plt.legend()</w:t>
      </w:r>
    </w:p>
    <w:p w14:paraId="05DACE82">
      <w:pPr>
        <w:spacing w:before="0"/>
        <w:ind w:left="119" w:right="0" w:firstLine="0"/>
        <w:jc w:val="left"/>
        <w:rPr>
          <w:sz w:val="22"/>
        </w:rPr>
      </w:pPr>
      <w:r>
        <w:rPr>
          <w:spacing w:val="-2"/>
          <w:sz w:val="22"/>
        </w:rPr>
        <w:t>plt.show()</w:t>
      </w:r>
    </w:p>
    <w:p w14:paraId="0C89CF79">
      <w:pPr>
        <w:pStyle w:val="6"/>
        <w:spacing w:before="209"/>
        <w:rPr>
          <w:sz w:val="20"/>
        </w:rPr>
      </w:pPr>
      <w:r>
        <w:drawing>
          <wp:anchor distT="0" distB="0" distL="0" distR="0" simplePos="0" relativeHeight="251673600" behindDoc="1" locked="0" layoutInCell="1" allowOverlap="1">
            <wp:simplePos x="0" y="0"/>
            <wp:positionH relativeFrom="page">
              <wp:posOffset>879475</wp:posOffset>
            </wp:positionH>
            <wp:positionV relativeFrom="paragraph">
              <wp:posOffset>294005</wp:posOffset>
            </wp:positionV>
            <wp:extent cx="3014345" cy="237871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cstate="print"/>
                    <a:stretch>
                      <a:fillRect/>
                    </a:stretch>
                  </pic:blipFill>
                  <pic:spPr>
                    <a:xfrm>
                      <a:off x="0" y="0"/>
                      <a:ext cx="3014607" cy="2378868"/>
                    </a:xfrm>
                    <a:prstGeom prst="rect">
                      <a:avLst/>
                    </a:prstGeom>
                  </pic:spPr>
                </pic:pic>
              </a:graphicData>
            </a:graphic>
          </wp:anchor>
        </w:drawing>
      </w:r>
    </w:p>
    <w:p w14:paraId="59338445">
      <w:pPr>
        <w:spacing w:after="0"/>
        <w:rPr>
          <w:sz w:val="20"/>
        </w:rPr>
        <w:sectPr>
          <w:pgSz w:w="12240" w:h="15840"/>
          <w:pgMar w:top="1400" w:right="1240" w:bottom="520" w:left="1220" w:header="727" w:footer="336" w:gutter="0"/>
          <w:cols w:space="720" w:num="1"/>
        </w:sectPr>
      </w:pPr>
    </w:p>
    <w:p w14:paraId="127A6D4C">
      <w:pPr>
        <w:pStyle w:val="2"/>
        <w:ind w:right="5"/>
      </w:pPr>
      <w:r>
        <w:t>Experiment</w:t>
      </w:r>
      <w:r>
        <w:rPr>
          <w:spacing w:val="-7"/>
        </w:rPr>
        <w:t xml:space="preserve"> </w:t>
      </w:r>
      <w:r>
        <w:t>No:</w:t>
      </w:r>
      <w:r>
        <w:rPr>
          <w:spacing w:val="-3"/>
        </w:rPr>
        <w:t xml:space="preserve"> </w:t>
      </w:r>
      <w:r>
        <w:rPr>
          <w:spacing w:val="-5"/>
        </w:rPr>
        <w:t>10</w:t>
      </w:r>
    </w:p>
    <w:p w14:paraId="004C66C8">
      <w:pPr>
        <w:pStyle w:val="6"/>
        <w:spacing w:before="89"/>
        <w:rPr>
          <w:b/>
          <w:sz w:val="28"/>
        </w:rPr>
      </w:pPr>
    </w:p>
    <w:p w14:paraId="22887944">
      <w:pPr>
        <w:pStyle w:val="6"/>
        <w:ind w:left="119"/>
      </w:pPr>
      <w:r>
        <w:rPr>
          <w:b/>
        </w:rPr>
        <w:t>Aim:</w:t>
      </w:r>
      <w:r>
        <w:rPr>
          <w:b/>
          <w:spacing w:val="51"/>
        </w:rPr>
        <w:t xml:space="preserve"> </w:t>
      </w:r>
      <w:r>
        <w:t>To</w:t>
      </w:r>
      <w:r>
        <w:rPr>
          <w:spacing w:val="-6"/>
        </w:rPr>
        <w:t xml:space="preserve"> </w:t>
      </w:r>
      <w:r>
        <w:t>implement</w:t>
      </w:r>
      <w:r>
        <w:rPr>
          <w:spacing w:val="-2"/>
        </w:rPr>
        <w:t xml:space="preserve"> </w:t>
      </w:r>
      <w:r>
        <w:t>Support</w:t>
      </w:r>
      <w:r>
        <w:rPr>
          <w:spacing w:val="-1"/>
        </w:rPr>
        <w:t xml:space="preserve"> </w:t>
      </w:r>
      <w:r>
        <w:t>Vector</w:t>
      </w:r>
      <w:r>
        <w:rPr>
          <w:spacing w:val="-1"/>
        </w:rPr>
        <w:t xml:space="preserve"> </w:t>
      </w:r>
      <w:r>
        <w:rPr>
          <w:spacing w:val="-2"/>
        </w:rPr>
        <w:t>Machine.</w:t>
      </w:r>
    </w:p>
    <w:p w14:paraId="034F3FEC">
      <w:pPr>
        <w:pStyle w:val="3"/>
        <w:spacing w:before="137"/>
      </w:pPr>
      <w:r>
        <w:rPr>
          <w:spacing w:val="-2"/>
        </w:rPr>
        <w:t>Theory:</w:t>
      </w:r>
    </w:p>
    <w:p w14:paraId="0E1B6034">
      <w:pPr>
        <w:pStyle w:val="6"/>
        <w:spacing w:before="137"/>
        <w:ind w:left="119" w:right="115"/>
        <w:jc w:val="both"/>
      </w:pPr>
      <w:r>
        <w:t>Support Vector Machine (SVM) is a powerful supervised learning algorithm used for both classification and regression tasks. It works by finding the optimal hyperplane that best separates classes in the feature space while maximizing the margin between the classes. SVM can handle linear and non-linear decision boundaries using different kernel functions. It is effective in high- dimensional</w:t>
      </w:r>
      <w:r>
        <w:rPr>
          <w:spacing w:val="-4"/>
        </w:rPr>
        <w:t xml:space="preserve"> </w:t>
      </w:r>
      <w:r>
        <w:t>spaces,</w:t>
      </w:r>
      <w:r>
        <w:rPr>
          <w:spacing w:val="-4"/>
        </w:rPr>
        <w:t xml:space="preserve"> </w:t>
      </w:r>
      <w:r>
        <w:t>robust</w:t>
      </w:r>
      <w:r>
        <w:rPr>
          <w:spacing w:val="-4"/>
        </w:rPr>
        <w:t xml:space="preserve"> </w:t>
      </w:r>
      <w:r>
        <w:t>against</w:t>
      </w:r>
      <w:r>
        <w:rPr>
          <w:spacing w:val="-4"/>
        </w:rPr>
        <w:t xml:space="preserve"> </w:t>
      </w:r>
      <w:r>
        <w:t>overfitting,</w:t>
      </w:r>
      <w:r>
        <w:rPr>
          <w:spacing w:val="-4"/>
        </w:rPr>
        <w:t xml:space="preserve"> </w:t>
      </w:r>
      <w:r>
        <w:t>and</w:t>
      </w:r>
      <w:r>
        <w:rPr>
          <w:spacing w:val="-7"/>
        </w:rPr>
        <w:t xml:space="preserve"> </w:t>
      </w:r>
      <w:r>
        <w:t>is</w:t>
      </w:r>
      <w:r>
        <w:rPr>
          <w:spacing w:val="-4"/>
        </w:rPr>
        <w:t xml:space="preserve"> </w:t>
      </w:r>
      <w:r>
        <w:t>particularly</w:t>
      </w:r>
      <w:r>
        <w:rPr>
          <w:spacing w:val="-4"/>
        </w:rPr>
        <w:t xml:space="preserve"> </w:t>
      </w:r>
      <w:r>
        <w:t>useful</w:t>
      </w:r>
      <w:r>
        <w:rPr>
          <w:spacing w:val="-4"/>
        </w:rPr>
        <w:t xml:space="preserve"> </w:t>
      </w:r>
      <w:r>
        <w:t>when</w:t>
      </w:r>
      <w:r>
        <w:rPr>
          <w:spacing w:val="-4"/>
        </w:rPr>
        <w:t xml:space="preserve"> </w:t>
      </w:r>
      <w:r>
        <w:t>dealing</w:t>
      </w:r>
      <w:r>
        <w:rPr>
          <w:spacing w:val="-4"/>
        </w:rPr>
        <w:t xml:space="preserve"> </w:t>
      </w:r>
      <w:r>
        <w:t>with</w:t>
      </w:r>
      <w:r>
        <w:rPr>
          <w:spacing w:val="-4"/>
        </w:rPr>
        <w:t xml:space="preserve"> </w:t>
      </w:r>
      <w:r>
        <w:t>small</w:t>
      </w:r>
      <w:r>
        <w:rPr>
          <w:spacing w:val="-4"/>
        </w:rPr>
        <w:t xml:space="preserve"> </w:t>
      </w:r>
      <w:r>
        <w:t>to medium-sized datasets.</w:t>
      </w:r>
    </w:p>
    <w:p w14:paraId="455AFDE3">
      <w:pPr>
        <w:pStyle w:val="3"/>
        <w:spacing w:before="140"/>
      </w:pPr>
      <w:r>
        <w:rPr>
          <w:spacing w:val="-2"/>
        </w:rPr>
        <w:t>Procedure:</w:t>
      </w:r>
    </w:p>
    <w:p w14:paraId="058149E4">
      <w:pPr>
        <w:pStyle w:val="8"/>
        <w:numPr>
          <w:ilvl w:val="0"/>
          <w:numId w:val="16"/>
        </w:numPr>
        <w:tabs>
          <w:tab w:val="left" w:pos="366"/>
        </w:tabs>
        <w:spacing w:before="136" w:after="0" w:line="240" w:lineRule="auto"/>
        <w:ind w:left="119" w:right="121" w:firstLine="0"/>
        <w:jc w:val="both"/>
        <w:rPr>
          <w:sz w:val="24"/>
        </w:rPr>
      </w:pPr>
      <w:r>
        <w:rPr>
          <w:b/>
          <w:sz w:val="24"/>
        </w:rPr>
        <w:t xml:space="preserve">Data Collection and Preprocessing: </w:t>
      </w:r>
      <w:r>
        <w:rPr>
          <w:sz w:val="24"/>
        </w:rPr>
        <w:t>Gather the dataset containing the input features and the target</w:t>
      </w:r>
      <w:r>
        <w:rPr>
          <w:spacing w:val="-4"/>
          <w:sz w:val="24"/>
        </w:rPr>
        <w:t xml:space="preserve"> </w:t>
      </w:r>
      <w:r>
        <w:rPr>
          <w:sz w:val="24"/>
        </w:rPr>
        <w:t>variable.</w:t>
      </w:r>
      <w:r>
        <w:rPr>
          <w:spacing w:val="-4"/>
          <w:sz w:val="24"/>
        </w:rPr>
        <w:t xml:space="preserve"> </w:t>
      </w:r>
      <w:r>
        <w:rPr>
          <w:sz w:val="24"/>
        </w:rPr>
        <w:t>Preprocess</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by</w:t>
      </w:r>
      <w:r>
        <w:rPr>
          <w:spacing w:val="-4"/>
          <w:sz w:val="24"/>
        </w:rPr>
        <w:t xml:space="preserve"> </w:t>
      </w:r>
      <w:r>
        <w:rPr>
          <w:sz w:val="24"/>
        </w:rPr>
        <w:t>handling</w:t>
      </w:r>
      <w:r>
        <w:rPr>
          <w:spacing w:val="-4"/>
          <w:sz w:val="24"/>
        </w:rPr>
        <w:t xml:space="preserve"> </w:t>
      </w:r>
      <w:r>
        <w:rPr>
          <w:sz w:val="24"/>
        </w:rPr>
        <w:t>missing</w:t>
      </w:r>
      <w:r>
        <w:rPr>
          <w:spacing w:val="-4"/>
          <w:sz w:val="24"/>
        </w:rPr>
        <w:t xml:space="preserve"> </w:t>
      </w:r>
      <w:r>
        <w:rPr>
          <w:sz w:val="24"/>
        </w:rPr>
        <w:t>values,</w:t>
      </w:r>
      <w:r>
        <w:rPr>
          <w:spacing w:val="-4"/>
          <w:sz w:val="24"/>
        </w:rPr>
        <w:t xml:space="preserve"> </w:t>
      </w:r>
      <w:r>
        <w:rPr>
          <w:sz w:val="24"/>
        </w:rPr>
        <w:t>encoding</w:t>
      </w:r>
      <w:r>
        <w:rPr>
          <w:spacing w:val="-1"/>
          <w:sz w:val="24"/>
        </w:rPr>
        <w:t xml:space="preserve"> </w:t>
      </w:r>
      <w:r>
        <w:rPr>
          <w:sz w:val="24"/>
        </w:rPr>
        <w:t>categorical</w:t>
      </w:r>
      <w:r>
        <w:rPr>
          <w:spacing w:val="-4"/>
          <w:sz w:val="24"/>
        </w:rPr>
        <w:t xml:space="preserve"> </w:t>
      </w:r>
      <w:r>
        <w:rPr>
          <w:sz w:val="24"/>
        </w:rPr>
        <w:t>variables,</w:t>
      </w:r>
      <w:r>
        <w:rPr>
          <w:spacing w:val="-4"/>
          <w:sz w:val="24"/>
        </w:rPr>
        <w:t xml:space="preserve"> </w:t>
      </w:r>
      <w:r>
        <w:rPr>
          <w:sz w:val="24"/>
        </w:rPr>
        <w:t>and scaling numerical features if necessary. Split the dataset into training and testing sets.</w:t>
      </w:r>
    </w:p>
    <w:p w14:paraId="58A9520D">
      <w:pPr>
        <w:pStyle w:val="8"/>
        <w:numPr>
          <w:ilvl w:val="0"/>
          <w:numId w:val="16"/>
        </w:numPr>
        <w:tabs>
          <w:tab w:val="left" w:pos="366"/>
        </w:tabs>
        <w:spacing w:before="140" w:after="0" w:line="240" w:lineRule="auto"/>
        <w:ind w:left="119" w:right="119" w:firstLine="0"/>
        <w:jc w:val="both"/>
        <w:rPr>
          <w:sz w:val="24"/>
        </w:rPr>
      </w:pPr>
      <w:r>
        <w:rPr>
          <w:b/>
          <w:sz w:val="24"/>
        </w:rPr>
        <w:t xml:space="preserve">Selecting the Kernel and Parameters: </w:t>
      </w:r>
      <w:r>
        <w:rPr>
          <w:sz w:val="24"/>
        </w:rPr>
        <w:t>Choose the appropriate kernel function (linear, polynomial, radial basis function, etc.) and tune the hyperparameters (e.g., C, gamma for RBF kernel) based on cross-validation or grid search to optimize the SVM's performance.</w:t>
      </w:r>
    </w:p>
    <w:p w14:paraId="01982EBB">
      <w:pPr>
        <w:pStyle w:val="8"/>
        <w:numPr>
          <w:ilvl w:val="0"/>
          <w:numId w:val="16"/>
        </w:numPr>
        <w:tabs>
          <w:tab w:val="left" w:pos="366"/>
        </w:tabs>
        <w:spacing w:before="137" w:after="0" w:line="240" w:lineRule="auto"/>
        <w:ind w:left="119" w:right="121" w:firstLine="0"/>
        <w:jc w:val="both"/>
        <w:rPr>
          <w:sz w:val="24"/>
        </w:rPr>
      </w:pPr>
      <w:r>
        <w:rPr>
          <w:b/>
          <w:sz w:val="24"/>
        </w:rPr>
        <w:t xml:space="preserve">Model Training: </w:t>
      </w:r>
      <w:r>
        <w:rPr>
          <w:sz w:val="24"/>
        </w:rPr>
        <w:t>Train the SVM model on the training data by finding the hyperplane that best separates</w:t>
      </w:r>
      <w:r>
        <w:rPr>
          <w:spacing w:val="-2"/>
          <w:sz w:val="24"/>
        </w:rPr>
        <w:t xml:space="preserve"> </w:t>
      </w:r>
      <w:r>
        <w:rPr>
          <w:sz w:val="24"/>
        </w:rPr>
        <w:t>the</w:t>
      </w:r>
      <w:r>
        <w:rPr>
          <w:spacing w:val="-3"/>
          <w:sz w:val="24"/>
        </w:rPr>
        <w:t xml:space="preserve"> </w:t>
      </w:r>
      <w:r>
        <w:rPr>
          <w:sz w:val="24"/>
        </w:rPr>
        <w:t>classes</w:t>
      </w:r>
      <w:r>
        <w:rPr>
          <w:spacing w:val="-2"/>
          <w:sz w:val="24"/>
        </w:rPr>
        <w:t xml:space="preserve"> </w:t>
      </w:r>
      <w:r>
        <w:rPr>
          <w:sz w:val="24"/>
        </w:rPr>
        <w:t>while</w:t>
      </w:r>
      <w:r>
        <w:rPr>
          <w:spacing w:val="-3"/>
          <w:sz w:val="24"/>
        </w:rPr>
        <w:t xml:space="preserve"> </w:t>
      </w:r>
      <w:r>
        <w:rPr>
          <w:sz w:val="24"/>
        </w:rPr>
        <w:t>maximizing</w:t>
      </w:r>
      <w:r>
        <w:rPr>
          <w:spacing w:val="-2"/>
          <w:sz w:val="24"/>
        </w:rPr>
        <w:t xml:space="preserve"> </w:t>
      </w:r>
      <w:r>
        <w:rPr>
          <w:sz w:val="24"/>
        </w:rPr>
        <w:t>the</w:t>
      </w:r>
      <w:r>
        <w:rPr>
          <w:spacing w:val="-3"/>
          <w:sz w:val="24"/>
        </w:rPr>
        <w:t xml:space="preserve"> </w:t>
      </w:r>
      <w:r>
        <w:rPr>
          <w:sz w:val="24"/>
        </w:rPr>
        <w:t>margin.</w:t>
      </w:r>
      <w:r>
        <w:rPr>
          <w:spacing w:val="-2"/>
          <w:sz w:val="24"/>
        </w:rPr>
        <w:t xml:space="preserve"> </w:t>
      </w:r>
      <w:r>
        <w:rPr>
          <w:sz w:val="24"/>
        </w:rPr>
        <w:t>This</w:t>
      </w:r>
      <w:r>
        <w:rPr>
          <w:spacing w:val="-2"/>
          <w:sz w:val="24"/>
        </w:rPr>
        <w:t xml:space="preserve"> </w:t>
      </w:r>
      <w:r>
        <w:rPr>
          <w:sz w:val="24"/>
        </w:rPr>
        <w:t>involves</w:t>
      </w:r>
      <w:r>
        <w:rPr>
          <w:spacing w:val="-3"/>
          <w:sz w:val="24"/>
        </w:rPr>
        <w:t xml:space="preserve"> </w:t>
      </w:r>
      <w:r>
        <w:rPr>
          <w:sz w:val="24"/>
        </w:rPr>
        <w:t>solving</w:t>
      </w:r>
      <w:r>
        <w:rPr>
          <w:spacing w:val="-5"/>
          <w:sz w:val="24"/>
        </w:rPr>
        <w:t xml:space="preserve"> </w:t>
      </w:r>
      <w:r>
        <w:rPr>
          <w:sz w:val="24"/>
        </w:rPr>
        <w:t>the</w:t>
      </w:r>
      <w:r>
        <w:rPr>
          <w:spacing w:val="-3"/>
          <w:sz w:val="24"/>
        </w:rPr>
        <w:t xml:space="preserve"> </w:t>
      </w:r>
      <w:r>
        <w:rPr>
          <w:sz w:val="24"/>
        </w:rPr>
        <w:t>optimization</w:t>
      </w:r>
      <w:r>
        <w:rPr>
          <w:spacing w:val="-2"/>
          <w:sz w:val="24"/>
        </w:rPr>
        <w:t xml:space="preserve"> </w:t>
      </w:r>
      <w:r>
        <w:rPr>
          <w:sz w:val="24"/>
        </w:rPr>
        <w:t>problem to find the optimal separating hyperplane or decision boundary.</w:t>
      </w:r>
    </w:p>
    <w:p w14:paraId="1AC39B7F">
      <w:pPr>
        <w:pStyle w:val="8"/>
        <w:numPr>
          <w:ilvl w:val="0"/>
          <w:numId w:val="16"/>
        </w:numPr>
        <w:tabs>
          <w:tab w:val="left" w:pos="366"/>
        </w:tabs>
        <w:spacing w:before="139" w:after="0" w:line="240" w:lineRule="auto"/>
        <w:ind w:left="119" w:right="121" w:firstLine="0"/>
        <w:jc w:val="both"/>
        <w:rPr>
          <w:sz w:val="24"/>
        </w:rPr>
      </w:pPr>
      <w:r>
        <w:rPr>
          <w:b/>
          <w:sz w:val="24"/>
        </w:rPr>
        <w:t xml:space="preserve">Model Evaluation: </w:t>
      </w:r>
      <w:r>
        <w:rPr>
          <w:sz w:val="24"/>
        </w:rPr>
        <w:t>Assess the performance of the SVM model using metrics such as accuracy, precision, recall, F1-score (for classification) or mean squared error, R-squared (for regression) on the testing set.</w:t>
      </w:r>
    </w:p>
    <w:p w14:paraId="2E45AF67">
      <w:pPr>
        <w:pStyle w:val="8"/>
        <w:numPr>
          <w:ilvl w:val="0"/>
          <w:numId w:val="16"/>
        </w:numPr>
        <w:tabs>
          <w:tab w:val="left" w:pos="366"/>
        </w:tabs>
        <w:spacing w:before="137" w:after="0" w:line="240" w:lineRule="auto"/>
        <w:ind w:left="119" w:right="118" w:firstLine="0"/>
        <w:jc w:val="both"/>
        <w:rPr>
          <w:sz w:val="24"/>
        </w:rPr>
      </w:pPr>
      <w:r>
        <w:rPr>
          <w:b/>
          <w:sz w:val="24"/>
        </w:rPr>
        <w:t>Parameter</w:t>
      </w:r>
      <w:r>
        <w:rPr>
          <w:b/>
          <w:spacing w:val="-9"/>
          <w:sz w:val="24"/>
        </w:rPr>
        <w:t xml:space="preserve"> </w:t>
      </w:r>
      <w:r>
        <w:rPr>
          <w:b/>
          <w:sz w:val="24"/>
        </w:rPr>
        <w:t>Tuning:</w:t>
      </w:r>
      <w:r>
        <w:rPr>
          <w:b/>
          <w:spacing w:val="-8"/>
          <w:sz w:val="24"/>
        </w:rPr>
        <w:t xml:space="preserve"> </w:t>
      </w:r>
      <w:r>
        <w:rPr>
          <w:sz w:val="24"/>
        </w:rPr>
        <w:t>Fine-tune</w:t>
      </w:r>
      <w:r>
        <w:rPr>
          <w:spacing w:val="-9"/>
          <w:sz w:val="24"/>
        </w:rPr>
        <w:t xml:space="preserve"> </w:t>
      </w:r>
      <w:r>
        <w:rPr>
          <w:sz w:val="24"/>
        </w:rPr>
        <w:t>hyperparameters</w:t>
      </w:r>
      <w:r>
        <w:rPr>
          <w:spacing w:val="-9"/>
          <w:sz w:val="24"/>
        </w:rPr>
        <w:t xml:space="preserve"> </w:t>
      </w:r>
      <w:r>
        <w:rPr>
          <w:sz w:val="24"/>
        </w:rPr>
        <w:t>such</w:t>
      </w:r>
      <w:r>
        <w:rPr>
          <w:spacing w:val="-8"/>
          <w:sz w:val="24"/>
        </w:rPr>
        <w:t xml:space="preserve"> </w:t>
      </w:r>
      <w:r>
        <w:rPr>
          <w:sz w:val="24"/>
        </w:rPr>
        <w:t>as</w:t>
      </w:r>
      <w:r>
        <w:rPr>
          <w:spacing w:val="-8"/>
          <w:sz w:val="24"/>
        </w:rPr>
        <w:t xml:space="preserve"> </w:t>
      </w:r>
      <w:r>
        <w:rPr>
          <w:sz w:val="24"/>
        </w:rPr>
        <w:t>the</w:t>
      </w:r>
      <w:r>
        <w:rPr>
          <w:spacing w:val="-9"/>
          <w:sz w:val="24"/>
        </w:rPr>
        <w:t xml:space="preserve"> </w:t>
      </w:r>
      <w:r>
        <w:rPr>
          <w:sz w:val="24"/>
        </w:rPr>
        <w:t>kernel</w:t>
      </w:r>
      <w:r>
        <w:rPr>
          <w:spacing w:val="-8"/>
          <w:sz w:val="24"/>
        </w:rPr>
        <w:t xml:space="preserve"> </w:t>
      </w:r>
      <w:r>
        <w:rPr>
          <w:sz w:val="24"/>
        </w:rPr>
        <w:t>type,</w:t>
      </w:r>
      <w:r>
        <w:rPr>
          <w:spacing w:val="-9"/>
          <w:sz w:val="24"/>
        </w:rPr>
        <w:t xml:space="preserve"> </w:t>
      </w:r>
      <w:r>
        <w:rPr>
          <w:sz w:val="24"/>
        </w:rPr>
        <w:t>regularization</w:t>
      </w:r>
      <w:r>
        <w:rPr>
          <w:spacing w:val="-8"/>
          <w:sz w:val="24"/>
        </w:rPr>
        <w:t xml:space="preserve"> </w:t>
      </w:r>
      <w:r>
        <w:rPr>
          <w:sz w:val="24"/>
        </w:rPr>
        <w:t>parameter (C),</w:t>
      </w:r>
      <w:r>
        <w:rPr>
          <w:spacing w:val="-7"/>
          <w:sz w:val="24"/>
        </w:rPr>
        <w:t xml:space="preserve"> </w:t>
      </w:r>
      <w:r>
        <w:rPr>
          <w:sz w:val="24"/>
        </w:rPr>
        <w:t>and</w:t>
      </w:r>
      <w:r>
        <w:rPr>
          <w:spacing w:val="-6"/>
          <w:sz w:val="24"/>
        </w:rPr>
        <w:t xml:space="preserve"> </w:t>
      </w:r>
      <w:r>
        <w:rPr>
          <w:sz w:val="24"/>
        </w:rPr>
        <w:t>kernel</w:t>
      </w:r>
      <w:r>
        <w:rPr>
          <w:spacing w:val="-5"/>
          <w:sz w:val="24"/>
        </w:rPr>
        <w:t xml:space="preserve"> </w:t>
      </w:r>
      <w:r>
        <w:rPr>
          <w:sz w:val="24"/>
        </w:rPr>
        <w:t>parameters</w:t>
      </w:r>
      <w:r>
        <w:rPr>
          <w:spacing w:val="-6"/>
          <w:sz w:val="24"/>
        </w:rPr>
        <w:t xml:space="preserve"> </w:t>
      </w:r>
      <w:r>
        <w:rPr>
          <w:sz w:val="24"/>
        </w:rPr>
        <w:t>(e.g.,</w:t>
      </w:r>
      <w:r>
        <w:rPr>
          <w:spacing w:val="-6"/>
          <w:sz w:val="24"/>
        </w:rPr>
        <w:t xml:space="preserve"> </w:t>
      </w:r>
      <w:r>
        <w:rPr>
          <w:sz w:val="24"/>
        </w:rPr>
        <w:t>gamma</w:t>
      </w:r>
      <w:r>
        <w:rPr>
          <w:spacing w:val="-7"/>
          <w:sz w:val="24"/>
        </w:rPr>
        <w:t xml:space="preserve"> </w:t>
      </w:r>
      <w:r>
        <w:rPr>
          <w:sz w:val="24"/>
        </w:rPr>
        <w:t>for</w:t>
      </w:r>
      <w:r>
        <w:rPr>
          <w:spacing w:val="-7"/>
          <w:sz w:val="24"/>
        </w:rPr>
        <w:t xml:space="preserve"> </w:t>
      </w:r>
      <w:r>
        <w:rPr>
          <w:sz w:val="24"/>
        </w:rPr>
        <w:t>RBF</w:t>
      </w:r>
      <w:r>
        <w:rPr>
          <w:spacing w:val="-5"/>
          <w:sz w:val="24"/>
        </w:rPr>
        <w:t xml:space="preserve"> </w:t>
      </w:r>
      <w:r>
        <w:rPr>
          <w:sz w:val="24"/>
        </w:rPr>
        <w:t>kernel)</w:t>
      </w:r>
      <w:r>
        <w:rPr>
          <w:spacing w:val="-6"/>
          <w:sz w:val="24"/>
        </w:rPr>
        <w:t xml:space="preserve"> </w:t>
      </w:r>
      <w:r>
        <w:rPr>
          <w:sz w:val="24"/>
        </w:rPr>
        <w:t>to</w:t>
      </w:r>
      <w:r>
        <w:rPr>
          <w:spacing w:val="-5"/>
          <w:sz w:val="24"/>
        </w:rPr>
        <w:t xml:space="preserve"> </w:t>
      </w:r>
      <w:r>
        <w:rPr>
          <w:sz w:val="24"/>
        </w:rPr>
        <w:t>optimize</w:t>
      </w:r>
      <w:r>
        <w:rPr>
          <w:spacing w:val="-7"/>
          <w:sz w:val="24"/>
        </w:rPr>
        <w:t xml:space="preserve"> </w:t>
      </w:r>
      <w:r>
        <w:rPr>
          <w:sz w:val="24"/>
        </w:rPr>
        <w:t>the</w:t>
      </w:r>
      <w:r>
        <w:rPr>
          <w:spacing w:val="-6"/>
          <w:sz w:val="24"/>
        </w:rPr>
        <w:t xml:space="preserve"> </w:t>
      </w:r>
      <w:r>
        <w:rPr>
          <w:sz w:val="24"/>
        </w:rPr>
        <w:t>model's</w:t>
      </w:r>
      <w:r>
        <w:rPr>
          <w:spacing w:val="-6"/>
          <w:sz w:val="24"/>
        </w:rPr>
        <w:t xml:space="preserve"> </w:t>
      </w:r>
      <w:r>
        <w:rPr>
          <w:sz w:val="24"/>
        </w:rPr>
        <w:t>performance.</w:t>
      </w:r>
      <w:r>
        <w:rPr>
          <w:spacing w:val="-6"/>
          <w:sz w:val="24"/>
        </w:rPr>
        <w:t xml:space="preserve"> </w:t>
      </w:r>
      <w:r>
        <w:rPr>
          <w:sz w:val="24"/>
        </w:rPr>
        <w:t>This can be done through techniques like grid search or random search.</w:t>
      </w:r>
    </w:p>
    <w:p w14:paraId="731BA371">
      <w:pPr>
        <w:pStyle w:val="8"/>
        <w:numPr>
          <w:ilvl w:val="0"/>
          <w:numId w:val="16"/>
        </w:numPr>
        <w:tabs>
          <w:tab w:val="left" w:pos="366"/>
        </w:tabs>
        <w:spacing w:before="139" w:after="0" w:line="240" w:lineRule="auto"/>
        <w:ind w:left="119" w:right="119" w:firstLine="0"/>
        <w:jc w:val="both"/>
        <w:rPr>
          <w:sz w:val="24"/>
        </w:rPr>
      </w:pPr>
      <w:r>
        <w:rPr>
          <w:b/>
          <w:sz w:val="24"/>
        </w:rPr>
        <w:t>Handling</w:t>
      </w:r>
      <w:r>
        <w:rPr>
          <w:b/>
          <w:spacing w:val="-13"/>
          <w:sz w:val="24"/>
        </w:rPr>
        <w:t xml:space="preserve"> </w:t>
      </w:r>
      <w:r>
        <w:rPr>
          <w:b/>
          <w:sz w:val="24"/>
        </w:rPr>
        <w:t>Imbalanced</w:t>
      </w:r>
      <w:r>
        <w:rPr>
          <w:b/>
          <w:spacing w:val="-12"/>
          <w:sz w:val="24"/>
        </w:rPr>
        <w:t xml:space="preserve"> </w:t>
      </w:r>
      <w:r>
        <w:rPr>
          <w:b/>
          <w:sz w:val="24"/>
        </w:rPr>
        <w:t>Data</w:t>
      </w:r>
      <w:r>
        <w:rPr>
          <w:b/>
          <w:spacing w:val="-13"/>
          <w:sz w:val="24"/>
        </w:rPr>
        <w:t xml:space="preserve"> </w:t>
      </w:r>
      <w:r>
        <w:rPr>
          <w:b/>
          <w:sz w:val="24"/>
        </w:rPr>
        <w:t>(Optional):</w:t>
      </w:r>
      <w:r>
        <w:rPr>
          <w:b/>
          <w:spacing w:val="-9"/>
          <w:sz w:val="24"/>
        </w:rPr>
        <w:t xml:space="preserve"> </w:t>
      </w:r>
      <w:r>
        <w:rPr>
          <w:sz w:val="24"/>
        </w:rPr>
        <w:t>If</w:t>
      </w:r>
      <w:r>
        <w:rPr>
          <w:spacing w:val="-15"/>
          <w:sz w:val="24"/>
        </w:rPr>
        <w:t xml:space="preserve"> </w:t>
      </w:r>
      <w:r>
        <w:rPr>
          <w:sz w:val="24"/>
        </w:rPr>
        <w:t>dealing</w:t>
      </w:r>
      <w:r>
        <w:rPr>
          <w:spacing w:val="-13"/>
          <w:sz w:val="24"/>
        </w:rPr>
        <w:t xml:space="preserve"> </w:t>
      </w:r>
      <w:r>
        <w:rPr>
          <w:sz w:val="24"/>
        </w:rPr>
        <w:t>with</w:t>
      </w:r>
      <w:r>
        <w:rPr>
          <w:spacing w:val="-13"/>
          <w:sz w:val="24"/>
        </w:rPr>
        <w:t xml:space="preserve"> </w:t>
      </w:r>
      <w:r>
        <w:rPr>
          <w:sz w:val="24"/>
        </w:rPr>
        <w:t>imbalanced</w:t>
      </w:r>
      <w:r>
        <w:rPr>
          <w:spacing w:val="-13"/>
          <w:sz w:val="24"/>
        </w:rPr>
        <w:t xml:space="preserve"> </w:t>
      </w:r>
      <w:r>
        <w:rPr>
          <w:sz w:val="24"/>
        </w:rPr>
        <w:t>classes,</w:t>
      </w:r>
      <w:r>
        <w:rPr>
          <w:spacing w:val="-13"/>
          <w:sz w:val="24"/>
        </w:rPr>
        <w:t xml:space="preserve"> </w:t>
      </w:r>
      <w:r>
        <w:rPr>
          <w:sz w:val="24"/>
        </w:rPr>
        <w:t>consider</w:t>
      </w:r>
      <w:r>
        <w:rPr>
          <w:spacing w:val="-12"/>
          <w:sz w:val="24"/>
        </w:rPr>
        <w:t xml:space="preserve"> </w:t>
      </w:r>
      <w:r>
        <w:rPr>
          <w:sz w:val="24"/>
        </w:rPr>
        <w:t xml:space="preserve">techniques like class weighting or using different performance metrics (e.g., AUC-ROC) to account for class </w:t>
      </w:r>
      <w:r>
        <w:rPr>
          <w:spacing w:val="-2"/>
          <w:sz w:val="24"/>
        </w:rPr>
        <w:t>imbalance.</w:t>
      </w:r>
    </w:p>
    <w:p w14:paraId="718E2823">
      <w:pPr>
        <w:pStyle w:val="8"/>
        <w:numPr>
          <w:ilvl w:val="0"/>
          <w:numId w:val="16"/>
        </w:numPr>
        <w:tabs>
          <w:tab w:val="left" w:pos="366"/>
        </w:tabs>
        <w:spacing w:before="137" w:after="0" w:line="242" w:lineRule="auto"/>
        <w:ind w:left="119" w:right="121" w:firstLine="0"/>
        <w:jc w:val="both"/>
        <w:rPr>
          <w:sz w:val="24"/>
        </w:rPr>
      </w:pPr>
      <w:r>
        <w:rPr>
          <w:b/>
          <w:sz w:val="24"/>
        </w:rPr>
        <w:t xml:space="preserve">Deployment: </w:t>
      </w:r>
      <w:r>
        <w:rPr>
          <w:sz w:val="24"/>
        </w:rPr>
        <w:t>Once the SVM model is trained and evaluated satisfactorily, deploy it into production for making predictions on new, unseen data.</w:t>
      </w:r>
    </w:p>
    <w:p w14:paraId="08BAA6B9">
      <w:pPr>
        <w:spacing w:after="0" w:line="242" w:lineRule="auto"/>
        <w:jc w:val="both"/>
        <w:rPr>
          <w:sz w:val="24"/>
        </w:rPr>
        <w:sectPr>
          <w:pgSz w:w="12240" w:h="15840"/>
          <w:pgMar w:top="1400" w:right="1240" w:bottom="520" w:left="1220" w:header="727" w:footer="336" w:gutter="0"/>
          <w:cols w:space="720" w:num="1"/>
        </w:sectPr>
      </w:pPr>
    </w:p>
    <w:p w14:paraId="00DF3ACF">
      <w:pPr>
        <w:pStyle w:val="3"/>
        <w:spacing w:before="82" w:line="276" w:lineRule="exact"/>
      </w:pPr>
      <w:r>
        <w:rPr>
          <w:spacing w:val="-2"/>
        </w:rPr>
        <w:t>Code:</w:t>
      </w:r>
    </w:p>
    <w:p w14:paraId="216E7178">
      <w:pPr>
        <w:spacing w:before="0"/>
        <w:ind w:left="119" w:right="7055" w:firstLine="0"/>
        <w:jc w:val="left"/>
        <w:rPr>
          <w:sz w:val="22"/>
        </w:rPr>
      </w:pPr>
      <w:r>
        <w:rPr>
          <w:sz w:val="22"/>
        </w:rPr>
        <w:t>#</w:t>
      </w:r>
      <w:r>
        <w:rPr>
          <w:spacing w:val="-12"/>
          <w:sz w:val="22"/>
        </w:rPr>
        <w:t xml:space="preserve"> </w:t>
      </w:r>
      <w:r>
        <w:rPr>
          <w:sz w:val="22"/>
        </w:rPr>
        <w:t>Importing</w:t>
      </w:r>
      <w:r>
        <w:rPr>
          <w:spacing w:val="-12"/>
          <w:sz w:val="22"/>
        </w:rPr>
        <w:t xml:space="preserve"> </w:t>
      </w:r>
      <w:r>
        <w:rPr>
          <w:sz w:val="22"/>
        </w:rPr>
        <w:t>the</w:t>
      </w:r>
      <w:r>
        <w:rPr>
          <w:spacing w:val="-12"/>
          <w:sz w:val="22"/>
        </w:rPr>
        <w:t xml:space="preserve"> </w:t>
      </w:r>
      <w:r>
        <w:rPr>
          <w:sz w:val="22"/>
        </w:rPr>
        <w:t>libraries import numpy as np</w:t>
      </w:r>
    </w:p>
    <w:p w14:paraId="7712B1FB">
      <w:pPr>
        <w:spacing w:before="0"/>
        <w:ind w:left="119" w:right="6443" w:firstLine="0"/>
        <w:jc w:val="left"/>
        <w:rPr>
          <w:sz w:val="22"/>
        </w:rPr>
      </w:pPr>
      <w:r>
        <w:rPr>
          <w:sz w:val="22"/>
        </w:rPr>
        <w:t>import</w:t>
      </w:r>
      <w:r>
        <w:rPr>
          <w:spacing w:val="-12"/>
          <w:sz w:val="22"/>
        </w:rPr>
        <w:t xml:space="preserve"> </w:t>
      </w:r>
      <w:r>
        <w:rPr>
          <w:sz w:val="22"/>
        </w:rPr>
        <w:t>matplotlib.pyplot</w:t>
      </w:r>
      <w:r>
        <w:rPr>
          <w:spacing w:val="-12"/>
          <w:sz w:val="22"/>
        </w:rPr>
        <w:t xml:space="preserve"> </w:t>
      </w:r>
      <w:r>
        <w:rPr>
          <w:sz w:val="22"/>
        </w:rPr>
        <w:t>as</w:t>
      </w:r>
      <w:r>
        <w:rPr>
          <w:spacing w:val="-14"/>
          <w:sz w:val="22"/>
        </w:rPr>
        <w:t xml:space="preserve"> </w:t>
      </w:r>
      <w:r>
        <w:rPr>
          <w:sz w:val="22"/>
        </w:rPr>
        <w:t>plt import pandas as pd</w:t>
      </w:r>
    </w:p>
    <w:p w14:paraId="49052B25">
      <w:pPr>
        <w:spacing w:before="252" w:line="252" w:lineRule="exact"/>
        <w:ind w:left="119" w:right="0" w:firstLine="0"/>
        <w:jc w:val="left"/>
        <w:rPr>
          <w:sz w:val="22"/>
        </w:rPr>
      </w:pPr>
      <w:r>
        <w:rPr>
          <w:sz w:val="22"/>
        </w:rPr>
        <w:t>#</w:t>
      </w:r>
      <w:r>
        <w:rPr>
          <w:spacing w:val="-4"/>
          <w:sz w:val="22"/>
        </w:rPr>
        <w:t xml:space="preserve"> </w:t>
      </w:r>
      <w:r>
        <w:rPr>
          <w:sz w:val="22"/>
        </w:rPr>
        <w:t>Importing</w:t>
      </w:r>
      <w:r>
        <w:rPr>
          <w:spacing w:val="-3"/>
          <w:sz w:val="22"/>
        </w:rPr>
        <w:t xml:space="preserve"> </w:t>
      </w:r>
      <w:r>
        <w:rPr>
          <w:sz w:val="22"/>
        </w:rPr>
        <w:t>the</w:t>
      </w:r>
      <w:r>
        <w:rPr>
          <w:spacing w:val="-3"/>
          <w:sz w:val="22"/>
        </w:rPr>
        <w:t xml:space="preserve"> </w:t>
      </w:r>
      <w:r>
        <w:rPr>
          <w:spacing w:val="-2"/>
          <w:sz w:val="22"/>
        </w:rPr>
        <w:t>dataset</w:t>
      </w:r>
    </w:p>
    <w:p w14:paraId="2DBF94A6">
      <w:pPr>
        <w:spacing w:before="0" w:line="252" w:lineRule="exact"/>
        <w:ind w:left="119" w:right="0" w:firstLine="0"/>
        <w:jc w:val="left"/>
        <w:rPr>
          <w:sz w:val="22"/>
        </w:rPr>
      </w:pPr>
      <w:r>
        <w:rPr>
          <w:sz w:val="22"/>
        </w:rPr>
        <w:t>dataset</w:t>
      </w:r>
      <w:r>
        <w:rPr>
          <w:spacing w:val="-12"/>
          <w:sz w:val="22"/>
        </w:rPr>
        <w:t xml:space="preserve"> </w:t>
      </w:r>
      <w:r>
        <w:rPr>
          <w:sz w:val="22"/>
        </w:rPr>
        <w:t>=</w:t>
      </w:r>
      <w:r>
        <w:rPr>
          <w:spacing w:val="-7"/>
          <w:sz w:val="22"/>
        </w:rPr>
        <w:t xml:space="preserve"> </w:t>
      </w:r>
      <w:r>
        <w:rPr>
          <w:sz w:val="22"/>
        </w:rPr>
        <w:t>pd.read_csv('/content/Social_Network_Ads</w:t>
      </w:r>
      <w:r>
        <w:rPr>
          <w:spacing w:val="-5"/>
          <w:sz w:val="22"/>
        </w:rPr>
        <w:t xml:space="preserve"> </w:t>
      </w:r>
      <w:r>
        <w:rPr>
          <w:sz w:val="22"/>
        </w:rPr>
        <w:t>-</w:t>
      </w:r>
      <w:r>
        <w:rPr>
          <w:spacing w:val="-10"/>
          <w:sz w:val="22"/>
        </w:rPr>
        <w:t xml:space="preserve"> </w:t>
      </w:r>
      <w:r>
        <w:rPr>
          <w:spacing w:val="-2"/>
          <w:sz w:val="22"/>
        </w:rPr>
        <w:t>Social_Network_Ads.csv')</w:t>
      </w:r>
    </w:p>
    <w:p w14:paraId="1E1E4878">
      <w:pPr>
        <w:spacing w:before="2"/>
        <w:ind w:left="119" w:right="6810" w:firstLine="0"/>
        <w:jc w:val="left"/>
        <w:rPr>
          <w:sz w:val="22"/>
        </w:rPr>
      </w:pPr>
      <w:r>
        <w:rPr>
          <w:sz w:val="22"/>
        </w:rPr>
        <w:t>X</w:t>
      </w:r>
      <w:r>
        <w:rPr>
          <w:spacing w:val="-10"/>
          <w:sz w:val="22"/>
        </w:rPr>
        <w:t xml:space="preserve"> </w:t>
      </w:r>
      <w:r>
        <w:rPr>
          <w:sz w:val="22"/>
        </w:rPr>
        <w:t>=</w:t>
      </w:r>
      <w:r>
        <w:rPr>
          <w:spacing w:val="-9"/>
          <w:sz w:val="22"/>
        </w:rPr>
        <w:t xml:space="preserve"> </w:t>
      </w:r>
      <w:r>
        <w:rPr>
          <w:sz w:val="22"/>
        </w:rPr>
        <w:t>dataset.iloc[:,</w:t>
      </w:r>
      <w:r>
        <w:rPr>
          <w:spacing w:val="-11"/>
          <w:sz w:val="22"/>
        </w:rPr>
        <w:t xml:space="preserve"> </w:t>
      </w:r>
      <w:r>
        <w:rPr>
          <w:sz w:val="22"/>
        </w:rPr>
        <w:t>[2,</w:t>
      </w:r>
      <w:r>
        <w:rPr>
          <w:spacing w:val="-9"/>
          <w:sz w:val="22"/>
        </w:rPr>
        <w:t xml:space="preserve"> </w:t>
      </w:r>
      <w:r>
        <w:rPr>
          <w:sz w:val="22"/>
        </w:rPr>
        <w:t>3]].values y = dataset.iloc[:, 4].values</w:t>
      </w:r>
    </w:p>
    <w:p w14:paraId="0B83FFA7">
      <w:pPr>
        <w:spacing w:before="252"/>
        <w:ind w:left="119" w:right="4602" w:firstLine="0"/>
        <w:jc w:val="left"/>
        <w:rPr>
          <w:sz w:val="22"/>
        </w:rPr>
      </w:pPr>
      <w:r>
        <w:rPr>
          <w:sz w:val="22"/>
        </w:rPr>
        <w:t>#</w:t>
      </w:r>
      <w:r>
        <w:rPr>
          <w:spacing w:val="-3"/>
          <w:sz w:val="22"/>
        </w:rPr>
        <w:t xml:space="preserve"> </w:t>
      </w:r>
      <w:r>
        <w:rPr>
          <w:sz w:val="22"/>
        </w:rPr>
        <w:t>Splitting</w:t>
      </w:r>
      <w:r>
        <w:rPr>
          <w:spacing w:val="-6"/>
          <w:sz w:val="22"/>
        </w:rPr>
        <w:t xml:space="preserve"> </w:t>
      </w:r>
      <w:r>
        <w:rPr>
          <w:sz w:val="22"/>
        </w:rPr>
        <w:t>the</w:t>
      </w:r>
      <w:r>
        <w:rPr>
          <w:spacing w:val="-5"/>
          <w:sz w:val="22"/>
        </w:rPr>
        <w:t xml:space="preserve"> </w:t>
      </w:r>
      <w:r>
        <w:rPr>
          <w:sz w:val="22"/>
        </w:rPr>
        <w:t>dataset</w:t>
      </w:r>
      <w:r>
        <w:rPr>
          <w:spacing w:val="-5"/>
          <w:sz w:val="22"/>
        </w:rPr>
        <w:t xml:space="preserve"> </w:t>
      </w:r>
      <w:r>
        <w:rPr>
          <w:sz w:val="22"/>
        </w:rPr>
        <w:t>into</w:t>
      </w:r>
      <w:r>
        <w:rPr>
          <w:spacing w:val="-3"/>
          <w:sz w:val="22"/>
        </w:rPr>
        <w:t xml:space="preserve"> </w:t>
      </w:r>
      <w:r>
        <w:rPr>
          <w:sz w:val="22"/>
        </w:rPr>
        <w:t>the</w:t>
      </w:r>
      <w:r>
        <w:rPr>
          <w:spacing w:val="-3"/>
          <w:sz w:val="22"/>
        </w:rPr>
        <w:t xml:space="preserve"> </w:t>
      </w:r>
      <w:r>
        <w:rPr>
          <w:sz w:val="22"/>
        </w:rPr>
        <w:t>Training</w:t>
      </w:r>
      <w:r>
        <w:rPr>
          <w:spacing w:val="-3"/>
          <w:sz w:val="22"/>
        </w:rPr>
        <w:t xml:space="preserve"> </w:t>
      </w:r>
      <w:r>
        <w:rPr>
          <w:sz w:val="22"/>
        </w:rPr>
        <w:t>set</w:t>
      </w:r>
      <w:r>
        <w:rPr>
          <w:spacing w:val="-5"/>
          <w:sz w:val="22"/>
        </w:rPr>
        <w:t xml:space="preserve"> </w:t>
      </w:r>
      <w:r>
        <w:rPr>
          <w:sz w:val="22"/>
        </w:rPr>
        <w:t>and</w:t>
      </w:r>
      <w:r>
        <w:rPr>
          <w:spacing w:val="-3"/>
          <w:sz w:val="22"/>
        </w:rPr>
        <w:t xml:space="preserve"> </w:t>
      </w:r>
      <w:r>
        <w:rPr>
          <w:sz w:val="22"/>
        </w:rPr>
        <w:t>Test</w:t>
      </w:r>
      <w:r>
        <w:rPr>
          <w:spacing w:val="-4"/>
          <w:sz w:val="22"/>
        </w:rPr>
        <w:t xml:space="preserve"> </w:t>
      </w:r>
      <w:r>
        <w:rPr>
          <w:sz w:val="22"/>
        </w:rPr>
        <w:t>set from sklearn.model_selection import train_test_split</w:t>
      </w:r>
    </w:p>
    <w:p w14:paraId="68175FBD">
      <w:pPr>
        <w:spacing w:before="1"/>
        <w:ind w:left="119" w:right="0" w:firstLine="0"/>
        <w:jc w:val="left"/>
        <w:rPr>
          <w:sz w:val="22"/>
        </w:rPr>
      </w:pPr>
      <w:r>
        <w:rPr>
          <w:sz w:val="22"/>
        </w:rPr>
        <w:t>X_train,</w:t>
      </w:r>
      <w:r>
        <w:rPr>
          <w:spacing w:val="-6"/>
          <w:sz w:val="22"/>
        </w:rPr>
        <w:t xml:space="preserve"> </w:t>
      </w:r>
      <w:r>
        <w:rPr>
          <w:sz w:val="22"/>
        </w:rPr>
        <w:t>X_test,</w:t>
      </w:r>
      <w:r>
        <w:rPr>
          <w:spacing w:val="-4"/>
          <w:sz w:val="22"/>
        </w:rPr>
        <w:t xml:space="preserve"> </w:t>
      </w:r>
      <w:r>
        <w:rPr>
          <w:sz w:val="22"/>
        </w:rPr>
        <w:t>y_train,</w:t>
      </w:r>
      <w:r>
        <w:rPr>
          <w:spacing w:val="-7"/>
          <w:sz w:val="22"/>
        </w:rPr>
        <w:t xml:space="preserve"> </w:t>
      </w:r>
      <w:r>
        <w:rPr>
          <w:sz w:val="22"/>
        </w:rPr>
        <w:t>y_test</w:t>
      </w:r>
      <w:r>
        <w:rPr>
          <w:spacing w:val="-3"/>
          <w:sz w:val="22"/>
        </w:rPr>
        <w:t xml:space="preserve"> </w:t>
      </w:r>
      <w:r>
        <w:rPr>
          <w:sz w:val="22"/>
        </w:rPr>
        <w:t>=</w:t>
      </w:r>
      <w:r>
        <w:rPr>
          <w:spacing w:val="-6"/>
          <w:sz w:val="22"/>
        </w:rPr>
        <w:t xml:space="preserve"> </w:t>
      </w:r>
      <w:r>
        <w:rPr>
          <w:sz w:val="22"/>
        </w:rPr>
        <w:t>train_test_split(X,</w:t>
      </w:r>
      <w:r>
        <w:rPr>
          <w:spacing w:val="-4"/>
          <w:sz w:val="22"/>
        </w:rPr>
        <w:t xml:space="preserve"> </w:t>
      </w:r>
      <w:r>
        <w:rPr>
          <w:sz w:val="22"/>
        </w:rPr>
        <w:t>y,</w:t>
      </w:r>
      <w:r>
        <w:rPr>
          <w:spacing w:val="-6"/>
          <w:sz w:val="22"/>
        </w:rPr>
        <w:t xml:space="preserve"> </w:t>
      </w:r>
      <w:r>
        <w:rPr>
          <w:sz w:val="22"/>
        </w:rPr>
        <w:t>test_size</w:t>
      </w:r>
      <w:r>
        <w:rPr>
          <w:spacing w:val="-6"/>
          <w:sz w:val="22"/>
        </w:rPr>
        <w:t xml:space="preserve"> </w:t>
      </w:r>
      <w:r>
        <w:rPr>
          <w:sz w:val="22"/>
        </w:rPr>
        <w:t>=</w:t>
      </w:r>
      <w:r>
        <w:rPr>
          <w:spacing w:val="-4"/>
          <w:sz w:val="22"/>
        </w:rPr>
        <w:t xml:space="preserve"> </w:t>
      </w:r>
      <w:r>
        <w:rPr>
          <w:sz w:val="22"/>
        </w:rPr>
        <w:t>0.25,</w:t>
      </w:r>
      <w:r>
        <w:rPr>
          <w:spacing w:val="-6"/>
          <w:sz w:val="22"/>
        </w:rPr>
        <w:t xml:space="preserve"> </w:t>
      </w:r>
      <w:r>
        <w:rPr>
          <w:sz w:val="22"/>
        </w:rPr>
        <w:t>random_state</w:t>
      </w:r>
      <w:r>
        <w:rPr>
          <w:spacing w:val="-6"/>
          <w:sz w:val="22"/>
        </w:rPr>
        <w:t xml:space="preserve"> </w:t>
      </w:r>
      <w:r>
        <w:rPr>
          <w:sz w:val="22"/>
        </w:rPr>
        <w:t>=</w:t>
      </w:r>
      <w:r>
        <w:rPr>
          <w:spacing w:val="-3"/>
          <w:sz w:val="22"/>
        </w:rPr>
        <w:t xml:space="preserve"> </w:t>
      </w:r>
      <w:r>
        <w:rPr>
          <w:spacing w:val="-5"/>
          <w:sz w:val="22"/>
        </w:rPr>
        <w:t>0)</w:t>
      </w:r>
    </w:p>
    <w:p w14:paraId="13029A1A">
      <w:pPr>
        <w:pStyle w:val="6"/>
        <w:rPr>
          <w:sz w:val="22"/>
        </w:rPr>
      </w:pPr>
    </w:p>
    <w:p w14:paraId="433A96B3">
      <w:pPr>
        <w:spacing w:before="1" w:line="252" w:lineRule="exact"/>
        <w:ind w:left="119" w:right="0" w:firstLine="0"/>
        <w:jc w:val="left"/>
        <w:rPr>
          <w:sz w:val="22"/>
        </w:rPr>
      </w:pPr>
      <w:r>
        <w:rPr>
          <w:sz w:val="22"/>
        </w:rPr>
        <w:t>#</w:t>
      </w:r>
      <w:r>
        <w:rPr>
          <w:spacing w:val="-3"/>
          <w:sz w:val="22"/>
        </w:rPr>
        <w:t xml:space="preserve"> </w:t>
      </w:r>
      <w:r>
        <w:rPr>
          <w:sz w:val="22"/>
        </w:rPr>
        <w:t>Feature</w:t>
      </w:r>
      <w:r>
        <w:rPr>
          <w:spacing w:val="-1"/>
          <w:sz w:val="22"/>
        </w:rPr>
        <w:t xml:space="preserve"> </w:t>
      </w:r>
      <w:r>
        <w:rPr>
          <w:spacing w:val="-2"/>
          <w:sz w:val="22"/>
        </w:rPr>
        <w:t>Scaling</w:t>
      </w:r>
    </w:p>
    <w:p w14:paraId="4964AEA7">
      <w:pPr>
        <w:spacing w:before="0"/>
        <w:ind w:left="119" w:right="5113" w:firstLine="0"/>
        <w:jc w:val="left"/>
        <w:rPr>
          <w:sz w:val="22"/>
        </w:rPr>
      </w:pPr>
      <w:r>
        <w:rPr>
          <w:sz w:val="22"/>
        </w:rPr>
        <w:t>from</w:t>
      </w:r>
      <w:r>
        <w:rPr>
          <w:spacing w:val="-13"/>
          <w:sz w:val="22"/>
        </w:rPr>
        <w:t xml:space="preserve"> </w:t>
      </w:r>
      <w:r>
        <w:rPr>
          <w:sz w:val="22"/>
        </w:rPr>
        <w:t>sklearn.preprocessing</w:t>
      </w:r>
      <w:r>
        <w:rPr>
          <w:spacing w:val="-14"/>
          <w:sz w:val="22"/>
        </w:rPr>
        <w:t xml:space="preserve"> </w:t>
      </w:r>
      <w:r>
        <w:rPr>
          <w:sz w:val="22"/>
        </w:rPr>
        <w:t>import</w:t>
      </w:r>
      <w:r>
        <w:rPr>
          <w:spacing w:val="-12"/>
          <w:sz w:val="22"/>
        </w:rPr>
        <w:t xml:space="preserve"> </w:t>
      </w:r>
      <w:r>
        <w:rPr>
          <w:sz w:val="22"/>
        </w:rPr>
        <w:t>StandardScaler sc = StandardScaler()</w:t>
      </w:r>
    </w:p>
    <w:p w14:paraId="6CAC293F">
      <w:pPr>
        <w:spacing w:before="0"/>
        <w:ind w:left="119" w:right="6443" w:firstLine="0"/>
        <w:jc w:val="left"/>
        <w:rPr>
          <w:sz w:val="22"/>
        </w:rPr>
      </w:pPr>
      <w:r>
        <w:rPr>
          <w:sz w:val="22"/>
        </w:rPr>
        <w:t>X_train</w:t>
      </w:r>
      <w:r>
        <w:rPr>
          <w:spacing w:val="-14"/>
          <w:sz w:val="22"/>
        </w:rPr>
        <w:t xml:space="preserve"> </w:t>
      </w:r>
      <w:r>
        <w:rPr>
          <w:sz w:val="22"/>
        </w:rPr>
        <w:t>=</w:t>
      </w:r>
      <w:r>
        <w:rPr>
          <w:spacing w:val="-14"/>
          <w:sz w:val="22"/>
        </w:rPr>
        <w:t xml:space="preserve"> </w:t>
      </w:r>
      <w:r>
        <w:rPr>
          <w:sz w:val="22"/>
        </w:rPr>
        <w:t>sc.fit_transform(X_train) X_test = sc.transform(X_test)</w:t>
      </w:r>
    </w:p>
    <w:p w14:paraId="2F4CB41D">
      <w:pPr>
        <w:spacing w:before="252"/>
        <w:ind w:left="119" w:right="6346" w:firstLine="0"/>
        <w:jc w:val="left"/>
        <w:rPr>
          <w:sz w:val="22"/>
        </w:rPr>
      </w:pPr>
      <w:r>
        <w:rPr>
          <w:sz w:val="22"/>
        </w:rPr>
        <w:t>#</w:t>
      </w:r>
      <w:r>
        <w:rPr>
          <w:spacing w:val="-6"/>
          <w:sz w:val="22"/>
        </w:rPr>
        <w:t xml:space="preserve"> </w:t>
      </w:r>
      <w:r>
        <w:rPr>
          <w:sz w:val="22"/>
        </w:rPr>
        <w:t>Fitting</w:t>
      </w:r>
      <w:r>
        <w:rPr>
          <w:spacing w:val="-6"/>
          <w:sz w:val="22"/>
        </w:rPr>
        <w:t xml:space="preserve"> </w:t>
      </w:r>
      <w:r>
        <w:rPr>
          <w:sz w:val="22"/>
        </w:rPr>
        <w:t>classifier</w:t>
      </w:r>
      <w:r>
        <w:rPr>
          <w:spacing w:val="-8"/>
          <w:sz w:val="22"/>
        </w:rPr>
        <w:t xml:space="preserve"> </w:t>
      </w:r>
      <w:r>
        <w:rPr>
          <w:sz w:val="22"/>
        </w:rPr>
        <w:t>to</w:t>
      </w:r>
      <w:r>
        <w:rPr>
          <w:spacing w:val="-6"/>
          <w:sz w:val="22"/>
        </w:rPr>
        <w:t xml:space="preserve"> </w:t>
      </w:r>
      <w:r>
        <w:rPr>
          <w:sz w:val="22"/>
        </w:rPr>
        <w:t>the</w:t>
      </w:r>
      <w:r>
        <w:rPr>
          <w:spacing w:val="-6"/>
          <w:sz w:val="22"/>
        </w:rPr>
        <w:t xml:space="preserve"> </w:t>
      </w:r>
      <w:r>
        <w:rPr>
          <w:sz w:val="22"/>
        </w:rPr>
        <w:t>Training</w:t>
      </w:r>
      <w:r>
        <w:rPr>
          <w:spacing w:val="-6"/>
          <w:sz w:val="22"/>
        </w:rPr>
        <w:t xml:space="preserve"> </w:t>
      </w:r>
      <w:r>
        <w:rPr>
          <w:sz w:val="22"/>
        </w:rPr>
        <w:t xml:space="preserve">set # Create your classifier here </w:t>
      </w:r>
      <w:r>
        <w:rPr>
          <w:spacing w:val="-2"/>
          <w:sz w:val="22"/>
        </w:rPr>
        <w:t>classifier=svm.SVC(kernel='linear') classifier.fit(X_train,y_train)</w:t>
      </w:r>
    </w:p>
    <w:p w14:paraId="017FEAB0">
      <w:pPr>
        <w:pStyle w:val="6"/>
        <w:rPr>
          <w:sz w:val="22"/>
        </w:rPr>
      </w:pPr>
    </w:p>
    <w:p w14:paraId="3D3FCD8E">
      <w:pPr>
        <w:spacing w:before="0"/>
        <w:ind w:left="119" w:right="6443" w:firstLine="0"/>
        <w:jc w:val="left"/>
        <w:rPr>
          <w:sz w:val="22"/>
        </w:rPr>
      </w:pPr>
      <w:r>
        <w:rPr>
          <w:sz w:val="22"/>
        </w:rPr>
        <w:t># Predicting the Test set results y_pred</w:t>
      </w:r>
      <w:r>
        <w:rPr>
          <w:spacing w:val="-14"/>
          <w:sz w:val="22"/>
        </w:rPr>
        <w:t xml:space="preserve"> </w:t>
      </w:r>
      <w:r>
        <w:rPr>
          <w:sz w:val="22"/>
        </w:rPr>
        <w:t>=</w:t>
      </w:r>
      <w:r>
        <w:rPr>
          <w:spacing w:val="-14"/>
          <w:sz w:val="22"/>
        </w:rPr>
        <w:t xml:space="preserve"> </w:t>
      </w:r>
      <w:r>
        <w:rPr>
          <w:sz w:val="22"/>
        </w:rPr>
        <w:t>classifier.predict(X_test)</w:t>
      </w:r>
    </w:p>
    <w:p w14:paraId="62109448">
      <w:pPr>
        <w:pStyle w:val="6"/>
        <w:rPr>
          <w:sz w:val="22"/>
        </w:rPr>
      </w:pPr>
    </w:p>
    <w:p w14:paraId="0E7CC23E">
      <w:pPr>
        <w:spacing w:before="0"/>
        <w:ind w:left="119" w:right="0" w:firstLine="0"/>
        <w:jc w:val="left"/>
        <w:rPr>
          <w:sz w:val="22"/>
        </w:rPr>
      </w:pPr>
      <w:r>
        <w:rPr>
          <w:sz w:val="22"/>
        </w:rPr>
        <w:t>#</w:t>
      </w:r>
      <w:r>
        <w:rPr>
          <w:spacing w:val="-3"/>
          <w:sz w:val="22"/>
        </w:rPr>
        <w:t xml:space="preserve"> </w:t>
      </w:r>
      <w:r>
        <w:rPr>
          <w:sz w:val="22"/>
        </w:rPr>
        <w:t>Making</w:t>
      </w:r>
      <w:r>
        <w:rPr>
          <w:spacing w:val="-4"/>
          <w:sz w:val="22"/>
        </w:rPr>
        <w:t xml:space="preserve"> </w:t>
      </w:r>
      <w:r>
        <w:rPr>
          <w:sz w:val="22"/>
        </w:rPr>
        <w:t>the</w:t>
      </w:r>
      <w:r>
        <w:rPr>
          <w:spacing w:val="-3"/>
          <w:sz w:val="22"/>
        </w:rPr>
        <w:t xml:space="preserve"> </w:t>
      </w:r>
      <w:r>
        <w:rPr>
          <w:sz w:val="22"/>
        </w:rPr>
        <w:t>Confusion</w:t>
      </w:r>
      <w:r>
        <w:rPr>
          <w:spacing w:val="-4"/>
          <w:sz w:val="22"/>
        </w:rPr>
        <w:t xml:space="preserve"> </w:t>
      </w:r>
      <w:r>
        <w:rPr>
          <w:spacing w:val="-2"/>
          <w:sz w:val="22"/>
        </w:rPr>
        <w:t>Matrix</w:t>
      </w:r>
    </w:p>
    <w:p w14:paraId="7B70CFF5">
      <w:pPr>
        <w:spacing w:before="1"/>
        <w:ind w:left="119" w:right="5588" w:firstLine="0"/>
        <w:jc w:val="left"/>
        <w:rPr>
          <w:sz w:val="22"/>
        </w:rPr>
      </w:pPr>
      <w:r>
        <w:rPr>
          <w:sz w:val="22"/>
        </w:rPr>
        <w:t>from</w:t>
      </w:r>
      <w:r>
        <w:rPr>
          <w:spacing w:val="-14"/>
          <w:sz w:val="22"/>
        </w:rPr>
        <w:t xml:space="preserve"> </w:t>
      </w:r>
      <w:r>
        <w:rPr>
          <w:sz w:val="22"/>
        </w:rPr>
        <w:t>sklearn.metrics</w:t>
      </w:r>
      <w:r>
        <w:rPr>
          <w:spacing w:val="-13"/>
          <w:sz w:val="22"/>
        </w:rPr>
        <w:t xml:space="preserve"> </w:t>
      </w:r>
      <w:r>
        <w:rPr>
          <w:sz w:val="22"/>
        </w:rPr>
        <w:t>import</w:t>
      </w:r>
      <w:r>
        <w:rPr>
          <w:spacing w:val="-13"/>
          <w:sz w:val="22"/>
        </w:rPr>
        <w:t xml:space="preserve"> </w:t>
      </w:r>
      <w:r>
        <w:rPr>
          <w:sz w:val="22"/>
        </w:rPr>
        <w:t>confusion_matrix cm = confusion_matrix(y_test, y_pred)</w:t>
      </w:r>
    </w:p>
    <w:p w14:paraId="355B50EA">
      <w:pPr>
        <w:spacing w:before="253" w:line="252" w:lineRule="exact"/>
        <w:ind w:left="119" w:right="0" w:firstLine="0"/>
        <w:jc w:val="left"/>
        <w:rPr>
          <w:sz w:val="22"/>
        </w:rPr>
      </w:pPr>
      <w:r>
        <w:rPr>
          <w:sz w:val="22"/>
        </w:rPr>
        <w:t>#</w:t>
      </w:r>
      <w:r>
        <w:rPr>
          <w:spacing w:val="-4"/>
          <w:sz w:val="22"/>
        </w:rPr>
        <w:t xml:space="preserve"> </w:t>
      </w:r>
      <w:r>
        <w:rPr>
          <w:sz w:val="22"/>
        </w:rPr>
        <w:t>Visualising</w:t>
      </w:r>
      <w:r>
        <w:rPr>
          <w:spacing w:val="-3"/>
          <w:sz w:val="22"/>
        </w:rPr>
        <w:t xml:space="preserve"> </w:t>
      </w:r>
      <w:r>
        <w:rPr>
          <w:sz w:val="22"/>
        </w:rPr>
        <w:t>the</w:t>
      </w:r>
      <w:r>
        <w:rPr>
          <w:spacing w:val="-4"/>
          <w:sz w:val="22"/>
        </w:rPr>
        <w:t xml:space="preserve"> </w:t>
      </w:r>
      <w:r>
        <w:rPr>
          <w:sz w:val="22"/>
        </w:rPr>
        <w:t>Training</w:t>
      </w:r>
      <w:r>
        <w:rPr>
          <w:spacing w:val="-6"/>
          <w:sz w:val="22"/>
        </w:rPr>
        <w:t xml:space="preserve"> </w:t>
      </w:r>
      <w:r>
        <w:rPr>
          <w:sz w:val="22"/>
        </w:rPr>
        <w:t>set</w:t>
      </w:r>
      <w:r>
        <w:rPr>
          <w:spacing w:val="-2"/>
          <w:sz w:val="22"/>
        </w:rPr>
        <w:t xml:space="preserve"> results</w:t>
      </w:r>
    </w:p>
    <w:p w14:paraId="386B803D">
      <w:pPr>
        <w:spacing w:before="0"/>
        <w:ind w:left="119" w:right="5113" w:firstLine="0"/>
        <w:jc w:val="left"/>
        <w:rPr>
          <w:sz w:val="22"/>
        </w:rPr>
      </w:pPr>
      <w:r>
        <w:rPr>
          <w:sz w:val="22"/>
        </w:rPr>
        <w:t>from</w:t>
      </w:r>
      <w:r>
        <w:rPr>
          <w:spacing w:val="-14"/>
          <w:sz w:val="22"/>
        </w:rPr>
        <w:t xml:space="preserve"> </w:t>
      </w:r>
      <w:r>
        <w:rPr>
          <w:sz w:val="22"/>
        </w:rPr>
        <w:t>matplotlib.colors</w:t>
      </w:r>
      <w:r>
        <w:rPr>
          <w:spacing w:val="-14"/>
          <w:sz w:val="22"/>
        </w:rPr>
        <w:t xml:space="preserve"> </w:t>
      </w:r>
      <w:r>
        <w:rPr>
          <w:sz w:val="22"/>
        </w:rPr>
        <w:t>import</w:t>
      </w:r>
      <w:r>
        <w:rPr>
          <w:spacing w:val="-11"/>
          <w:sz w:val="22"/>
        </w:rPr>
        <w:t xml:space="preserve"> </w:t>
      </w:r>
      <w:r>
        <w:rPr>
          <w:sz w:val="22"/>
        </w:rPr>
        <w:t>ListedColormap X_set, y_set = X_train, y_train</w:t>
      </w:r>
    </w:p>
    <w:p w14:paraId="57108F6F">
      <w:pPr>
        <w:spacing w:before="0"/>
        <w:ind w:left="174" w:right="0" w:hanging="56"/>
        <w:jc w:val="left"/>
        <w:rPr>
          <w:sz w:val="22"/>
        </w:rPr>
      </w:pPr>
      <w:r>
        <w:rPr>
          <w:sz w:val="22"/>
        </w:rPr>
        <w:t>X1,</w:t>
      </w:r>
      <w:r>
        <w:rPr>
          <w:spacing w:val="-2"/>
          <w:sz w:val="22"/>
        </w:rPr>
        <w:t xml:space="preserve"> </w:t>
      </w:r>
      <w:r>
        <w:rPr>
          <w:sz w:val="22"/>
        </w:rPr>
        <w:t>X2</w:t>
      </w:r>
      <w:r>
        <w:rPr>
          <w:spacing w:val="-2"/>
          <w:sz w:val="22"/>
        </w:rPr>
        <w:t xml:space="preserve"> </w:t>
      </w:r>
      <w:r>
        <w:rPr>
          <w:sz w:val="22"/>
        </w:rPr>
        <w:t>=</w:t>
      </w:r>
      <w:r>
        <w:rPr>
          <w:spacing w:val="-2"/>
          <w:sz w:val="22"/>
        </w:rPr>
        <w:t xml:space="preserve"> </w:t>
      </w:r>
      <w:r>
        <w:rPr>
          <w:sz w:val="22"/>
        </w:rPr>
        <w:t>np.meshgrid(np.arange(start</w:t>
      </w:r>
      <w:r>
        <w:rPr>
          <w:spacing w:val="-1"/>
          <w:sz w:val="22"/>
        </w:rPr>
        <w:t xml:space="preserve"> </w:t>
      </w:r>
      <w:r>
        <w:rPr>
          <w:sz w:val="22"/>
        </w:rPr>
        <w:t>=</w:t>
      </w:r>
      <w:r>
        <w:rPr>
          <w:spacing w:val="-4"/>
          <w:sz w:val="22"/>
        </w:rPr>
        <w:t xml:space="preserve"> </w:t>
      </w:r>
      <w:r>
        <w:rPr>
          <w:sz w:val="22"/>
        </w:rPr>
        <w:t>X_set[:,</w:t>
      </w:r>
      <w:r>
        <w:rPr>
          <w:spacing w:val="-2"/>
          <w:sz w:val="22"/>
        </w:rPr>
        <w:t xml:space="preserve"> </w:t>
      </w:r>
      <w:r>
        <w:rPr>
          <w:sz w:val="22"/>
        </w:rPr>
        <w:t>0].min() -</w:t>
      </w:r>
      <w:r>
        <w:rPr>
          <w:spacing w:val="-4"/>
          <w:sz w:val="22"/>
        </w:rPr>
        <w:t xml:space="preserve"> </w:t>
      </w:r>
      <w:r>
        <w:rPr>
          <w:sz w:val="22"/>
        </w:rPr>
        <w:t>1,</w:t>
      </w:r>
      <w:r>
        <w:rPr>
          <w:spacing w:val="-2"/>
          <w:sz w:val="22"/>
        </w:rPr>
        <w:t xml:space="preserve"> </w:t>
      </w:r>
      <w:r>
        <w:rPr>
          <w:sz w:val="22"/>
        </w:rPr>
        <w:t>stop</w:t>
      </w:r>
      <w:r>
        <w:rPr>
          <w:spacing w:val="-5"/>
          <w:sz w:val="22"/>
        </w:rPr>
        <w:t xml:space="preserve"> </w:t>
      </w:r>
      <w:r>
        <w:rPr>
          <w:sz w:val="22"/>
        </w:rPr>
        <w:t>=</w:t>
      </w:r>
      <w:r>
        <w:rPr>
          <w:spacing w:val="-2"/>
          <w:sz w:val="22"/>
        </w:rPr>
        <w:t xml:space="preserve"> </w:t>
      </w:r>
      <w:r>
        <w:rPr>
          <w:sz w:val="22"/>
        </w:rPr>
        <w:t>X_set[:,</w:t>
      </w:r>
      <w:r>
        <w:rPr>
          <w:spacing w:val="-2"/>
          <w:sz w:val="22"/>
        </w:rPr>
        <w:t xml:space="preserve"> </w:t>
      </w:r>
      <w:r>
        <w:rPr>
          <w:sz w:val="22"/>
        </w:rPr>
        <w:t>0].max()</w:t>
      </w:r>
      <w:r>
        <w:rPr>
          <w:spacing w:val="-4"/>
          <w:sz w:val="22"/>
        </w:rPr>
        <w:t xml:space="preserve"> </w:t>
      </w:r>
      <w:r>
        <w:rPr>
          <w:sz w:val="22"/>
        </w:rPr>
        <w:t>+</w:t>
      </w:r>
      <w:r>
        <w:rPr>
          <w:spacing w:val="-2"/>
          <w:sz w:val="22"/>
        </w:rPr>
        <w:t xml:space="preserve"> </w:t>
      </w:r>
      <w:r>
        <w:rPr>
          <w:sz w:val="22"/>
        </w:rPr>
        <w:t>1,</w:t>
      </w:r>
      <w:r>
        <w:rPr>
          <w:spacing w:val="-4"/>
          <w:sz w:val="22"/>
        </w:rPr>
        <w:t xml:space="preserve"> </w:t>
      </w:r>
      <w:r>
        <w:rPr>
          <w:sz w:val="22"/>
        </w:rPr>
        <w:t>step</w:t>
      </w:r>
      <w:r>
        <w:rPr>
          <w:spacing w:val="-2"/>
          <w:sz w:val="22"/>
        </w:rPr>
        <w:t xml:space="preserve"> </w:t>
      </w:r>
      <w:r>
        <w:rPr>
          <w:sz w:val="22"/>
        </w:rPr>
        <w:t>=</w:t>
      </w:r>
      <w:r>
        <w:rPr>
          <w:spacing w:val="-2"/>
          <w:sz w:val="22"/>
        </w:rPr>
        <w:t xml:space="preserve"> </w:t>
      </w:r>
      <w:r>
        <w:rPr>
          <w:sz w:val="22"/>
        </w:rPr>
        <w:t>0.01), np.arange(start = X_set[:, 1].min() - 1, stop = X_set[:, 1].max() + 1, step = 0.01))</w:t>
      </w:r>
    </w:p>
    <w:p w14:paraId="16F50DC3">
      <w:pPr>
        <w:spacing w:before="0"/>
        <w:ind w:left="119" w:right="0" w:firstLine="0"/>
        <w:jc w:val="left"/>
        <w:rPr>
          <w:sz w:val="22"/>
        </w:rPr>
      </w:pPr>
      <w:r>
        <w:rPr>
          <w:sz w:val="22"/>
        </w:rPr>
        <w:t>plt.contourf(X1,</w:t>
      </w:r>
      <w:r>
        <w:rPr>
          <w:spacing w:val="-11"/>
          <w:sz w:val="22"/>
        </w:rPr>
        <w:t xml:space="preserve"> </w:t>
      </w:r>
      <w:r>
        <w:rPr>
          <w:sz w:val="22"/>
        </w:rPr>
        <w:t>X2,</w:t>
      </w:r>
      <w:r>
        <w:rPr>
          <w:spacing w:val="-14"/>
          <w:sz w:val="22"/>
        </w:rPr>
        <w:t xml:space="preserve"> </w:t>
      </w:r>
      <w:r>
        <w:rPr>
          <w:sz w:val="22"/>
        </w:rPr>
        <w:t>classifier.predict(np.array([X1.ravel(),</w:t>
      </w:r>
      <w:r>
        <w:rPr>
          <w:spacing w:val="-11"/>
          <w:sz w:val="22"/>
        </w:rPr>
        <w:t xml:space="preserve"> </w:t>
      </w:r>
      <w:r>
        <w:rPr>
          <w:sz w:val="22"/>
        </w:rPr>
        <w:t>X2.ravel()]).T).reshape(X1.shape),</w:t>
      </w:r>
      <w:r>
        <w:rPr>
          <w:spacing w:val="-11"/>
          <w:sz w:val="22"/>
        </w:rPr>
        <w:t xml:space="preserve"> </w:t>
      </w:r>
      <w:r>
        <w:rPr>
          <w:sz w:val="22"/>
        </w:rPr>
        <w:t>alpha</w:t>
      </w:r>
      <w:r>
        <w:rPr>
          <w:spacing w:val="-11"/>
          <w:sz w:val="22"/>
        </w:rPr>
        <w:t xml:space="preserve"> </w:t>
      </w:r>
      <w:r>
        <w:rPr>
          <w:sz w:val="22"/>
        </w:rPr>
        <w:t>=</w:t>
      </w:r>
      <w:r>
        <w:rPr>
          <w:spacing w:val="-13"/>
          <w:sz w:val="22"/>
        </w:rPr>
        <w:t xml:space="preserve"> </w:t>
      </w:r>
      <w:r>
        <w:rPr>
          <w:sz w:val="22"/>
        </w:rPr>
        <w:t>0.75, cmap = ListedColormap(('red', 'green')))</w:t>
      </w:r>
    </w:p>
    <w:p w14:paraId="04F667DF">
      <w:pPr>
        <w:spacing w:before="1" w:line="252" w:lineRule="exact"/>
        <w:ind w:left="119" w:right="0" w:firstLine="0"/>
        <w:jc w:val="left"/>
        <w:rPr>
          <w:sz w:val="22"/>
        </w:rPr>
      </w:pPr>
      <w:r>
        <w:rPr>
          <w:spacing w:val="-2"/>
          <w:sz w:val="22"/>
        </w:rPr>
        <w:t>plt.xlim(X1.min(),</w:t>
      </w:r>
      <w:r>
        <w:rPr>
          <w:spacing w:val="22"/>
          <w:sz w:val="22"/>
        </w:rPr>
        <w:t xml:space="preserve"> </w:t>
      </w:r>
      <w:r>
        <w:rPr>
          <w:spacing w:val="-2"/>
          <w:sz w:val="22"/>
        </w:rPr>
        <w:t>X1.max())</w:t>
      </w:r>
    </w:p>
    <w:p w14:paraId="69C94E22">
      <w:pPr>
        <w:spacing w:before="0" w:line="252" w:lineRule="exact"/>
        <w:ind w:left="119" w:right="0" w:firstLine="0"/>
        <w:jc w:val="left"/>
        <w:rPr>
          <w:sz w:val="22"/>
        </w:rPr>
      </w:pPr>
      <w:r>
        <w:rPr>
          <w:spacing w:val="-2"/>
          <w:sz w:val="22"/>
        </w:rPr>
        <w:t>plt.ylim(X2.min(),</w:t>
      </w:r>
      <w:r>
        <w:rPr>
          <w:spacing w:val="22"/>
          <w:sz w:val="22"/>
        </w:rPr>
        <w:t xml:space="preserve"> </w:t>
      </w:r>
      <w:r>
        <w:rPr>
          <w:spacing w:val="-2"/>
          <w:sz w:val="22"/>
        </w:rPr>
        <w:t>X2.max())</w:t>
      </w:r>
    </w:p>
    <w:p w14:paraId="34656DA0">
      <w:pPr>
        <w:spacing w:before="1" w:line="252" w:lineRule="exact"/>
        <w:ind w:left="119" w:right="0" w:firstLine="0"/>
        <w:jc w:val="left"/>
        <w:rPr>
          <w:sz w:val="22"/>
        </w:rPr>
      </w:pPr>
      <w:r>
        <w:rPr>
          <w:sz w:val="22"/>
        </w:rPr>
        <w:t>for</w:t>
      </w:r>
      <w:r>
        <w:rPr>
          <w:spacing w:val="-2"/>
          <w:sz w:val="22"/>
        </w:rPr>
        <w:t xml:space="preserve"> </w:t>
      </w:r>
      <w:r>
        <w:rPr>
          <w:sz w:val="22"/>
        </w:rPr>
        <w:t>i, j</w:t>
      </w:r>
      <w:r>
        <w:rPr>
          <w:spacing w:val="-2"/>
          <w:sz w:val="22"/>
        </w:rPr>
        <w:t xml:space="preserve"> </w:t>
      </w:r>
      <w:r>
        <w:rPr>
          <w:sz w:val="22"/>
        </w:rPr>
        <w:t>in</w:t>
      </w:r>
      <w:r>
        <w:rPr>
          <w:spacing w:val="-3"/>
          <w:sz w:val="22"/>
        </w:rPr>
        <w:t xml:space="preserve"> </w:t>
      </w:r>
      <w:r>
        <w:rPr>
          <w:spacing w:val="-2"/>
          <w:sz w:val="22"/>
        </w:rPr>
        <w:t>enumerate(np.unique(y_set)):</w:t>
      </w:r>
    </w:p>
    <w:p w14:paraId="5821F9F6">
      <w:pPr>
        <w:spacing w:before="0"/>
        <w:ind w:left="174" w:right="0" w:firstLine="338"/>
        <w:jc w:val="left"/>
        <w:rPr>
          <w:sz w:val="22"/>
        </w:rPr>
      </w:pPr>
      <w:r>
        <w:rPr>
          <w:sz w:val="22"/>
        </w:rPr>
        <w:t>plt.scatter(X_set[y_set</w:t>
      </w:r>
      <w:r>
        <w:rPr>
          <w:spacing w:val="-2"/>
          <w:sz w:val="22"/>
        </w:rPr>
        <w:t xml:space="preserve"> </w:t>
      </w:r>
      <w:r>
        <w:rPr>
          <w:sz w:val="22"/>
        </w:rPr>
        <w:t>==</w:t>
      </w:r>
      <w:r>
        <w:rPr>
          <w:spacing w:val="-5"/>
          <w:sz w:val="22"/>
        </w:rPr>
        <w:t xml:space="preserve"> </w:t>
      </w:r>
      <w:r>
        <w:rPr>
          <w:sz w:val="22"/>
        </w:rPr>
        <w:t>j,</w:t>
      </w:r>
      <w:r>
        <w:rPr>
          <w:spacing w:val="-3"/>
          <w:sz w:val="22"/>
        </w:rPr>
        <w:t xml:space="preserve"> </w:t>
      </w:r>
      <w:r>
        <w:rPr>
          <w:sz w:val="22"/>
        </w:rPr>
        <w:t>0],</w:t>
      </w:r>
      <w:r>
        <w:rPr>
          <w:spacing w:val="-3"/>
          <w:sz w:val="22"/>
        </w:rPr>
        <w:t xml:space="preserve"> </w:t>
      </w:r>
      <w:r>
        <w:rPr>
          <w:sz w:val="22"/>
        </w:rPr>
        <w:t>X_set[y_set</w:t>
      </w:r>
      <w:r>
        <w:rPr>
          <w:spacing w:val="-2"/>
          <w:sz w:val="22"/>
        </w:rPr>
        <w:t xml:space="preserve"> </w:t>
      </w:r>
      <w:r>
        <w:rPr>
          <w:sz w:val="22"/>
        </w:rPr>
        <w:t>==</w:t>
      </w:r>
      <w:r>
        <w:rPr>
          <w:spacing w:val="-3"/>
          <w:sz w:val="22"/>
        </w:rPr>
        <w:t xml:space="preserve"> </w:t>
      </w:r>
      <w:r>
        <w:rPr>
          <w:sz w:val="22"/>
        </w:rPr>
        <w:t>j,</w:t>
      </w:r>
      <w:r>
        <w:rPr>
          <w:spacing w:val="-6"/>
          <w:sz w:val="22"/>
        </w:rPr>
        <w:t xml:space="preserve"> </w:t>
      </w:r>
      <w:r>
        <w:rPr>
          <w:sz w:val="22"/>
        </w:rPr>
        <w:t>1],</w:t>
      </w:r>
      <w:r>
        <w:rPr>
          <w:spacing w:val="-6"/>
          <w:sz w:val="22"/>
        </w:rPr>
        <w:t xml:space="preserve"> </w:t>
      </w:r>
      <w:r>
        <w:rPr>
          <w:sz w:val="22"/>
        </w:rPr>
        <w:t>c</w:t>
      </w:r>
      <w:r>
        <w:rPr>
          <w:spacing w:val="-5"/>
          <w:sz w:val="22"/>
        </w:rPr>
        <w:t xml:space="preserve"> </w:t>
      </w:r>
      <w:r>
        <w:rPr>
          <w:sz w:val="22"/>
        </w:rPr>
        <w:t>=</w:t>
      </w:r>
      <w:r>
        <w:rPr>
          <w:spacing w:val="-3"/>
          <w:sz w:val="22"/>
        </w:rPr>
        <w:t xml:space="preserve"> </w:t>
      </w:r>
      <w:r>
        <w:rPr>
          <w:sz w:val="22"/>
        </w:rPr>
        <w:t>ListedColormap(('red',</w:t>
      </w:r>
      <w:r>
        <w:rPr>
          <w:spacing w:val="-3"/>
          <w:sz w:val="22"/>
        </w:rPr>
        <w:t xml:space="preserve"> </w:t>
      </w:r>
      <w:r>
        <w:rPr>
          <w:sz w:val="22"/>
        </w:rPr>
        <w:t>'green'))(i),</w:t>
      </w:r>
      <w:r>
        <w:rPr>
          <w:spacing w:val="-3"/>
          <w:sz w:val="22"/>
        </w:rPr>
        <w:t xml:space="preserve"> </w:t>
      </w:r>
      <w:r>
        <w:rPr>
          <w:sz w:val="22"/>
        </w:rPr>
        <w:t>label</w:t>
      </w:r>
      <w:r>
        <w:rPr>
          <w:spacing w:val="-2"/>
          <w:sz w:val="22"/>
        </w:rPr>
        <w:t xml:space="preserve"> </w:t>
      </w:r>
      <w:r>
        <w:rPr>
          <w:sz w:val="22"/>
        </w:rPr>
        <w:t>=</w:t>
      </w:r>
      <w:r>
        <w:rPr>
          <w:spacing w:val="-5"/>
          <w:sz w:val="22"/>
        </w:rPr>
        <w:t xml:space="preserve"> </w:t>
      </w:r>
      <w:r>
        <w:rPr>
          <w:sz w:val="22"/>
        </w:rPr>
        <w:t>j) plt.title('Classifier (Training set)')</w:t>
      </w:r>
    </w:p>
    <w:p w14:paraId="399DC7A0">
      <w:pPr>
        <w:spacing w:before="0"/>
        <w:ind w:left="119" w:right="7107" w:firstLine="0"/>
        <w:jc w:val="left"/>
        <w:rPr>
          <w:sz w:val="22"/>
        </w:rPr>
      </w:pPr>
      <w:r>
        <w:rPr>
          <w:spacing w:val="-2"/>
          <w:sz w:val="22"/>
        </w:rPr>
        <w:t xml:space="preserve">plt.xlabel('Age') </w:t>
      </w:r>
      <w:r>
        <w:rPr>
          <w:sz w:val="22"/>
        </w:rPr>
        <w:t>plt.ylabel('Estimated</w:t>
      </w:r>
      <w:r>
        <w:rPr>
          <w:spacing w:val="-14"/>
          <w:sz w:val="22"/>
        </w:rPr>
        <w:t xml:space="preserve"> </w:t>
      </w:r>
      <w:r>
        <w:rPr>
          <w:sz w:val="22"/>
        </w:rPr>
        <w:t xml:space="preserve">Salary') </w:t>
      </w:r>
      <w:r>
        <w:rPr>
          <w:spacing w:val="-2"/>
          <w:sz w:val="22"/>
        </w:rPr>
        <w:t>plt.legend()</w:t>
      </w:r>
    </w:p>
    <w:p w14:paraId="049CFF84">
      <w:pPr>
        <w:spacing w:before="0" w:line="252" w:lineRule="exact"/>
        <w:ind w:left="119" w:right="0" w:firstLine="0"/>
        <w:jc w:val="left"/>
        <w:rPr>
          <w:sz w:val="22"/>
        </w:rPr>
      </w:pPr>
      <w:r>
        <w:rPr>
          <w:spacing w:val="-2"/>
          <w:sz w:val="22"/>
        </w:rPr>
        <w:t>plt.show()</w:t>
      </w:r>
    </w:p>
    <w:p w14:paraId="244DB7DE">
      <w:pPr>
        <w:spacing w:after="0" w:line="252" w:lineRule="exact"/>
        <w:jc w:val="left"/>
        <w:rPr>
          <w:sz w:val="22"/>
        </w:rPr>
        <w:sectPr>
          <w:pgSz w:w="12240" w:h="15840"/>
          <w:pgMar w:top="1400" w:right="1240" w:bottom="520" w:left="1220" w:header="727" w:footer="336" w:gutter="0"/>
          <w:cols w:space="720" w:num="1"/>
        </w:sectPr>
      </w:pPr>
    </w:p>
    <w:p w14:paraId="6FE6E2FB">
      <w:pPr>
        <w:pStyle w:val="6"/>
        <w:spacing w:before="1" w:after="1"/>
        <w:rPr>
          <w:sz w:val="7"/>
        </w:rPr>
      </w:pPr>
    </w:p>
    <w:p w14:paraId="3F2C83BE">
      <w:pPr>
        <w:pStyle w:val="6"/>
        <w:ind w:left="209"/>
        <w:rPr>
          <w:sz w:val="20"/>
        </w:rPr>
      </w:pPr>
      <w:r>
        <w:rPr>
          <w:sz w:val="20"/>
        </w:rPr>
        <w:drawing>
          <wp:inline distT="0" distB="0" distL="0" distR="0">
            <wp:extent cx="3213735" cy="2586355"/>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cstate="print"/>
                    <a:stretch>
                      <a:fillRect/>
                    </a:stretch>
                  </pic:blipFill>
                  <pic:spPr>
                    <a:xfrm>
                      <a:off x="0" y="0"/>
                      <a:ext cx="3214190" cy="2586799"/>
                    </a:xfrm>
                    <a:prstGeom prst="rect">
                      <a:avLst/>
                    </a:prstGeom>
                  </pic:spPr>
                </pic:pic>
              </a:graphicData>
            </a:graphic>
          </wp:inline>
        </w:drawing>
      </w:r>
    </w:p>
    <w:p w14:paraId="7859140D">
      <w:pPr>
        <w:pStyle w:val="6"/>
        <w:spacing w:before="21"/>
        <w:rPr>
          <w:sz w:val="22"/>
        </w:rPr>
      </w:pPr>
    </w:p>
    <w:p w14:paraId="3C744E76">
      <w:pPr>
        <w:spacing w:before="0" w:line="252" w:lineRule="exact"/>
        <w:ind w:left="119" w:right="0" w:firstLine="0"/>
        <w:jc w:val="left"/>
        <w:rPr>
          <w:sz w:val="22"/>
        </w:rPr>
      </w:pPr>
      <w:r>
        <w:rPr>
          <w:sz w:val="22"/>
        </w:rPr>
        <w:t>#</w:t>
      </w:r>
      <w:r>
        <w:rPr>
          <w:spacing w:val="-4"/>
          <w:sz w:val="22"/>
        </w:rPr>
        <w:t xml:space="preserve"> </w:t>
      </w:r>
      <w:r>
        <w:rPr>
          <w:sz w:val="22"/>
        </w:rPr>
        <w:t>Visualising</w:t>
      </w:r>
      <w:r>
        <w:rPr>
          <w:spacing w:val="-3"/>
          <w:sz w:val="22"/>
        </w:rPr>
        <w:t xml:space="preserve"> </w:t>
      </w:r>
      <w:r>
        <w:rPr>
          <w:sz w:val="22"/>
        </w:rPr>
        <w:t>the</w:t>
      </w:r>
      <w:r>
        <w:rPr>
          <w:spacing w:val="-3"/>
          <w:sz w:val="22"/>
        </w:rPr>
        <w:t xml:space="preserve"> </w:t>
      </w:r>
      <w:r>
        <w:rPr>
          <w:sz w:val="22"/>
        </w:rPr>
        <w:t>Test</w:t>
      </w:r>
      <w:r>
        <w:rPr>
          <w:spacing w:val="-2"/>
          <w:sz w:val="22"/>
        </w:rPr>
        <w:t xml:space="preserve"> </w:t>
      </w:r>
      <w:r>
        <w:rPr>
          <w:sz w:val="22"/>
        </w:rPr>
        <w:t>set</w:t>
      </w:r>
      <w:r>
        <w:rPr>
          <w:spacing w:val="-4"/>
          <w:sz w:val="22"/>
        </w:rPr>
        <w:t xml:space="preserve"> </w:t>
      </w:r>
      <w:r>
        <w:rPr>
          <w:spacing w:val="-2"/>
          <w:sz w:val="22"/>
        </w:rPr>
        <w:t>results</w:t>
      </w:r>
    </w:p>
    <w:p w14:paraId="0F239A2D">
      <w:pPr>
        <w:spacing w:before="0"/>
        <w:ind w:left="119" w:right="5113" w:firstLine="0"/>
        <w:jc w:val="left"/>
        <w:rPr>
          <w:sz w:val="22"/>
        </w:rPr>
      </w:pPr>
      <w:r>
        <w:rPr>
          <w:sz w:val="22"/>
        </w:rPr>
        <w:t>from</w:t>
      </w:r>
      <w:r>
        <w:rPr>
          <w:spacing w:val="-14"/>
          <w:sz w:val="22"/>
        </w:rPr>
        <w:t xml:space="preserve"> </w:t>
      </w:r>
      <w:r>
        <w:rPr>
          <w:sz w:val="22"/>
        </w:rPr>
        <w:t>matplotlib.colors</w:t>
      </w:r>
      <w:r>
        <w:rPr>
          <w:spacing w:val="-14"/>
          <w:sz w:val="22"/>
        </w:rPr>
        <w:t xml:space="preserve"> </w:t>
      </w:r>
      <w:r>
        <w:rPr>
          <w:sz w:val="22"/>
        </w:rPr>
        <w:t>import</w:t>
      </w:r>
      <w:r>
        <w:rPr>
          <w:spacing w:val="-11"/>
          <w:sz w:val="22"/>
        </w:rPr>
        <w:t xml:space="preserve"> </w:t>
      </w:r>
      <w:r>
        <w:rPr>
          <w:sz w:val="22"/>
        </w:rPr>
        <w:t>ListedColormap X_set, y_set = X_test, y_test</w:t>
      </w:r>
    </w:p>
    <w:p w14:paraId="052542CF">
      <w:pPr>
        <w:spacing w:before="0"/>
        <w:ind w:left="174" w:right="0" w:hanging="56"/>
        <w:jc w:val="left"/>
        <w:rPr>
          <w:sz w:val="22"/>
        </w:rPr>
      </w:pPr>
      <w:r>
        <w:rPr>
          <w:sz w:val="22"/>
        </w:rPr>
        <w:t>X1,</w:t>
      </w:r>
      <w:r>
        <w:rPr>
          <w:spacing w:val="-2"/>
          <w:sz w:val="22"/>
        </w:rPr>
        <w:t xml:space="preserve"> </w:t>
      </w:r>
      <w:r>
        <w:rPr>
          <w:sz w:val="22"/>
        </w:rPr>
        <w:t>X2</w:t>
      </w:r>
      <w:r>
        <w:rPr>
          <w:spacing w:val="-2"/>
          <w:sz w:val="22"/>
        </w:rPr>
        <w:t xml:space="preserve"> </w:t>
      </w:r>
      <w:r>
        <w:rPr>
          <w:sz w:val="22"/>
        </w:rPr>
        <w:t>=</w:t>
      </w:r>
      <w:r>
        <w:rPr>
          <w:spacing w:val="-2"/>
          <w:sz w:val="22"/>
        </w:rPr>
        <w:t xml:space="preserve"> </w:t>
      </w:r>
      <w:r>
        <w:rPr>
          <w:sz w:val="22"/>
        </w:rPr>
        <w:t>np.meshgrid(np.arange(start</w:t>
      </w:r>
      <w:r>
        <w:rPr>
          <w:spacing w:val="-1"/>
          <w:sz w:val="22"/>
        </w:rPr>
        <w:t xml:space="preserve"> </w:t>
      </w:r>
      <w:r>
        <w:rPr>
          <w:sz w:val="22"/>
        </w:rPr>
        <w:t>=</w:t>
      </w:r>
      <w:r>
        <w:rPr>
          <w:spacing w:val="-4"/>
          <w:sz w:val="22"/>
        </w:rPr>
        <w:t xml:space="preserve"> </w:t>
      </w:r>
      <w:r>
        <w:rPr>
          <w:sz w:val="22"/>
        </w:rPr>
        <w:t>X_set[:,</w:t>
      </w:r>
      <w:r>
        <w:rPr>
          <w:spacing w:val="-2"/>
          <w:sz w:val="22"/>
        </w:rPr>
        <w:t xml:space="preserve"> </w:t>
      </w:r>
      <w:r>
        <w:rPr>
          <w:sz w:val="22"/>
        </w:rPr>
        <w:t>0].min() -</w:t>
      </w:r>
      <w:r>
        <w:rPr>
          <w:spacing w:val="-4"/>
          <w:sz w:val="22"/>
        </w:rPr>
        <w:t xml:space="preserve"> </w:t>
      </w:r>
      <w:r>
        <w:rPr>
          <w:sz w:val="22"/>
        </w:rPr>
        <w:t>1,</w:t>
      </w:r>
      <w:r>
        <w:rPr>
          <w:spacing w:val="-2"/>
          <w:sz w:val="22"/>
        </w:rPr>
        <w:t xml:space="preserve"> </w:t>
      </w:r>
      <w:r>
        <w:rPr>
          <w:sz w:val="22"/>
        </w:rPr>
        <w:t>stop</w:t>
      </w:r>
      <w:r>
        <w:rPr>
          <w:spacing w:val="-5"/>
          <w:sz w:val="22"/>
        </w:rPr>
        <w:t xml:space="preserve"> </w:t>
      </w:r>
      <w:r>
        <w:rPr>
          <w:sz w:val="22"/>
        </w:rPr>
        <w:t>=</w:t>
      </w:r>
      <w:r>
        <w:rPr>
          <w:spacing w:val="-2"/>
          <w:sz w:val="22"/>
        </w:rPr>
        <w:t xml:space="preserve"> </w:t>
      </w:r>
      <w:r>
        <w:rPr>
          <w:sz w:val="22"/>
        </w:rPr>
        <w:t>X_set[:,</w:t>
      </w:r>
      <w:r>
        <w:rPr>
          <w:spacing w:val="-2"/>
          <w:sz w:val="22"/>
        </w:rPr>
        <w:t xml:space="preserve"> </w:t>
      </w:r>
      <w:r>
        <w:rPr>
          <w:sz w:val="22"/>
        </w:rPr>
        <w:t>0].max()</w:t>
      </w:r>
      <w:r>
        <w:rPr>
          <w:spacing w:val="-4"/>
          <w:sz w:val="22"/>
        </w:rPr>
        <w:t xml:space="preserve"> </w:t>
      </w:r>
      <w:r>
        <w:rPr>
          <w:sz w:val="22"/>
        </w:rPr>
        <w:t>+</w:t>
      </w:r>
      <w:r>
        <w:rPr>
          <w:spacing w:val="-2"/>
          <w:sz w:val="22"/>
        </w:rPr>
        <w:t xml:space="preserve"> </w:t>
      </w:r>
      <w:r>
        <w:rPr>
          <w:sz w:val="22"/>
        </w:rPr>
        <w:t>1,</w:t>
      </w:r>
      <w:r>
        <w:rPr>
          <w:spacing w:val="-4"/>
          <w:sz w:val="22"/>
        </w:rPr>
        <w:t xml:space="preserve"> </w:t>
      </w:r>
      <w:r>
        <w:rPr>
          <w:sz w:val="22"/>
        </w:rPr>
        <w:t>step</w:t>
      </w:r>
      <w:r>
        <w:rPr>
          <w:spacing w:val="-2"/>
          <w:sz w:val="22"/>
        </w:rPr>
        <w:t xml:space="preserve"> </w:t>
      </w:r>
      <w:r>
        <w:rPr>
          <w:sz w:val="22"/>
        </w:rPr>
        <w:t>=</w:t>
      </w:r>
      <w:r>
        <w:rPr>
          <w:spacing w:val="-2"/>
          <w:sz w:val="22"/>
        </w:rPr>
        <w:t xml:space="preserve"> </w:t>
      </w:r>
      <w:r>
        <w:rPr>
          <w:sz w:val="22"/>
        </w:rPr>
        <w:t>0.01), np.arange(start = X_set[:, 1].min() - 1, stop = X_set[:, 1].max() + 1, step = 0.01))</w:t>
      </w:r>
    </w:p>
    <w:p w14:paraId="4D8191E1">
      <w:pPr>
        <w:spacing w:before="1"/>
        <w:ind w:left="119" w:right="0" w:firstLine="0"/>
        <w:jc w:val="left"/>
        <w:rPr>
          <w:sz w:val="22"/>
        </w:rPr>
      </w:pPr>
      <w:r>
        <w:rPr>
          <w:sz w:val="22"/>
        </w:rPr>
        <w:t>plt.contourf(X1,</w:t>
      </w:r>
      <w:r>
        <w:rPr>
          <w:spacing w:val="-11"/>
          <w:sz w:val="22"/>
        </w:rPr>
        <w:t xml:space="preserve"> </w:t>
      </w:r>
      <w:r>
        <w:rPr>
          <w:sz w:val="22"/>
        </w:rPr>
        <w:t>X2,</w:t>
      </w:r>
      <w:r>
        <w:rPr>
          <w:spacing w:val="-14"/>
          <w:sz w:val="22"/>
        </w:rPr>
        <w:t xml:space="preserve"> </w:t>
      </w:r>
      <w:r>
        <w:rPr>
          <w:sz w:val="22"/>
        </w:rPr>
        <w:t>classifier.predict(np.array([X1.ravel(),</w:t>
      </w:r>
      <w:r>
        <w:rPr>
          <w:spacing w:val="-11"/>
          <w:sz w:val="22"/>
        </w:rPr>
        <w:t xml:space="preserve"> </w:t>
      </w:r>
      <w:r>
        <w:rPr>
          <w:sz w:val="22"/>
        </w:rPr>
        <w:t>X2.ravel()]).T).reshape(X1.shape),</w:t>
      </w:r>
      <w:r>
        <w:rPr>
          <w:spacing w:val="-11"/>
          <w:sz w:val="22"/>
        </w:rPr>
        <w:t xml:space="preserve"> </w:t>
      </w:r>
      <w:r>
        <w:rPr>
          <w:sz w:val="22"/>
        </w:rPr>
        <w:t>alpha</w:t>
      </w:r>
      <w:r>
        <w:rPr>
          <w:spacing w:val="-11"/>
          <w:sz w:val="22"/>
        </w:rPr>
        <w:t xml:space="preserve"> </w:t>
      </w:r>
      <w:r>
        <w:rPr>
          <w:sz w:val="22"/>
        </w:rPr>
        <w:t>=</w:t>
      </w:r>
      <w:r>
        <w:rPr>
          <w:spacing w:val="-13"/>
          <w:sz w:val="22"/>
        </w:rPr>
        <w:t xml:space="preserve"> </w:t>
      </w:r>
      <w:r>
        <w:rPr>
          <w:sz w:val="22"/>
        </w:rPr>
        <w:t>0.75, cmap = ListedColormap(('red', 'green')))</w:t>
      </w:r>
    </w:p>
    <w:p w14:paraId="51973AC7">
      <w:pPr>
        <w:spacing w:before="0" w:line="252" w:lineRule="exact"/>
        <w:ind w:left="119" w:right="0" w:firstLine="0"/>
        <w:jc w:val="left"/>
        <w:rPr>
          <w:sz w:val="22"/>
        </w:rPr>
      </w:pPr>
      <w:r>
        <w:rPr>
          <w:spacing w:val="-2"/>
          <w:sz w:val="22"/>
        </w:rPr>
        <w:t>plt.xlim(X1.min(),</w:t>
      </w:r>
      <w:r>
        <w:rPr>
          <w:spacing w:val="22"/>
          <w:sz w:val="22"/>
        </w:rPr>
        <w:t xml:space="preserve"> </w:t>
      </w:r>
      <w:r>
        <w:rPr>
          <w:spacing w:val="-2"/>
          <w:sz w:val="22"/>
        </w:rPr>
        <w:t>X1.max())</w:t>
      </w:r>
    </w:p>
    <w:p w14:paraId="3C200AD9">
      <w:pPr>
        <w:spacing w:before="0" w:line="252" w:lineRule="exact"/>
        <w:ind w:left="119" w:right="0" w:firstLine="0"/>
        <w:jc w:val="left"/>
        <w:rPr>
          <w:sz w:val="22"/>
        </w:rPr>
      </w:pPr>
      <w:r>
        <w:rPr>
          <w:spacing w:val="-2"/>
          <w:sz w:val="22"/>
        </w:rPr>
        <w:t>plt.ylim(X2.min(),</w:t>
      </w:r>
      <w:r>
        <w:rPr>
          <w:spacing w:val="22"/>
          <w:sz w:val="22"/>
        </w:rPr>
        <w:t xml:space="preserve"> </w:t>
      </w:r>
      <w:r>
        <w:rPr>
          <w:spacing w:val="-2"/>
          <w:sz w:val="22"/>
        </w:rPr>
        <w:t>X2.max())</w:t>
      </w:r>
    </w:p>
    <w:p w14:paraId="61865EE9">
      <w:pPr>
        <w:spacing w:before="0" w:line="253" w:lineRule="exact"/>
        <w:ind w:left="119" w:right="0" w:firstLine="0"/>
        <w:jc w:val="left"/>
        <w:rPr>
          <w:sz w:val="22"/>
        </w:rPr>
      </w:pPr>
      <w:r>
        <w:rPr>
          <w:sz w:val="22"/>
        </w:rPr>
        <w:t>for</w:t>
      </w:r>
      <w:r>
        <w:rPr>
          <w:spacing w:val="-2"/>
          <w:sz w:val="22"/>
        </w:rPr>
        <w:t xml:space="preserve"> </w:t>
      </w:r>
      <w:r>
        <w:rPr>
          <w:sz w:val="22"/>
        </w:rPr>
        <w:t>i, j</w:t>
      </w:r>
      <w:r>
        <w:rPr>
          <w:spacing w:val="-2"/>
          <w:sz w:val="22"/>
        </w:rPr>
        <w:t xml:space="preserve"> </w:t>
      </w:r>
      <w:r>
        <w:rPr>
          <w:sz w:val="22"/>
        </w:rPr>
        <w:t>in</w:t>
      </w:r>
      <w:r>
        <w:rPr>
          <w:spacing w:val="-3"/>
          <w:sz w:val="22"/>
        </w:rPr>
        <w:t xml:space="preserve"> </w:t>
      </w:r>
      <w:r>
        <w:rPr>
          <w:spacing w:val="-2"/>
          <w:sz w:val="22"/>
        </w:rPr>
        <w:t>enumerate(np.unique(y_set)):</w:t>
      </w:r>
    </w:p>
    <w:p w14:paraId="796B7334">
      <w:pPr>
        <w:spacing w:before="1"/>
        <w:ind w:left="174" w:right="0" w:firstLine="338"/>
        <w:jc w:val="left"/>
        <w:rPr>
          <w:sz w:val="22"/>
        </w:rPr>
      </w:pPr>
      <w:r>
        <w:rPr>
          <w:sz w:val="22"/>
        </w:rPr>
        <w:t>plt.scatter(X_set[y_set</w:t>
      </w:r>
      <w:r>
        <w:rPr>
          <w:spacing w:val="-2"/>
          <w:sz w:val="22"/>
        </w:rPr>
        <w:t xml:space="preserve"> </w:t>
      </w:r>
      <w:r>
        <w:rPr>
          <w:sz w:val="22"/>
        </w:rPr>
        <w:t>==</w:t>
      </w:r>
      <w:r>
        <w:rPr>
          <w:spacing w:val="-5"/>
          <w:sz w:val="22"/>
        </w:rPr>
        <w:t xml:space="preserve"> </w:t>
      </w:r>
      <w:r>
        <w:rPr>
          <w:sz w:val="22"/>
        </w:rPr>
        <w:t>j,</w:t>
      </w:r>
      <w:r>
        <w:rPr>
          <w:spacing w:val="-3"/>
          <w:sz w:val="22"/>
        </w:rPr>
        <w:t xml:space="preserve"> </w:t>
      </w:r>
      <w:r>
        <w:rPr>
          <w:sz w:val="22"/>
        </w:rPr>
        <w:t>0],</w:t>
      </w:r>
      <w:r>
        <w:rPr>
          <w:spacing w:val="-3"/>
          <w:sz w:val="22"/>
        </w:rPr>
        <w:t xml:space="preserve"> </w:t>
      </w:r>
      <w:r>
        <w:rPr>
          <w:sz w:val="22"/>
        </w:rPr>
        <w:t>X_set[y_set</w:t>
      </w:r>
      <w:r>
        <w:rPr>
          <w:spacing w:val="-2"/>
          <w:sz w:val="22"/>
        </w:rPr>
        <w:t xml:space="preserve"> </w:t>
      </w:r>
      <w:r>
        <w:rPr>
          <w:sz w:val="22"/>
        </w:rPr>
        <w:t>==</w:t>
      </w:r>
      <w:r>
        <w:rPr>
          <w:spacing w:val="-3"/>
          <w:sz w:val="22"/>
        </w:rPr>
        <w:t xml:space="preserve"> </w:t>
      </w:r>
      <w:r>
        <w:rPr>
          <w:sz w:val="22"/>
        </w:rPr>
        <w:t>j,</w:t>
      </w:r>
      <w:r>
        <w:rPr>
          <w:spacing w:val="-6"/>
          <w:sz w:val="22"/>
        </w:rPr>
        <w:t xml:space="preserve"> </w:t>
      </w:r>
      <w:r>
        <w:rPr>
          <w:sz w:val="22"/>
        </w:rPr>
        <w:t>1],</w:t>
      </w:r>
      <w:r>
        <w:rPr>
          <w:spacing w:val="-6"/>
          <w:sz w:val="22"/>
        </w:rPr>
        <w:t xml:space="preserve"> </w:t>
      </w:r>
      <w:r>
        <w:rPr>
          <w:sz w:val="22"/>
        </w:rPr>
        <w:t>c</w:t>
      </w:r>
      <w:r>
        <w:rPr>
          <w:spacing w:val="-5"/>
          <w:sz w:val="22"/>
        </w:rPr>
        <w:t xml:space="preserve"> </w:t>
      </w:r>
      <w:r>
        <w:rPr>
          <w:sz w:val="22"/>
        </w:rPr>
        <w:t>=</w:t>
      </w:r>
      <w:r>
        <w:rPr>
          <w:spacing w:val="-3"/>
          <w:sz w:val="22"/>
        </w:rPr>
        <w:t xml:space="preserve"> </w:t>
      </w:r>
      <w:r>
        <w:rPr>
          <w:sz w:val="22"/>
        </w:rPr>
        <w:t>ListedColormap(('red',</w:t>
      </w:r>
      <w:r>
        <w:rPr>
          <w:spacing w:val="-3"/>
          <w:sz w:val="22"/>
        </w:rPr>
        <w:t xml:space="preserve"> </w:t>
      </w:r>
      <w:r>
        <w:rPr>
          <w:sz w:val="22"/>
        </w:rPr>
        <w:t>'green'))(i),</w:t>
      </w:r>
      <w:r>
        <w:rPr>
          <w:spacing w:val="-3"/>
          <w:sz w:val="22"/>
        </w:rPr>
        <w:t xml:space="preserve"> </w:t>
      </w:r>
      <w:r>
        <w:rPr>
          <w:sz w:val="22"/>
        </w:rPr>
        <w:t>label</w:t>
      </w:r>
      <w:r>
        <w:rPr>
          <w:spacing w:val="-2"/>
          <w:sz w:val="22"/>
        </w:rPr>
        <w:t xml:space="preserve"> </w:t>
      </w:r>
      <w:r>
        <w:rPr>
          <w:sz w:val="22"/>
        </w:rPr>
        <w:t>=</w:t>
      </w:r>
      <w:r>
        <w:rPr>
          <w:spacing w:val="-5"/>
          <w:sz w:val="22"/>
        </w:rPr>
        <w:t xml:space="preserve"> </w:t>
      </w:r>
      <w:r>
        <w:rPr>
          <w:sz w:val="22"/>
        </w:rPr>
        <w:t>j) plt.title('Classifier (Test set)')</w:t>
      </w:r>
    </w:p>
    <w:p w14:paraId="1119DC07">
      <w:pPr>
        <w:spacing w:before="1"/>
        <w:ind w:left="119" w:right="7107" w:firstLine="0"/>
        <w:jc w:val="left"/>
        <w:rPr>
          <w:sz w:val="22"/>
        </w:rPr>
      </w:pPr>
      <w:r>
        <w:rPr>
          <w:spacing w:val="-2"/>
          <w:sz w:val="22"/>
        </w:rPr>
        <w:t xml:space="preserve">plt.xlabel('Age') </w:t>
      </w:r>
      <w:r>
        <w:rPr>
          <w:sz w:val="22"/>
        </w:rPr>
        <w:t>plt.ylabel('Estimated</w:t>
      </w:r>
      <w:r>
        <w:rPr>
          <w:spacing w:val="-14"/>
          <w:sz w:val="22"/>
        </w:rPr>
        <w:t xml:space="preserve"> </w:t>
      </w:r>
      <w:r>
        <w:rPr>
          <w:sz w:val="22"/>
        </w:rPr>
        <w:t xml:space="preserve">Salary') </w:t>
      </w:r>
      <w:r>
        <w:rPr>
          <w:spacing w:val="-2"/>
          <w:sz w:val="22"/>
        </w:rPr>
        <w:t>plt.legend()</w:t>
      </w:r>
    </w:p>
    <w:p w14:paraId="1960D78A">
      <w:pPr>
        <w:spacing w:before="0" w:line="252" w:lineRule="exact"/>
        <w:ind w:left="119" w:right="0" w:firstLine="0"/>
        <w:jc w:val="left"/>
        <w:rPr>
          <w:sz w:val="22"/>
        </w:rPr>
      </w:pPr>
      <w:r>
        <w:rPr>
          <w:spacing w:val="-2"/>
          <w:sz w:val="22"/>
        </w:rPr>
        <w:t>plt.show()</w:t>
      </w:r>
    </w:p>
    <w:p w14:paraId="2C414D6D">
      <w:pPr>
        <w:pStyle w:val="6"/>
        <w:spacing w:before="11"/>
        <w:rPr>
          <w:sz w:val="20"/>
        </w:rPr>
      </w:pPr>
      <w:r>
        <w:drawing>
          <wp:anchor distT="0" distB="0" distL="0" distR="0" simplePos="0" relativeHeight="251673600" behindDoc="1" locked="0" layoutInCell="1" allowOverlap="1">
            <wp:simplePos x="0" y="0"/>
            <wp:positionH relativeFrom="page">
              <wp:posOffset>880110</wp:posOffset>
            </wp:positionH>
            <wp:positionV relativeFrom="paragraph">
              <wp:posOffset>168275</wp:posOffset>
            </wp:positionV>
            <wp:extent cx="3345180" cy="264795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4" cstate="print"/>
                    <a:stretch>
                      <a:fillRect/>
                    </a:stretch>
                  </pic:blipFill>
                  <pic:spPr>
                    <a:xfrm>
                      <a:off x="0" y="0"/>
                      <a:ext cx="3345169" cy="2647664"/>
                    </a:xfrm>
                    <a:prstGeom prst="rect">
                      <a:avLst/>
                    </a:prstGeom>
                  </pic:spPr>
                </pic:pic>
              </a:graphicData>
            </a:graphic>
          </wp:anchor>
        </w:drawing>
      </w:r>
    </w:p>
    <w:p w14:paraId="41ECD06B">
      <w:pPr>
        <w:spacing w:after="0"/>
        <w:rPr>
          <w:sz w:val="20"/>
        </w:rPr>
        <w:sectPr>
          <w:pgSz w:w="12240" w:h="15840"/>
          <w:pgMar w:top="1400" w:right="1240" w:bottom="520" w:left="1220" w:header="727" w:footer="336" w:gutter="0"/>
          <w:cols w:space="720" w:num="1"/>
        </w:sectPr>
      </w:pPr>
    </w:p>
    <w:p w14:paraId="228BA4F8">
      <w:pPr>
        <w:pStyle w:val="2"/>
      </w:pPr>
      <w:r>
        <w:t>Experiment</w:t>
      </w:r>
      <w:r>
        <w:rPr>
          <w:spacing w:val="-7"/>
        </w:rPr>
        <w:t xml:space="preserve"> </w:t>
      </w:r>
      <w:r>
        <w:t>No:</w:t>
      </w:r>
      <w:r>
        <w:rPr>
          <w:spacing w:val="-3"/>
        </w:rPr>
        <w:t xml:space="preserve"> </w:t>
      </w:r>
      <w:r>
        <w:rPr>
          <w:spacing w:val="-5"/>
        </w:rPr>
        <w:t>11</w:t>
      </w:r>
    </w:p>
    <w:p w14:paraId="07CC126D">
      <w:pPr>
        <w:pStyle w:val="6"/>
        <w:spacing w:before="89"/>
        <w:rPr>
          <w:b/>
          <w:sz w:val="28"/>
        </w:rPr>
      </w:pPr>
    </w:p>
    <w:p w14:paraId="43B039F2">
      <w:pPr>
        <w:pStyle w:val="6"/>
        <w:ind w:left="119"/>
      </w:pPr>
      <w:r>
        <w:rPr>
          <w:b/>
        </w:rPr>
        <w:t>Aim:</w:t>
      </w:r>
      <w:r>
        <w:rPr>
          <w:b/>
          <w:spacing w:val="49"/>
        </w:rPr>
        <w:t xml:space="preserve"> </w:t>
      </w:r>
      <w:r>
        <w:t>To</w:t>
      </w:r>
      <w:r>
        <w:rPr>
          <w:spacing w:val="-6"/>
        </w:rPr>
        <w:t xml:space="preserve"> </w:t>
      </w:r>
      <w:r>
        <w:t>implement</w:t>
      </w:r>
      <w:r>
        <w:rPr>
          <w:spacing w:val="-1"/>
        </w:rPr>
        <w:t xml:space="preserve"> </w:t>
      </w:r>
      <w:r>
        <w:t>Naive</w:t>
      </w:r>
      <w:r>
        <w:rPr>
          <w:spacing w:val="-2"/>
        </w:rPr>
        <w:t xml:space="preserve"> </w:t>
      </w:r>
      <w:r>
        <w:t>Bayes</w:t>
      </w:r>
      <w:r>
        <w:rPr>
          <w:spacing w:val="-1"/>
        </w:rPr>
        <w:t xml:space="preserve"> </w:t>
      </w:r>
      <w:r>
        <w:rPr>
          <w:spacing w:val="-2"/>
        </w:rPr>
        <w:t>Classifier.</w:t>
      </w:r>
    </w:p>
    <w:p w14:paraId="5FF66A88">
      <w:pPr>
        <w:pStyle w:val="3"/>
        <w:spacing w:before="137"/>
      </w:pPr>
      <w:r>
        <w:rPr>
          <w:spacing w:val="-2"/>
        </w:rPr>
        <w:t>Theory:</w:t>
      </w:r>
    </w:p>
    <w:p w14:paraId="11F9057E">
      <w:pPr>
        <w:pStyle w:val="6"/>
        <w:spacing w:before="137"/>
        <w:ind w:left="119" w:right="116"/>
        <w:jc w:val="both"/>
      </w:pPr>
      <w:r>
        <w:t>Naive Bayes Classifier is a probabilistic machine learning algorithm based on Bayes' theorem. It assumes</w:t>
      </w:r>
      <w:r>
        <w:rPr>
          <w:spacing w:val="-12"/>
        </w:rPr>
        <w:t xml:space="preserve"> </w:t>
      </w:r>
      <w:r>
        <w:t>that</w:t>
      </w:r>
      <w:r>
        <w:rPr>
          <w:spacing w:val="-12"/>
        </w:rPr>
        <w:t xml:space="preserve"> </w:t>
      </w:r>
      <w:r>
        <w:t>features</w:t>
      </w:r>
      <w:r>
        <w:rPr>
          <w:spacing w:val="-12"/>
        </w:rPr>
        <w:t xml:space="preserve"> </w:t>
      </w:r>
      <w:r>
        <w:t>are</w:t>
      </w:r>
      <w:r>
        <w:rPr>
          <w:spacing w:val="-11"/>
        </w:rPr>
        <w:t xml:space="preserve"> </w:t>
      </w:r>
      <w:r>
        <w:t>conditionally</w:t>
      </w:r>
      <w:r>
        <w:rPr>
          <w:spacing w:val="-12"/>
        </w:rPr>
        <w:t xml:space="preserve"> </w:t>
      </w:r>
      <w:r>
        <w:t>independent</w:t>
      </w:r>
      <w:r>
        <w:rPr>
          <w:spacing w:val="-12"/>
        </w:rPr>
        <w:t xml:space="preserve"> </w:t>
      </w:r>
      <w:r>
        <w:t>given</w:t>
      </w:r>
      <w:r>
        <w:rPr>
          <w:spacing w:val="-13"/>
        </w:rPr>
        <w:t xml:space="preserve"> </w:t>
      </w:r>
      <w:r>
        <w:t>the</w:t>
      </w:r>
      <w:r>
        <w:rPr>
          <w:spacing w:val="-10"/>
        </w:rPr>
        <w:t xml:space="preserve"> </w:t>
      </w:r>
      <w:r>
        <w:t>class</w:t>
      </w:r>
      <w:r>
        <w:rPr>
          <w:spacing w:val="-12"/>
        </w:rPr>
        <w:t xml:space="preserve"> </w:t>
      </w:r>
      <w:r>
        <w:t>label,</w:t>
      </w:r>
      <w:r>
        <w:rPr>
          <w:spacing w:val="-12"/>
        </w:rPr>
        <w:t xml:space="preserve"> </w:t>
      </w:r>
      <w:r>
        <w:t>simplifying</w:t>
      </w:r>
      <w:r>
        <w:rPr>
          <w:spacing w:val="-12"/>
        </w:rPr>
        <w:t xml:space="preserve"> </w:t>
      </w:r>
      <w:r>
        <w:t>the</w:t>
      </w:r>
      <w:r>
        <w:rPr>
          <w:spacing w:val="-13"/>
        </w:rPr>
        <w:t xml:space="preserve"> </w:t>
      </w:r>
      <w:r>
        <w:t>calculation of the posterior probability. Naive Bayes is particularly effective for text classification tasks, such as</w:t>
      </w:r>
      <w:r>
        <w:rPr>
          <w:spacing w:val="-7"/>
        </w:rPr>
        <w:t xml:space="preserve"> </w:t>
      </w:r>
      <w:r>
        <w:t>spam</w:t>
      </w:r>
      <w:r>
        <w:rPr>
          <w:spacing w:val="-7"/>
        </w:rPr>
        <w:t xml:space="preserve"> </w:t>
      </w:r>
      <w:r>
        <w:t>filtering</w:t>
      </w:r>
      <w:r>
        <w:rPr>
          <w:spacing w:val="-7"/>
        </w:rPr>
        <w:t xml:space="preserve"> </w:t>
      </w:r>
      <w:r>
        <w:t>and</w:t>
      </w:r>
      <w:r>
        <w:rPr>
          <w:spacing w:val="-7"/>
        </w:rPr>
        <w:t xml:space="preserve"> </w:t>
      </w:r>
      <w:r>
        <w:t>sentiment</w:t>
      </w:r>
      <w:r>
        <w:rPr>
          <w:spacing w:val="-7"/>
        </w:rPr>
        <w:t xml:space="preserve"> </w:t>
      </w:r>
      <w:r>
        <w:t>analysis,</w:t>
      </w:r>
      <w:r>
        <w:rPr>
          <w:spacing w:val="-7"/>
        </w:rPr>
        <w:t xml:space="preserve"> </w:t>
      </w:r>
      <w:r>
        <w:t>due</w:t>
      </w:r>
      <w:r>
        <w:rPr>
          <w:spacing w:val="-8"/>
        </w:rPr>
        <w:t xml:space="preserve"> </w:t>
      </w:r>
      <w:r>
        <w:t>to</w:t>
      </w:r>
      <w:r>
        <w:rPr>
          <w:spacing w:val="-7"/>
        </w:rPr>
        <w:t xml:space="preserve"> </w:t>
      </w:r>
      <w:r>
        <w:t>its</w:t>
      </w:r>
      <w:r>
        <w:rPr>
          <w:spacing w:val="-7"/>
        </w:rPr>
        <w:t xml:space="preserve"> </w:t>
      </w:r>
      <w:r>
        <w:t>simplicity,</w:t>
      </w:r>
      <w:r>
        <w:rPr>
          <w:spacing w:val="-7"/>
        </w:rPr>
        <w:t xml:space="preserve"> </w:t>
      </w:r>
      <w:r>
        <w:t>scalability,</w:t>
      </w:r>
      <w:r>
        <w:rPr>
          <w:spacing w:val="-7"/>
        </w:rPr>
        <w:t xml:space="preserve"> </w:t>
      </w:r>
      <w:r>
        <w:t>and</w:t>
      </w:r>
      <w:r>
        <w:rPr>
          <w:spacing w:val="-7"/>
        </w:rPr>
        <w:t xml:space="preserve"> </w:t>
      </w:r>
      <w:r>
        <w:t>ability</w:t>
      </w:r>
      <w:r>
        <w:rPr>
          <w:spacing w:val="-7"/>
        </w:rPr>
        <w:t xml:space="preserve"> </w:t>
      </w:r>
      <w:r>
        <w:t>to</w:t>
      </w:r>
      <w:r>
        <w:rPr>
          <w:spacing w:val="-7"/>
        </w:rPr>
        <w:t xml:space="preserve"> </w:t>
      </w:r>
      <w:r>
        <w:t>handle</w:t>
      </w:r>
      <w:r>
        <w:rPr>
          <w:spacing w:val="-8"/>
        </w:rPr>
        <w:t xml:space="preserve"> </w:t>
      </w:r>
      <w:r>
        <w:t>high- dimensional data efficiently. Despite its simplicity and the "naive" assumption of feature independence,</w:t>
      </w:r>
      <w:r>
        <w:rPr>
          <w:spacing w:val="-8"/>
        </w:rPr>
        <w:t xml:space="preserve"> </w:t>
      </w:r>
      <w:r>
        <w:t>Naive</w:t>
      </w:r>
      <w:r>
        <w:rPr>
          <w:spacing w:val="-9"/>
        </w:rPr>
        <w:t xml:space="preserve"> </w:t>
      </w:r>
      <w:r>
        <w:t>Bayes</w:t>
      </w:r>
      <w:r>
        <w:rPr>
          <w:spacing w:val="-8"/>
        </w:rPr>
        <w:t xml:space="preserve"> </w:t>
      </w:r>
      <w:r>
        <w:t>often</w:t>
      </w:r>
      <w:r>
        <w:rPr>
          <w:spacing w:val="-8"/>
        </w:rPr>
        <w:t xml:space="preserve"> </w:t>
      </w:r>
      <w:r>
        <w:t>performs</w:t>
      </w:r>
      <w:r>
        <w:rPr>
          <w:spacing w:val="-8"/>
        </w:rPr>
        <w:t xml:space="preserve"> </w:t>
      </w:r>
      <w:r>
        <w:t>well</w:t>
      </w:r>
      <w:r>
        <w:rPr>
          <w:spacing w:val="-8"/>
        </w:rPr>
        <w:t xml:space="preserve"> </w:t>
      </w:r>
      <w:r>
        <w:t>in</w:t>
      </w:r>
      <w:r>
        <w:rPr>
          <w:spacing w:val="-8"/>
        </w:rPr>
        <w:t xml:space="preserve"> </w:t>
      </w:r>
      <w:r>
        <w:t>practice</w:t>
      </w:r>
      <w:r>
        <w:rPr>
          <w:spacing w:val="-7"/>
        </w:rPr>
        <w:t xml:space="preserve"> </w:t>
      </w:r>
      <w:r>
        <w:t>and</w:t>
      </w:r>
      <w:r>
        <w:rPr>
          <w:spacing w:val="-8"/>
        </w:rPr>
        <w:t xml:space="preserve"> </w:t>
      </w:r>
      <w:r>
        <w:t>serves</w:t>
      </w:r>
      <w:r>
        <w:rPr>
          <w:spacing w:val="-8"/>
        </w:rPr>
        <w:t xml:space="preserve"> </w:t>
      </w:r>
      <w:r>
        <w:t>as</w:t>
      </w:r>
      <w:r>
        <w:rPr>
          <w:spacing w:val="-2"/>
        </w:rPr>
        <w:t xml:space="preserve"> </w:t>
      </w:r>
      <w:r>
        <w:t>a</w:t>
      </w:r>
      <w:r>
        <w:rPr>
          <w:spacing w:val="-9"/>
        </w:rPr>
        <w:t xml:space="preserve"> </w:t>
      </w:r>
      <w:r>
        <w:t>strong</w:t>
      </w:r>
      <w:r>
        <w:rPr>
          <w:spacing w:val="-8"/>
        </w:rPr>
        <w:t xml:space="preserve"> </w:t>
      </w:r>
      <w:r>
        <w:t>baseline</w:t>
      </w:r>
      <w:r>
        <w:rPr>
          <w:spacing w:val="-9"/>
        </w:rPr>
        <w:t xml:space="preserve"> </w:t>
      </w:r>
      <w:r>
        <w:t>for</w:t>
      </w:r>
      <w:r>
        <w:rPr>
          <w:spacing w:val="-9"/>
        </w:rPr>
        <w:t xml:space="preserve"> </w:t>
      </w:r>
      <w:r>
        <w:t>many classification tasks.</w:t>
      </w:r>
    </w:p>
    <w:p w14:paraId="037E4790">
      <w:pPr>
        <w:pStyle w:val="3"/>
        <w:spacing w:before="82"/>
      </w:pPr>
      <w:r>
        <w:rPr>
          <w:spacing w:val="-2"/>
        </w:rPr>
        <w:t>Procedure:</w:t>
      </w:r>
    </w:p>
    <w:p w14:paraId="1703E038">
      <w:pPr>
        <w:pStyle w:val="8"/>
        <w:numPr>
          <w:ilvl w:val="0"/>
          <w:numId w:val="17"/>
        </w:numPr>
        <w:tabs>
          <w:tab w:val="left" w:pos="512"/>
        </w:tabs>
        <w:spacing w:before="79" w:after="0" w:line="240" w:lineRule="auto"/>
        <w:ind w:left="119" w:right="119" w:firstLine="0"/>
        <w:jc w:val="both"/>
        <w:rPr>
          <w:sz w:val="24"/>
        </w:rPr>
      </w:pPr>
      <w:r>
        <w:rPr>
          <w:b/>
          <w:sz w:val="24"/>
        </w:rPr>
        <w:t xml:space="preserve">Data Collection and Preprocessing: </w:t>
      </w:r>
      <w:r>
        <w:rPr>
          <w:sz w:val="24"/>
        </w:rPr>
        <w:t>Gather the dataset containing the input features and the target</w:t>
      </w:r>
      <w:r>
        <w:rPr>
          <w:spacing w:val="-4"/>
          <w:sz w:val="24"/>
        </w:rPr>
        <w:t xml:space="preserve"> </w:t>
      </w:r>
      <w:r>
        <w:rPr>
          <w:sz w:val="24"/>
        </w:rPr>
        <w:t>variable.</w:t>
      </w:r>
      <w:r>
        <w:rPr>
          <w:spacing w:val="-4"/>
          <w:sz w:val="24"/>
        </w:rPr>
        <w:t xml:space="preserve"> </w:t>
      </w:r>
      <w:r>
        <w:rPr>
          <w:sz w:val="24"/>
        </w:rPr>
        <w:t>Preprocess</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by</w:t>
      </w:r>
      <w:r>
        <w:rPr>
          <w:spacing w:val="-4"/>
          <w:sz w:val="24"/>
        </w:rPr>
        <w:t xml:space="preserve"> </w:t>
      </w:r>
      <w:r>
        <w:rPr>
          <w:sz w:val="24"/>
        </w:rPr>
        <w:t>handling</w:t>
      </w:r>
      <w:r>
        <w:rPr>
          <w:spacing w:val="-4"/>
          <w:sz w:val="24"/>
        </w:rPr>
        <w:t xml:space="preserve"> </w:t>
      </w:r>
      <w:r>
        <w:rPr>
          <w:sz w:val="24"/>
        </w:rPr>
        <w:t>missing</w:t>
      </w:r>
      <w:r>
        <w:rPr>
          <w:spacing w:val="-4"/>
          <w:sz w:val="24"/>
        </w:rPr>
        <w:t xml:space="preserve"> </w:t>
      </w:r>
      <w:r>
        <w:rPr>
          <w:sz w:val="24"/>
        </w:rPr>
        <w:t>values,</w:t>
      </w:r>
      <w:r>
        <w:rPr>
          <w:spacing w:val="-4"/>
          <w:sz w:val="24"/>
        </w:rPr>
        <w:t xml:space="preserve"> </w:t>
      </w:r>
      <w:r>
        <w:rPr>
          <w:sz w:val="24"/>
        </w:rPr>
        <w:t>encoding</w:t>
      </w:r>
      <w:r>
        <w:rPr>
          <w:spacing w:val="-4"/>
          <w:sz w:val="24"/>
        </w:rPr>
        <w:t xml:space="preserve"> </w:t>
      </w:r>
      <w:r>
        <w:rPr>
          <w:sz w:val="24"/>
        </w:rPr>
        <w:t>categorical variables,</w:t>
      </w:r>
      <w:r>
        <w:rPr>
          <w:spacing w:val="-4"/>
          <w:sz w:val="24"/>
        </w:rPr>
        <w:t xml:space="preserve"> </w:t>
      </w:r>
      <w:r>
        <w:rPr>
          <w:sz w:val="24"/>
        </w:rPr>
        <w:t>and performing feature scaling if necessary. For text classification tasks, feature extraction techniques like TF-IDF or Bag-of-Words are commonly used.</w:t>
      </w:r>
    </w:p>
    <w:p w14:paraId="05778093">
      <w:pPr>
        <w:pStyle w:val="8"/>
        <w:numPr>
          <w:ilvl w:val="0"/>
          <w:numId w:val="17"/>
        </w:numPr>
        <w:tabs>
          <w:tab w:val="left" w:pos="512"/>
        </w:tabs>
        <w:spacing w:before="82" w:after="0" w:line="240" w:lineRule="auto"/>
        <w:ind w:left="119" w:right="117" w:firstLine="0"/>
        <w:jc w:val="both"/>
        <w:rPr>
          <w:sz w:val="24"/>
        </w:rPr>
      </w:pPr>
      <w:r>
        <w:rPr>
          <w:b/>
          <w:sz w:val="24"/>
        </w:rPr>
        <w:t xml:space="preserve">Model Training: </w:t>
      </w:r>
      <w:r>
        <w:rPr>
          <w:sz w:val="24"/>
        </w:rPr>
        <w:t xml:space="preserve">Calculate the prior probabilities and conditional probabilities of each feature given the class label from the training data using Bayes' theorem. For continuous features, probability density functions (such as Gaussian distribution for Gaussian Naive Bayes) are </w:t>
      </w:r>
      <w:r>
        <w:rPr>
          <w:spacing w:val="-2"/>
          <w:sz w:val="24"/>
        </w:rPr>
        <w:t>estimated.</w:t>
      </w:r>
    </w:p>
    <w:p w14:paraId="13D81A5E">
      <w:pPr>
        <w:pStyle w:val="8"/>
        <w:numPr>
          <w:ilvl w:val="0"/>
          <w:numId w:val="17"/>
        </w:numPr>
        <w:tabs>
          <w:tab w:val="left" w:pos="512"/>
        </w:tabs>
        <w:spacing w:before="79" w:after="0" w:line="240" w:lineRule="auto"/>
        <w:ind w:left="119" w:right="118" w:firstLine="0"/>
        <w:jc w:val="both"/>
        <w:rPr>
          <w:sz w:val="24"/>
        </w:rPr>
      </w:pPr>
      <w:r>
        <w:rPr>
          <w:b/>
          <w:sz w:val="24"/>
        </w:rPr>
        <w:t>Model</w:t>
      </w:r>
      <w:r>
        <w:rPr>
          <w:b/>
          <w:spacing w:val="-10"/>
          <w:sz w:val="24"/>
        </w:rPr>
        <w:t xml:space="preserve"> </w:t>
      </w:r>
      <w:r>
        <w:rPr>
          <w:b/>
          <w:sz w:val="24"/>
        </w:rPr>
        <w:t>Evaluation:</w:t>
      </w:r>
      <w:r>
        <w:rPr>
          <w:b/>
          <w:spacing w:val="-10"/>
          <w:sz w:val="24"/>
        </w:rPr>
        <w:t xml:space="preserve"> </w:t>
      </w:r>
      <w:r>
        <w:rPr>
          <w:sz w:val="24"/>
        </w:rPr>
        <w:t>Assess</w:t>
      </w:r>
      <w:r>
        <w:rPr>
          <w:spacing w:val="-10"/>
          <w:sz w:val="24"/>
        </w:rPr>
        <w:t xml:space="preserve"> </w:t>
      </w:r>
      <w:r>
        <w:rPr>
          <w:sz w:val="24"/>
        </w:rPr>
        <w:t>the</w:t>
      </w:r>
      <w:r>
        <w:rPr>
          <w:spacing w:val="-11"/>
          <w:sz w:val="24"/>
        </w:rPr>
        <w:t xml:space="preserve"> </w:t>
      </w:r>
      <w:r>
        <w:rPr>
          <w:sz w:val="24"/>
        </w:rPr>
        <w:t>performance</w:t>
      </w:r>
      <w:r>
        <w:rPr>
          <w:spacing w:val="-12"/>
          <w:sz w:val="24"/>
        </w:rPr>
        <w:t xml:space="preserve"> </w:t>
      </w:r>
      <w:r>
        <w:rPr>
          <w:sz w:val="24"/>
        </w:rPr>
        <w:t>of</w:t>
      </w:r>
      <w:r>
        <w:rPr>
          <w:spacing w:val="-9"/>
          <w:sz w:val="24"/>
        </w:rPr>
        <w:t xml:space="preserve"> </w:t>
      </w:r>
      <w:r>
        <w:rPr>
          <w:sz w:val="24"/>
        </w:rPr>
        <w:t>the</w:t>
      </w:r>
      <w:r>
        <w:rPr>
          <w:spacing w:val="-9"/>
          <w:sz w:val="24"/>
        </w:rPr>
        <w:t xml:space="preserve"> </w:t>
      </w:r>
      <w:r>
        <w:rPr>
          <w:sz w:val="24"/>
        </w:rPr>
        <w:t>Naive</w:t>
      </w:r>
      <w:r>
        <w:rPr>
          <w:spacing w:val="-11"/>
          <w:sz w:val="24"/>
        </w:rPr>
        <w:t xml:space="preserve"> </w:t>
      </w:r>
      <w:r>
        <w:rPr>
          <w:sz w:val="24"/>
        </w:rPr>
        <w:t>Bayes</w:t>
      </w:r>
      <w:r>
        <w:rPr>
          <w:spacing w:val="-10"/>
          <w:sz w:val="24"/>
        </w:rPr>
        <w:t xml:space="preserve"> </w:t>
      </w:r>
      <w:r>
        <w:rPr>
          <w:sz w:val="24"/>
        </w:rPr>
        <w:t>Classifier</w:t>
      </w:r>
      <w:r>
        <w:rPr>
          <w:spacing w:val="-11"/>
          <w:sz w:val="24"/>
        </w:rPr>
        <w:t xml:space="preserve"> </w:t>
      </w:r>
      <w:r>
        <w:rPr>
          <w:sz w:val="24"/>
        </w:rPr>
        <w:t>using</w:t>
      </w:r>
      <w:r>
        <w:rPr>
          <w:spacing w:val="-10"/>
          <w:sz w:val="24"/>
        </w:rPr>
        <w:t xml:space="preserve"> </w:t>
      </w:r>
      <w:r>
        <w:rPr>
          <w:sz w:val="24"/>
        </w:rPr>
        <w:t>metrics</w:t>
      </w:r>
      <w:r>
        <w:rPr>
          <w:spacing w:val="-11"/>
          <w:sz w:val="24"/>
        </w:rPr>
        <w:t xml:space="preserve"> </w:t>
      </w:r>
      <w:r>
        <w:rPr>
          <w:sz w:val="24"/>
        </w:rPr>
        <w:t>such</w:t>
      </w:r>
      <w:r>
        <w:rPr>
          <w:spacing w:val="-8"/>
          <w:sz w:val="24"/>
        </w:rPr>
        <w:t xml:space="preserve"> </w:t>
      </w:r>
      <w:r>
        <w:rPr>
          <w:sz w:val="24"/>
        </w:rPr>
        <w:t xml:space="preserve">as accuracy, precision, recall, F1-score, or ROC-AUC on a separate validation set or through cross- </w:t>
      </w:r>
      <w:r>
        <w:rPr>
          <w:spacing w:val="-2"/>
          <w:sz w:val="24"/>
        </w:rPr>
        <w:t>validation.</w:t>
      </w:r>
    </w:p>
    <w:p w14:paraId="71AB1F4F">
      <w:pPr>
        <w:pStyle w:val="8"/>
        <w:numPr>
          <w:ilvl w:val="0"/>
          <w:numId w:val="17"/>
        </w:numPr>
        <w:tabs>
          <w:tab w:val="left" w:pos="512"/>
        </w:tabs>
        <w:spacing w:before="80" w:after="0" w:line="240" w:lineRule="auto"/>
        <w:ind w:left="119" w:right="118" w:firstLine="0"/>
        <w:jc w:val="both"/>
        <w:rPr>
          <w:sz w:val="24"/>
        </w:rPr>
      </w:pPr>
      <w:r>
        <w:rPr>
          <w:b/>
          <w:sz w:val="24"/>
        </w:rPr>
        <w:t xml:space="preserve">Handling Zero Probabilities: </w:t>
      </w:r>
      <w:r>
        <w:rPr>
          <w:sz w:val="24"/>
        </w:rPr>
        <w:t>Apply techniques like Laplace smoothing (additive smoothing) to avoid zero probabilities for features not observed in the training data.</w:t>
      </w:r>
    </w:p>
    <w:p w14:paraId="6CFBAC27">
      <w:pPr>
        <w:pStyle w:val="8"/>
        <w:numPr>
          <w:ilvl w:val="0"/>
          <w:numId w:val="17"/>
        </w:numPr>
        <w:tabs>
          <w:tab w:val="left" w:pos="512"/>
        </w:tabs>
        <w:spacing w:before="79" w:after="0" w:line="242" w:lineRule="auto"/>
        <w:ind w:left="119" w:right="122" w:firstLine="0"/>
        <w:jc w:val="both"/>
        <w:rPr>
          <w:sz w:val="24"/>
        </w:rPr>
      </w:pPr>
      <w:r>
        <w:rPr>
          <w:b/>
          <w:sz w:val="24"/>
        </w:rPr>
        <w:t xml:space="preserve">Model Interpretation: </w:t>
      </w:r>
      <w:r>
        <w:rPr>
          <w:sz w:val="24"/>
        </w:rPr>
        <w:t>Interpret the learned probabilities to understand the importance of different features in the classification decision.</w:t>
      </w:r>
    </w:p>
    <w:p w14:paraId="533A88F1">
      <w:pPr>
        <w:pStyle w:val="8"/>
        <w:numPr>
          <w:ilvl w:val="0"/>
          <w:numId w:val="17"/>
        </w:numPr>
        <w:tabs>
          <w:tab w:val="left" w:pos="512"/>
        </w:tabs>
        <w:spacing w:before="76" w:after="0" w:line="240" w:lineRule="auto"/>
        <w:ind w:left="119" w:right="119" w:firstLine="0"/>
        <w:jc w:val="both"/>
        <w:rPr>
          <w:sz w:val="24"/>
        </w:rPr>
      </w:pPr>
      <w:r>
        <w:rPr>
          <w:b/>
          <w:spacing w:val="-2"/>
          <w:sz w:val="24"/>
        </w:rPr>
        <w:t>Parameter</w:t>
      </w:r>
      <w:r>
        <w:rPr>
          <w:b/>
          <w:spacing w:val="-7"/>
          <w:sz w:val="24"/>
        </w:rPr>
        <w:t xml:space="preserve"> </w:t>
      </w:r>
      <w:r>
        <w:rPr>
          <w:b/>
          <w:spacing w:val="-2"/>
          <w:sz w:val="24"/>
        </w:rPr>
        <w:t>Tuning:</w:t>
      </w:r>
      <w:r>
        <w:rPr>
          <w:b/>
          <w:spacing w:val="-5"/>
          <w:sz w:val="24"/>
        </w:rPr>
        <w:t xml:space="preserve"> </w:t>
      </w:r>
      <w:r>
        <w:rPr>
          <w:spacing w:val="-2"/>
          <w:sz w:val="24"/>
        </w:rPr>
        <w:t>Depending</w:t>
      </w:r>
      <w:r>
        <w:rPr>
          <w:spacing w:val="-5"/>
          <w:sz w:val="24"/>
        </w:rPr>
        <w:t xml:space="preserve"> </w:t>
      </w:r>
      <w:r>
        <w:rPr>
          <w:spacing w:val="-2"/>
          <w:sz w:val="24"/>
        </w:rPr>
        <w:t>on</w:t>
      </w:r>
      <w:r>
        <w:rPr>
          <w:spacing w:val="-6"/>
          <w:sz w:val="24"/>
        </w:rPr>
        <w:t xml:space="preserve"> </w:t>
      </w:r>
      <w:r>
        <w:rPr>
          <w:spacing w:val="-2"/>
          <w:sz w:val="24"/>
        </w:rPr>
        <w:t>the</w:t>
      </w:r>
      <w:r>
        <w:rPr>
          <w:spacing w:val="-6"/>
          <w:sz w:val="24"/>
        </w:rPr>
        <w:t xml:space="preserve"> </w:t>
      </w:r>
      <w:r>
        <w:rPr>
          <w:spacing w:val="-2"/>
          <w:sz w:val="24"/>
        </w:rPr>
        <w:t>variant</w:t>
      </w:r>
      <w:r>
        <w:rPr>
          <w:spacing w:val="-5"/>
          <w:sz w:val="24"/>
        </w:rPr>
        <w:t xml:space="preserve"> </w:t>
      </w:r>
      <w:r>
        <w:rPr>
          <w:spacing w:val="-2"/>
          <w:sz w:val="24"/>
        </w:rPr>
        <w:t>of</w:t>
      </w:r>
      <w:r>
        <w:rPr>
          <w:spacing w:val="-7"/>
          <w:sz w:val="24"/>
        </w:rPr>
        <w:t xml:space="preserve"> </w:t>
      </w:r>
      <w:r>
        <w:rPr>
          <w:spacing w:val="-2"/>
          <w:sz w:val="24"/>
        </w:rPr>
        <w:t>Naive</w:t>
      </w:r>
      <w:r>
        <w:rPr>
          <w:spacing w:val="-6"/>
          <w:sz w:val="24"/>
        </w:rPr>
        <w:t xml:space="preserve"> </w:t>
      </w:r>
      <w:r>
        <w:rPr>
          <w:spacing w:val="-2"/>
          <w:sz w:val="24"/>
        </w:rPr>
        <w:t>Bayes</w:t>
      </w:r>
      <w:r>
        <w:rPr>
          <w:spacing w:val="-6"/>
          <w:sz w:val="24"/>
        </w:rPr>
        <w:t xml:space="preserve"> </w:t>
      </w:r>
      <w:r>
        <w:rPr>
          <w:spacing w:val="-2"/>
          <w:sz w:val="24"/>
        </w:rPr>
        <w:t>used</w:t>
      </w:r>
      <w:r>
        <w:rPr>
          <w:spacing w:val="-6"/>
          <w:sz w:val="24"/>
        </w:rPr>
        <w:t xml:space="preserve"> </w:t>
      </w:r>
      <w:r>
        <w:rPr>
          <w:spacing w:val="-2"/>
          <w:sz w:val="24"/>
        </w:rPr>
        <w:t>(e.g.,</w:t>
      </w:r>
      <w:r>
        <w:rPr>
          <w:spacing w:val="-6"/>
          <w:sz w:val="24"/>
        </w:rPr>
        <w:t xml:space="preserve"> </w:t>
      </w:r>
      <w:r>
        <w:rPr>
          <w:spacing w:val="-2"/>
          <w:sz w:val="24"/>
        </w:rPr>
        <w:t>Gaussian</w:t>
      </w:r>
      <w:r>
        <w:rPr>
          <w:spacing w:val="-6"/>
          <w:sz w:val="24"/>
        </w:rPr>
        <w:t xml:space="preserve"> </w:t>
      </w:r>
      <w:r>
        <w:rPr>
          <w:spacing w:val="-2"/>
          <w:sz w:val="24"/>
        </w:rPr>
        <w:t>Naive</w:t>
      </w:r>
      <w:r>
        <w:rPr>
          <w:spacing w:val="-6"/>
          <w:sz w:val="24"/>
        </w:rPr>
        <w:t xml:space="preserve"> </w:t>
      </w:r>
      <w:r>
        <w:rPr>
          <w:spacing w:val="-2"/>
          <w:sz w:val="24"/>
        </w:rPr>
        <w:t xml:space="preserve">Bayes, </w:t>
      </w:r>
      <w:r>
        <w:rPr>
          <w:sz w:val="24"/>
        </w:rPr>
        <w:t>Multinomial Naive Bayes, Bernoulli Naive Bayes), fine-tune hyperparameters such as smoothing parameter (alpha) or feature distribution assumptions to optimize the model's performance.</w:t>
      </w:r>
    </w:p>
    <w:p w14:paraId="6BF62E97">
      <w:pPr>
        <w:pStyle w:val="8"/>
        <w:numPr>
          <w:ilvl w:val="0"/>
          <w:numId w:val="17"/>
        </w:numPr>
        <w:tabs>
          <w:tab w:val="left" w:pos="512"/>
        </w:tabs>
        <w:spacing w:before="80" w:after="0" w:line="240" w:lineRule="auto"/>
        <w:ind w:left="119" w:right="124" w:firstLine="0"/>
        <w:jc w:val="both"/>
        <w:rPr>
          <w:sz w:val="24"/>
        </w:rPr>
      </w:pPr>
      <w:r>
        <w:rPr>
          <w:b/>
          <w:sz w:val="24"/>
        </w:rPr>
        <w:t xml:space="preserve">Deployment: </w:t>
      </w:r>
      <w:r>
        <w:rPr>
          <w:sz w:val="24"/>
        </w:rPr>
        <w:t>Once</w:t>
      </w:r>
      <w:r>
        <w:rPr>
          <w:spacing w:val="-1"/>
          <w:sz w:val="24"/>
        </w:rPr>
        <w:t xml:space="preserve"> </w:t>
      </w:r>
      <w:r>
        <w:rPr>
          <w:sz w:val="24"/>
        </w:rPr>
        <w:t>the Naive Bayes Classifier</w:t>
      </w:r>
      <w:r>
        <w:rPr>
          <w:spacing w:val="-1"/>
          <w:sz w:val="24"/>
        </w:rPr>
        <w:t xml:space="preserve"> </w:t>
      </w:r>
      <w:r>
        <w:rPr>
          <w:sz w:val="24"/>
        </w:rPr>
        <w:t>is trained and evaluated satisfactorily, deploy it into production for making predictions on new, unseen data.</w:t>
      </w:r>
    </w:p>
    <w:p w14:paraId="78000344">
      <w:pPr>
        <w:spacing w:after="0" w:line="240" w:lineRule="auto"/>
        <w:jc w:val="both"/>
        <w:rPr>
          <w:sz w:val="24"/>
        </w:rPr>
        <w:sectPr>
          <w:pgSz w:w="12240" w:h="15840"/>
          <w:pgMar w:top="1400" w:right="1240" w:bottom="520" w:left="1220" w:header="727" w:footer="336" w:gutter="0"/>
          <w:cols w:space="720" w:num="1"/>
        </w:sectPr>
      </w:pPr>
    </w:p>
    <w:p w14:paraId="5BC9237D">
      <w:pPr>
        <w:pStyle w:val="3"/>
        <w:spacing w:before="82" w:line="276" w:lineRule="exact"/>
      </w:pPr>
      <w:r>
        <w:rPr>
          <w:spacing w:val="-2"/>
        </w:rPr>
        <w:t>Code:</w:t>
      </w:r>
    </w:p>
    <w:p w14:paraId="0531613D">
      <w:pPr>
        <w:spacing w:before="0" w:line="252" w:lineRule="exact"/>
        <w:ind w:left="119" w:right="0" w:firstLine="0"/>
        <w:jc w:val="left"/>
        <w:rPr>
          <w:sz w:val="22"/>
        </w:rPr>
      </w:pPr>
      <w:r>
        <w:rPr>
          <w:sz w:val="22"/>
        </w:rPr>
        <w:t>import</w:t>
      </w:r>
      <w:r>
        <w:rPr>
          <w:spacing w:val="-3"/>
          <w:sz w:val="22"/>
        </w:rPr>
        <w:t xml:space="preserve"> </w:t>
      </w:r>
      <w:r>
        <w:rPr>
          <w:sz w:val="22"/>
        </w:rPr>
        <w:t>numpy</w:t>
      </w:r>
      <w:r>
        <w:rPr>
          <w:spacing w:val="-3"/>
          <w:sz w:val="22"/>
        </w:rPr>
        <w:t xml:space="preserve"> </w:t>
      </w:r>
      <w:r>
        <w:rPr>
          <w:sz w:val="22"/>
        </w:rPr>
        <w:t>as</w:t>
      </w:r>
      <w:r>
        <w:rPr>
          <w:spacing w:val="-3"/>
          <w:sz w:val="22"/>
        </w:rPr>
        <w:t xml:space="preserve"> </w:t>
      </w:r>
      <w:r>
        <w:rPr>
          <w:spacing w:val="-5"/>
          <w:sz w:val="22"/>
        </w:rPr>
        <w:t>np</w:t>
      </w:r>
    </w:p>
    <w:p w14:paraId="49476A4F">
      <w:pPr>
        <w:spacing w:before="0"/>
        <w:ind w:left="119" w:right="6443" w:firstLine="0"/>
        <w:jc w:val="left"/>
        <w:rPr>
          <w:sz w:val="22"/>
        </w:rPr>
      </w:pPr>
      <w:r>
        <w:rPr>
          <w:sz w:val="22"/>
        </w:rPr>
        <w:t>import</w:t>
      </w:r>
      <w:r>
        <w:rPr>
          <w:spacing w:val="-12"/>
          <w:sz w:val="22"/>
        </w:rPr>
        <w:t xml:space="preserve"> </w:t>
      </w:r>
      <w:r>
        <w:rPr>
          <w:sz w:val="22"/>
        </w:rPr>
        <w:t>matplotlib.pyplot</w:t>
      </w:r>
      <w:r>
        <w:rPr>
          <w:spacing w:val="-12"/>
          <w:sz w:val="22"/>
        </w:rPr>
        <w:t xml:space="preserve"> </w:t>
      </w:r>
      <w:r>
        <w:rPr>
          <w:sz w:val="22"/>
        </w:rPr>
        <w:t>as</w:t>
      </w:r>
      <w:r>
        <w:rPr>
          <w:spacing w:val="-14"/>
          <w:sz w:val="22"/>
        </w:rPr>
        <w:t xml:space="preserve"> </w:t>
      </w:r>
      <w:r>
        <w:rPr>
          <w:sz w:val="22"/>
        </w:rPr>
        <w:t>plt import pandas as pd</w:t>
      </w:r>
    </w:p>
    <w:p w14:paraId="41DDE858">
      <w:pPr>
        <w:pStyle w:val="6"/>
        <w:spacing w:before="1"/>
        <w:rPr>
          <w:sz w:val="22"/>
        </w:rPr>
      </w:pPr>
    </w:p>
    <w:p w14:paraId="65FC025E">
      <w:pPr>
        <w:spacing w:before="0" w:line="252" w:lineRule="exact"/>
        <w:ind w:left="119" w:right="0" w:firstLine="0"/>
        <w:jc w:val="left"/>
        <w:rPr>
          <w:sz w:val="22"/>
        </w:rPr>
      </w:pPr>
      <w:r>
        <w:rPr>
          <w:sz w:val="22"/>
        </w:rPr>
        <w:t>#</w:t>
      </w:r>
      <w:r>
        <w:rPr>
          <w:spacing w:val="-4"/>
          <w:sz w:val="22"/>
        </w:rPr>
        <w:t xml:space="preserve"> </w:t>
      </w:r>
      <w:r>
        <w:rPr>
          <w:sz w:val="22"/>
        </w:rPr>
        <w:t>Importing</w:t>
      </w:r>
      <w:r>
        <w:rPr>
          <w:spacing w:val="-3"/>
          <w:sz w:val="22"/>
        </w:rPr>
        <w:t xml:space="preserve"> </w:t>
      </w:r>
      <w:r>
        <w:rPr>
          <w:sz w:val="22"/>
        </w:rPr>
        <w:t>the</w:t>
      </w:r>
      <w:r>
        <w:rPr>
          <w:spacing w:val="-3"/>
          <w:sz w:val="22"/>
        </w:rPr>
        <w:t xml:space="preserve"> </w:t>
      </w:r>
      <w:r>
        <w:rPr>
          <w:spacing w:val="-2"/>
          <w:sz w:val="22"/>
        </w:rPr>
        <w:t>dataset</w:t>
      </w:r>
    </w:p>
    <w:p w14:paraId="176F0F22">
      <w:pPr>
        <w:spacing w:before="0" w:line="252" w:lineRule="exact"/>
        <w:ind w:left="119" w:right="0" w:firstLine="0"/>
        <w:jc w:val="left"/>
        <w:rPr>
          <w:sz w:val="22"/>
        </w:rPr>
      </w:pPr>
      <w:r>
        <w:rPr>
          <w:sz w:val="22"/>
        </w:rPr>
        <w:t>dataset</w:t>
      </w:r>
      <w:r>
        <w:rPr>
          <w:spacing w:val="-3"/>
          <w:sz w:val="22"/>
        </w:rPr>
        <w:t xml:space="preserve"> </w:t>
      </w:r>
      <w:r>
        <w:rPr>
          <w:sz w:val="22"/>
        </w:rPr>
        <w:t xml:space="preserve">= </w:t>
      </w:r>
      <w:r>
        <w:rPr>
          <w:spacing w:val="-2"/>
          <w:sz w:val="22"/>
        </w:rPr>
        <w:t>pd.read_csv('/content/Social_Network_Ads.csv')</w:t>
      </w:r>
    </w:p>
    <w:p w14:paraId="3D2FE850">
      <w:pPr>
        <w:spacing w:before="0"/>
        <w:ind w:left="119" w:right="6810" w:firstLine="0"/>
        <w:jc w:val="left"/>
        <w:rPr>
          <w:sz w:val="22"/>
        </w:rPr>
      </w:pPr>
      <w:r>
        <w:rPr>
          <w:sz w:val="22"/>
        </w:rPr>
        <w:t>X</w:t>
      </w:r>
      <w:r>
        <w:rPr>
          <w:spacing w:val="-10"/>
          <w:sz w:val="22"/>
        </w:rPr>
        <w:t xml:space="preserve"> </w:t>
      </w:r>
      <w:r>
        <w:rPr>
          <w:sz w:val="22"/>
        </w:rPr>
        <w:t>=</w:t>
      </w:r>
      <w:r>
        <w:rPr>
          <w:spacing w:val="-9"/>
          <w:sz w:val="22"/>
        </w:rPr>
        <w:t xml:space="preserve"> </w:t>
      </w:r>
      <w:r>
        <w:rPr>
          <w:sz w:val="22"/>
        </w:rPr>
        <w:t>dataset.iloc[:,</w:t>
      </w:r>
      <w:r>
        <w:rPr>
          <w:spacing w:val="-11"/>
          <w:sz w:val="22"/>
        </w:rPr>
        <w:t xml:space="preserve"> </w:t>
      </w:r>
      <w:r>
        <w:rPr>
          <w:sz w:val="22"/>
        </w:rPr>
        <w:t>[2,</w:t>
      </w:r>
      <w:r>
        <w:rPr>
          <w:spacing w:val="-9"/>
          <w:sz w:val="22"/>
        </w:rPr>
        <w:t xml:space="preserve"> </w:t>
      </w:r>
      <w:r>
        <w:rPr>
          <w:sz w:val="22"/>
        </w:rPr>
        <w:t>3]].values y = dataset.iloc[:, 4].values</w:t>
      </w:r>
    </w:p>
    <w:p w14:paraId="74B8449D">
      <w:pPr>
        <w:pStyle w:val="6"/>
        <w:spacing w:before="1"/>
        <w:rPr>
          <w:sz w:val="22"/>
        </w:rPr>
      </w:pPr>
    </w:p>
    <w:p w14:paraId="797A5FD8">
      <w:pPr>
        <w:spacing w:before="0"/>
        <w:ind w:left="119" w:right="4602" w:firstLine="0"/>
        <w:jc w:val="left"/>
        <w:rPr>
          <w:sz w:val="22"/>
        </w:rPr>
      </w:pPr>
      <w:r>
        <w:rPr>
          <w:sz w:val="22"/>
        </w:rPr>
        <w:t>#</w:t>
      </w:r>
      <w:r>
        <w:rPr>
          <w:spacing w:val="-3"/>
          <w:sz w:val="22"/>
        </w:rPr>
        <w:t xml:space="preserve"> </w:t>
      </w:r>
      <w:r>
        <w:rPr>
          <w:sz w:val="22"/>
        </w:rPr>
        <w:t>Splitting</w:t>
      </w:r>
      <w:r>
        <w:rPr>
          <w:spacing w:val="-6"/>
          <w:sz w:val="22"/>
        </w:rPr>
        <w:t xml:space="preserve"> </w:t>
      </w:r>
      <w:r>
        <w:rPr>
          <w:sz w:val="22"/>
        </w:rPr>
        <w:t>the</w:t>
      </w:r>
      <w:r>
        <w:rPr>
          <w:spacing w:val="-5"/>
          <w:sz w:val="22"/>
        </w:rPr>
        <w:t xml:space="preserve"> </w:t>
      </w:r>
      <w:r>
        <w:rPr>
          <w:sz w:val="22"/>
        </w:rPr>
        <w:t>dataset</w:t>
      </w:r>
      <w:r>
        <w:rPr>
          <w:spacing w:val="-5"/>
          <w:sz w:val="22"/>
        </w:rPr>
        <w:t xml:space="preserve"> </w:t>
      </w:r>
      <w:r>
        <w:rPr>
          <w:sz w:val="22"/>
        </w:rPr>
        <w:t>into</w:t>
      </w:r>
      <w:r>
        <w:rPr>
          <w:spacing w:val="-3"/>
          <w:sz w:val="22"/>
        </w:rPr>
        <w:t xml:space="preserve"> </w:t>
      </w:r>
      <w:r>
        <w:rPr>
          <w:sz w:val="22"/>
        </w:rPr>
        <w:t>the</w:t>
      </w:r>
      <w:r>
        <w:rPr>
          <w:spacing w:val="-3"/>
          <w:sz w:val="22"/>
        </w:rPr>
        <w:t xml:space="preserve"> </w:t>
      </w:r>
      <w:r>
        <w:rPr>
          <w:sz w:val="22"/>
        </w:rPr>
        <w:t>Training</w:t>
      </w:r>
      <w:r>
        <w:rPr>
          <w:spacing w:val="-3"/>
          <w:sz w:val="22"/>
        </w:rPr>
        <w:t xml:space="preserve"> </w:t>
      </w:r>
      <w:r>
        <w:rPr>
          <w:sz w:val="22"/>
        </w:rPr>
        <w:t>set</w:t>
      </w:r>
      <w:r>
        <w:rPr>
          <w:spacing w:val="-5"/>
          <w:sz w:val="22"/>
        </w:rPr>
        <w:t xml:space="preserve"> </w:t>
      </w:r>
      <w:r>
        <w:rPr>
          <w:sz w:val="22"/>
        </w:rPr>
        <w:t>and</w:t>
      </w:r>
      <w:r>
        <w:rPr>
          <w:spacing w:val="-3"/>
          <w:sz w:val="22"/>
        </w:rPr>
        <w:t xml:space="preserve"> </w:t>
      </w:r>
      <w:r>
        <w:rPr>
          <w:sz w:val="22"/>
        </w:rPr>
        <w:t>Test</w:t>
      </w:r>
      <w:r>
        <w:rPr>
          <w:spacing w:val="-4"/>
          <w:sz w:val="22"/>
        </w:rPr>
        <w:t xml:space="preserve"> </w:t>
      </w:r>
      <w:r>
        <w:rPr>
          <w:sz w:val="22"/>
        </w:rPr>
        <w:t>set from sklearn.model_selection import train_test_split</w:t>
      </w:r>
    </w:p>
    <w:p w14:paraId="1A9858B4">
      <w:pPr>
        <w:spacing w:before="0" w:line="251" w:lineRule="exact"/>
        <w:ind w:left="119" w:right="0" w:firstLine="0"/>
        <w:jc w:val="left"/>
        <w:rPr>
          <w:sz w:val="22"/>
        </w:rPr>
      </w:pPr>
      <w:r>
        <w:rPr>
          <w:sz w:val="22"/>
        </w:rPr>
        <w:t>X_train,</w:t>
      </w:r>
      <w:r>
        <w:rPr>
          <w:spacing w:val="-6"/>
          <w:sz w:val="22"/>
        </w:rPr>
        <w:t xml:space="preserve"> </w:t>
      </w:r>
      <w:r>
        <w:rPr>
          <w:sz w:val="22"/>
        </w:rPr>
        <w:t>X_test,</w:t>
      </w:r>
      <w:r>
        <w:rPr>
          <w:spacing w:val="-4"/>
          <w:sz w:val="22"/>
        </w:rPr>
        <w:t xml:space="preserve"> </w:t>
      </w:r>
      <w:r>
        <w:rPr>
          <w:sz w:val="22"/>
        </w:rPr>
        <w:t>y_train,</w:t>
      </w:r>
      <w:r>
        <w:rPr>
          <w:spacing w:val="-7"/>
          <w:sz w:val="22"/>
        </w:rPr>
        <w:t xml:space="preserve"> </w:t>
      </w:r>
      <w:r>
        <w:rPr>
          <w:sz w:val="22"/>
        </w:rPr>
        <w:t>y_test</w:t>
      </w:r>
      <w:r>
        <w:rPr>
          <w:spacing w:val="-3"/>
          <w:sz w:val="22"/>
        </w:rPr>
        <w:t xml:space="preserve"> </w:t>
      </w:r>
      <w:r>
        <w:rPr>
          <w:sz w:val="22"/>
        </w:rPr>
        <w:t>=</w:t>
      </w:r>
      <w:r>
        <w:rPr>
          <w:spacing w:val="-6"/>
          <w:sz w:val="22"/>
        </w:rPr>
        <w:t xml:space="preserve"> </w:t>
      </w:r>
      <w:r>
        <w:rPr>
          <w:sz w:val="22"/>
        </w:rPr>
        <w:t>train_test_split(X,</w:t>
      </w:r>
      <w:r>
        <w:rPr>
          <w:spacing w:val="-4"/>
          <w:sz w:val="22"/>
        </w:rPr>
        <w:t xml:space="preserve"> </w:t>
      </w:r>
      <w:r>
        <w:rPr>
          <w:sz w:val="22"/>
        </w:rPr>
        <w:t>y,</w:t>
      </w:r>
      <w:r>
        <w:rPr>
          <w:spacing w:val="-6"/>
          <w:sz w:val="22"/>
        </w:rPr>
        <w:t xml:space="preserve"> </w:t>
      </w:r>
      <w:r>
        <w:rPr>
          <w:sz w:val="22"/>
        </w:rPr>
        <w:t>test_size</w:t>
      </w:r>
      <w:r>
        <w:rPr>
          <w:spacing w:val="-6"/>
          <w:sz w:val="22"/>
        </w:rPr>
        <w:t xml:space="preserve"> </w:t>
      </w:r>
      <w:r>
        <w:rPr>
          <w:sz w:val="22"/>
        </w:rPr>
        <w:t>=</w:t>
      </w:r>
      <w:r>
        <w:rPr>
          <w:spacing w:val="-4"/>
          <w:sz w:val="22"/>
        </w:rPr>
        <w:t xml:space="preserve"> </w:t>
      </w:r>
      <w:r>
        <w:rPr>
          <w:sz w:val="22"/>
        </w:rPr>
        <w:t>0.25,</w:t>
      </w:r>
      <w:r>
        <w:rPr>
          <w:spacing w:val="-6"/>
          <w:sz w:val="22"/>
        </w:rPr>
        <w:t xml:space="preserve"> </w:t>
      </w:r>
      <w:r>
        <w:rPr>
          <w:sz w:val="22"/>
        </w:rPr>
        <w:t>random_state</w:t>
      </w:r>
      <w:r>
        <w:rPr>
          <w:spacing w:val="-6"/>
          <w:sz w:val="22"/>
        </w:rPr>
        <w:t xml:space="preserve"> </w:t>
      </w:r>
      <w:r>
        <w:rPr>
          <w:sz w:val="22"/>
        </w:rPr>
        <w:t>=</w:t>
      </w:r>
      <w:r>
        <w:rPr>
          <w:spacing w:val="-3"/>
          <w:sz w:val="22"/>
        </w:rPr>
        <w:t xml:space="preserve"> </w:t>
      </w:r>
      <w:r>
        <w:rPr>
          <w:spacing w:val="-5"/>
          <w:sz w:val="22"/>
        </w:rPr>
        <w:t>0)</w:t>
      </w:r>
    </w:p>
    <w:p w14:paraId="0E1C0EF9">
      <w:pPr>
        <w:pStyle w:val="6"/>
        <w:spacing w:before="1"/>
        <w:rPr>
          <w:sz w:val="22"/>
        </w:rPr>
      </w:pPr>
    </w:p>
    <w:p w14:paraId="536F23CF">
      <w:pPr>
        <w:spacing w:before="0"/>
        <w:ind w:left="119" w:right="0" w:firstLine="0"/>
        <w:jc w:val="left"/>
        <w:rPr>
          <w:sz w:val="22"/>
        </w:rPr>
      </w:pPr>
      <w:r>
        <w:rPr>
          <w:sz w:val="22"/>
        </w:rPr>
        <w:t>#</w:t>
      </w:r>
      <w:r>
        <w:rPr>
          <w:spacing w:val="-3"/>
          <w:sz w:val="22"/>
        </w:rPr>
        <w:t xml:space="preserve"> </w:t>
      </w:r>
      <w:r>
        <w:rPr>
          <w:sz w:val="22"/>
        </w:rPr>
        <w:t>Feature</w:t>
      </w:r>
      <w:r>
        <w:rPr>
          <w:spacing w:val="-1"/>
          <w:sz w:val="22"/>
        </w:rPr>
        <w:t xml:space="preserve"> </w:t>
      </w:r>
      <w:r>
        <w:rPr>
          <w:spacing w:val="-2"/>
          <w:sz w:val="22"/>
        </w:rPr>
        <w:t>Scaling</w:t>
      </w:r>
    </w:p>
    <w:p w14:paraId="2D032346">
      <w:pPr>
        <w:spacing w:before="2"/>
        <w:ind w:left="119" w:right="5059" w:firstLine="0"/>
        <w:jc w:val="left"/>
        <w:rPr>
          <w:sz w:val="22"/>
        </w:rPr>
      </w:pPr>
      <w:r>
        <w:rPr>
          <w:sz w:val="22"/>
        </w:rPr>
        <w:t>from</w:t>
      </w:r>
      <w:r>
        <w:rPr>
          <w:spacing w:val="-9"/>
          <w:sz w:val="22"/>
        </w:rPr>
        <w:t xml:space="preserve"> </w:t>
      </w:r>
      <w:r>
        <w:rPr>
          <w:sz w:val="22"/>
        </w:rPr>
        <w:t>sklearn.preprocessing</w:t>
      </w:r>
      <w:r>
        <w:rPr>
          <w:spacing w:val="-12"/>
          <w:sz w:val="22"/>
        </w:rPr>
        <w:t xml:space="preserve"> </w:t>
      </w:r>
      <w:r>
        <w:rPr>
          <w:sz w:val="22"/>
        </w:rPr>
        <w:t>import</w:t>
      </w:r>
      <w:r>
        <w:rPr>
          <w:spacing w:val="-9"/>
          <w:sz w:val="22"/>
        </w:rPr>
        <w:t xml:space="preserve"> </w:t>
      </w:r>
      <w:r>
        <w:rPr>
          <w:sz w:val="22"/>
        </w:rPr>
        <w:t>StandardScaler</w:t>
      </w:r>
      <w:r>
        <w:rPr>
          <w:spacing w:val="-10"/>
          <w:sz w:val="22"/>
        </w:rPr>
        <w:t xml:space="preserve"> </w:t>
      </w:r>
      <w:r>
        <w:rPr>
          <w:sz w:val="22"/>
        </w:rPr>
        <w:t>s c = StandardScaler()</w:t>
      </w:r>
    </w:p>
    <w:p w14:paraId="09F9318B">
      <w:pPr>
        <w:spacing w:before="0"/>
        <w:ind w:left="119" w:right="6443" w:firstLine="0"/>
        <w:jc w:val="left"/>
        <w:rPr>
          <w:sz w:val="22"/>
        </w:rPr>
      </w:pPr>
      <w:r>
        <w:rPr>
          <w:sz w:val="22"/>
        </w:rPr>
        <w:t>X_train</w:t>
      </w:r>
      <w:r>
        <w:rPr>
          <w:spacing w:val="-14"/>
          <w:sz w:val="22"/>
        </w:rPr>
        <w:t xml:space="preserve"> </w:t>
      </w:r>
      <w:r>
        <w:rPr>
          <w:sz w:val="22"/>
        </w:rPr>
        <w:t>=</w:t>
      </w:r>
      <w:r>
        <w:rPr>
          <w:spacing w:val="-14"/>
          <w:sz w:val="22"/>
        </w:rPr>
        <w:t xml:space="preserve"> </w:t>
      </w:r>
      <w:r>
        <w:rPr>
          <w:sz w:val="22"/>
        </w:rPr>
        <w:t>sc.fit_transform(X_train) X_test = sc.transform(X_test)</w:t>
      </w:r>
    </w:p>
    <w:p w14:paraId="0FE676BD">
      <w:pPr>
        <w:pStyle w:val="6"/>
        <w:rPr>
          <w:sz w:val="22"/>
        </w:rPr>
      </w:pPr>
    </w:p>
    <w:p w14:paraId="5575D8EE">
      <w:pPr>
        <w:spacing w:before="0"/>
        <w:ind w:left="119" w:right="5588" w:firstLine="0"/>
        <w:jc w:val="left"/>
        <w:rPr>
          <w:sz w:val="22"/>
        </w:rPr>
      </w:pPr>
      <w:r>
        <w:rPr>
          <w:sz w:val="22"/>
        </w:rPr>
        <w:t># Fitting Naive Bayes to the Training set</w:t>
      </w:r>
      <w:r>
        <w:rPr>
          <w:spacing w:val="80"/>
          <w:sz w:val="22"/>
        </w:rPr>
        <w:t xml:space="preserve"> </w:t>
      </w:r>
      <w:r>
        <w:rPr>
          <w:sz w:val="22"/>
        </w:rPr>
        <w:t>from</w:t>
      </w:r>
      <w:r>
        <w:rPr>
          <w:spacing w:val="-12"/>
          <w:sz w:val="22"/>
        </w:rPr>
        <w:t xml:space="preserve"> </w:t>
      </w:r>
      <w:r>
        <w:rPr>
          <w:sz w:val="22"/>
        </w:rPr>
        <w:t>sklearn.naive_bayes</w:t>
      </w:r>
      <w:r>
        <w:rPr>
          <w:spacing w:val="-14"/>
          <w:sz w:val="22"/>
        </w:rPr>
        <w:t xml:space="preserve"> </w:t>
      </w:r>
      <w:r>
        <w:rPr>
          <w:sz w:val="22"/>
        </w:rPr>
        <w:t>import</w:t>
      </w:r>
      <w:r>
        <w:rPr>
          <w:spacing w:val="-12"/>
          <w:sz w:val="22"/>
        </w:rPr>
        <w:t xml:space="preserve"> </w:t>
      </w:r>
      <w:r>
        <w:rPr>
          <w:sz w:val="22"/>
        </w:rPr>
        <w:t>GaussianNB classifier = GaussianNB() classifier.fit(X_train, y_train)</w:t>
      </w:r>
    </w:p>
    <w:p w14:paraId="03544B13">
      <w:pPr>
        <w:spacing w:before="253"/>
        <w:ind w:left="119" w:right="6443" w:firstLine="0"/>
        <w:jc w:val="left"/>
        <w:rPr>
          <w:sz w:val="22"/>
        </w:rPr>
      </w:pPr>
      <w:r>
        <w:rPr>
          <w:sz w:val="22"/>
        </w:rPr>
        <w:t># Predicting the Test set results y_pred</w:t>
      </w:r>
      <w:r>
        <w:rPr>
          <w:spacing w:val="-14"/>
          <w:sz w:val="22"/>
        </w:rPr>
        <w:t xml:space="preserve"> </w:t>
      </w:r>
      <w:r>
        <w:rPr>
          <w:sz w:val="22"/>
        </w:rPr>
        <w:t>=</w:t>
      </w:r>
      <w:r>
        <w:rPr>
          <w:spacing w:val="-14"/>
          <w:sz w:val="22"/>
        </w:rPr>
        <w:t xml:space="preserve"> </w:t>
      </w:r>
      <w:r>
        <w:rPr>
          <w:sz w:val="22"/>
        </w:rPr>
        <w:t>classifier.predict(X_test)</w:t>
      </w:r>
    </w:p>
    <w:p w14:paraId="1C064275">
      <w:pPr>
        <w:spacing w:before="252" w:line="252" w:lineRule="exact"/>
        <w:ind w:left="119" w:right="0" w:firstLine="0"/>
        <w:jc w:val="left"/>
        <w:rPr>
          <w:sz w:val="22"/>
        </w:rPr>
      </w:pPr>
      <w:r>
        <w:rPr>
          <w:sz w:val="22"/>
        </w:rPr>
        <w:t>#</w:t>
      </w:r>
      <w:r>
        <w:rPr>
          <w:spacing w:val="-3"/>
          <w:sz w:val="22"/>
        </w:rPr>
        <w:t xml:space="preserve"> </w:t>
      </w:r>
      <w:r>
        <w:rPr>
          <w:sz w:val="22"/>
        </w:rPr>
        <w:t>Making</w:t>
      </w:r>
      <w:r>
        <w:rPr>
          <w:spacing w:val="-4"/>
          <w:sz w:val="22"/>
        </w:rPr>
        <w:t xml:space="preserve"> </w:t>
      </w:r>
      <w:r>
        <w:rPr>
          <w:sz w:val="22"/>
        </w:rPr>
        <w:t>the</w:t>
      </w:r>
      <w:r>
        <w:rPr>
          <w:spacing w:val="-3"/>
          <w:sz w:val="22"/>
        </w:rPr>
        <w:t xml:space="preserve"> </w:t>
      </w:r>
      <w:r>
        <w:rPr>
          <w:sz w:val="22"/>
        </w:rPr>
        <w:t>Confusion</w:t>
      </w:r>
      <w:r>
        <w:rPr>
          <w:spacing w:val="-4"/>
          <w:sz w:val="22"/>
        </w:rPr>
        <w:t xml:space="preserve"> </w:t>
      </w:r>
      <w:r>
        <w:rPr>
          <w:spacing w:val="-2"/>
          <w:sz w:val="22"/>
        </w:rPr>
        <w:t>Matrix</w:t>
      </w:r>
    </w:p>
    <w:p w14:paraId="3B294CC4">
      <w:pPr>
        <w:spacing w:before="0"/>
        <w:ind w:left="119" w:right="5588" w:firstLine="0"/>
        <w:jc w:val="left"/>
        <w:rPr>
          <w:sz w:val="22"/>
        </w:rPr>
      </w:pPr>
      <w:r>
        <w:rPr>
          <w:sz w:val="22"/>
        </w:rPr>
        <w:t>from</w:t>
      </w:r>
      <w:r>
        <w:rPr>
          <w:spacing w:val="-14"/>
          <w:sz w:val="22"/>
        </w:rPr>
        <w:t xml:space="preserve"> </w:t>
      </w:r>
      <w:r>
        <w:rPr>
          <w:sz w:val="22"/>
        </w:rPr>
        <w:t>sklearn.metrics</w:t>
      </w:r>
      <w:r>
        <w:rPr>
          <w:spacing w:val="-13"/>
          <w:sz w:val="22"/>
        </w:rPr>
        <w:t xml:space="preserve"> </w:t>
      </w:r>
      <w:r>
        <w:rPr>
          <w:sz w:val="22"/>
        </w:rPr>
        <w:t>import</w:t>
      </w:r>
      <w:r>
        <w:rPr>
          <w:spacing w:val="-13"/>
          <w:sz w:val="22"/>
        </w:rPr>
        <w:t xml:space="preserve"> </w:t>
      </w:r>
      <w:r>
        <w:rPr>
          <w:sz w:val="22"/>
        </w:rPr>
        <w:t>confusion_matrix cm = confusion_matrix(y_test, y_pred)</w:t>
      </w:r>
    </w:p>
    <w:p w14:paraId="7A7174A1">
      <w:pPr>
        <w:pStyle w:val="6"/>
        <w:spacing w:before="2"/>
        <w:rPr>
          <w:sz w:val="22"/>
        </w:rPr>
      </w:pPr>
    </w:p>
    <w:p w14:paraId="31DFE7D3">
      <w:pPr>
        <w:spacing w:before="0" w:line="252" w:lineRule="exact"/>
        <w:ind w:left="119" w:right="0" w:firstLine="0"/>
        <w:jc w:val="left"/>
        <w:rPr>
          <w:sz w:val="22"/>
        </w:rPr>
      </w:pPr>
      <w:r>
        <w:rPr>
          <w:sz w:val="22"/>
        </w:rPr>
        <w:t>#</w:t>
      </w:r>
      <w:r>
        <w:rPr>
          <w:spacing w:val="-4"/>
          <w:sz w:val="22"/>
        </w:rPr>
        <w:t xml:space="preserve"> </w:t>
      </w:r>
      <w:r>
        <w:rPr>
          <w:sz w:val="22"/>
        </w:rPr>
        <w:t>Visualising</w:t>
      </w:r>
      <w:r>
        <w:rPr>
          <w:spacing w:val="-3"/>
          <w:sz w:val="22"/>
        </w:rPr>
        <w:t xml:space="preserve"> </w:t>
      </w:r>
      <w:r>
        <w:rPr>
          <w:sz w:val="22"/>
        </w:rPr>
        <w:t>the</w:t>
      </w:r>
      <w:r>
        <w:rPr>
          <w:spacing w:val="-4"/>
          <w:sz w:val="22"/>
        </w:rPr>
        <w:t xml:space="preserve"> </w:t>
      </w:r>
      <w:r>
        <w:rPr>
          <w:sz w:val="22"/>
        </w:rPr>
        <w:t>Training</w:t>
      </w:r>
      <w:r>
        <w:rPr>
          <w:spacing w:val="-6"/>
          <w:sz w:val="22"/>
        </w:rPr>
        <w:t xml:space="preserve"> </w:t>
      </w:r>
      <w:r>
        <w:rPr>
          <w:sz w:val="22"/>
        </w:rPr>
        <w:t>set</w:t>
      </w:r>
      <w:r>
        <w:rPr>
          <w:spacing w:val="-2"/>
          <w:sz w:val="22"/>
        </w:rPr>
        <w:t xml:space="preserve"> results</w:t>
      </w:r>
    </w:p>
    <w:p w14:paraId="0F9A321A">
      <w:pPr>
        <w:spacing w:before="0"/>
        <w:ind w:left="119" w:right="5113" w:firstLine="0"/>
        <w:jc w:val="left"/>
        <w:rPr>
          <w:sz w:val="22"/>
        </w:rPr>
      </w:pPr>
      <w:r>
        <w:rPr>
          <w:sz w:val="22"/>
        </w:rPr>
        <w:t>from</w:t>
      </w:r>
      <w:r>
        <w:rPr>
          <w:spacing w:val="-14"/>
          <w:sz w:val="22"/>
        </w:rPr>
        <w:t xml:space="preserve"> </w:t>
      </w:r>
      <w:r>
        <w:rPr>
          <w:sz w:val="22"/>
        </w:rPr>
        <w:t>matplotlib.colors</w:t>
      </w:r>
      <w:r>
        <w:rPr>
          <w:spacing w:val="-14"/>
          <w:sz w:val="22"/>
        </w:rPr>
        <w:t xml:space="preserve"> </w:t>
      </w:r>
      <w:r>
        <w:rPr>
          <w:sz w:val="22"/>
        </w:rPr>
        <w:t>import</w:t>
      </w:r>
      <w:r>
        <w:rPr>
          <w:spacing w:val="-11"/>
          <w:sz w:val="22"/>
        </w:rPr>
        <w:t xml:space="preserve"> </w:t>
      </w:r>
      <w:r>
        <w:rPr>
          <w:sz w:val="22"/>
        </w:rPr>
        <w:t>ListedColormap X_set, y_set = X_train, y_train</w:t>
      </w:r>
    </w:p>
    <w:p w14:paraId="1B8B1C78">
      <w:pPr>
        <w:spacing w:before="0"/>
        <w:ind w:left="174" w:right="0" w:hanging="56"/>
        <w:jc w:val="left"/>
        <w:rPr>
          <w:sz w:val="22"/>
        </w:rPr>
      </w:pPr>
      <w:r>
        <w:rPr>
          <w:sz w:val="22"/>
        </w:rPr>
        <w:t>X1,</w:t>
      </w:r>
      <w:r>
        <w:rPr>
          <w:spacing w:val="-2"/>
          <w:sz w:val="22"/>
        </w:rPr>
        <w:t xml:space="preserve"> </w:t>
      </w:r>
      <w:r>
        <w:rPr>
          <w:sz w:val="22"/>
        </w:rPr>
        <w:t>X2</w:t>
      </w:r>
      <w:r>
        <w:rPr>
          <w:spacing w:val="-2"/>
          <w:sz w:val="22"/>
        </w:rPr>
        <w:t xml:space="preserve"> </w:t>
      </w:r>
      <w:r>
        <w:rPr>
          <w:sz w:val="22"/>
        </w:rPr>
        <w:t>=</w:t>
      </w:r>
      <w:r>
        <w:rPr>
          <w:spacing w:val="-2"/>
          <w:sz w:val="22"/>
        </w:rPr>
        <w:t xml:space="preserve"> </w:t>
      </w:r>
      <w:r>
        <w:rPr>
          <w:sz w:val="22"/>
        </w:rPr>
        <w:t>np.meshgrid(np.arange(start</w:t>
      </w:r>
      <w:r>
        <w:rPr>
          <w:spacing w:val="-1"/>
          <w:sz w:val="22"/>
        </w:rPr>
        <w:t xml:space="preserve"> </w:t>
      </w:r>
      <w:r>
        <w:rPr>
          <w:sz w:val="22"/>
        </w:rPr>
        <w:t>=</w:t>
      </w:r>
      <w:r>
        <w:rPr>
          <w:spacing w:val="-4"/>
          <w:sz w:val="22"/>
        </w:rPr>
        <w:t xml:space="preserve"> </w:t>
      </w:r>
      <w:r>
        <w:rPr>
          <w:sz w:val="22"/>
        </w:rPr>
        <w:t>X_set[:,</w:t>
      </w:r>
      <w:r>
        <w:rPr>
          <w:spacing w:val="-2"/>
          <w:sz w:val="22"/>
        </w:rPr>
        <w:t xml:space="preserve"> </w:t>
      </w:r>
      <w:r>
        <w:rPr>
          <w:sz w:val="22"/>
        </w:rPr>
        <w:t>0].min() -</w:t>
      </w:r>
      <w:r>
        <w:rPr>
          <w:spacing w:val="-4"/>
          <w:sz w:val="22"/>
        </w:rPr>
        <w:t xml:space="preserve"> </w:t>
      </w:r>
      <w:r>
        <w:rPr>
          <w:sz w:val="22"/>
        </w:rPr>
        <w:t>1,</w:t>
      </w:r>
      <w:r>
        <w:rPr>
          <w:spacing w:val="-2"/>
          <w:sz w:val="22"/>
        </w:rPr>
        <w:t xml:space="preserve"> </w:t>
      </w:r>
      <w:r>
        <w:rPr>
          <w:sz w:val="22"/>
        </w:rPr>
        <w:t>stop</w:t>
      </w:r>
      <w:r>
        <w:rPr>
          <w:spacing w:val="-5"/>
          <w:sz w:val="22"/>
        </w:rPr>
        <w:t xml:space="preserve"> </w:t>
      </w:r>
      <w:r>
        <w:rPr>
          <w:sz w:val="22"/>
        </w:rPr>
        <w:t>=</w:t>
      </w:r>
      <w:r>
        <w:rPr>
          <w:spacing w:val="-2"/>
          <w:sz w:val="22"/>
        </w:rPr>
        <w:t xml:space="preserve"> </w:t>
      </w:r>
      <w:r>
        <w:rPr>
          <w:sz w:val="22"/>
        </w:rPr>
        <w:t>X_set[:,</w:t>
      </w:r>
      <w:r>
        <w:rPr>
          <w:spacing w:val="-2"/>
          <w:sz w:val="22"/>
        </w:rPr>
        <w:t xml:space="preserve"> </w:t>
      </w:r>
      <w:r>
        <w:rPr>
          <w:sz w:val="22"/>
        </w:rPr>
        <w:t>0].max()</w:t>
      </w:r>
      <w:r>
        <w:rPr>
          <w:spacing w:val="-4"/>
          <w:sz w:val="22"/>
        </w:rPr>
        <w:t xml:space="preserve"> </w:t>
      </w:r>
      <w:r>
        <w:rPr>
          <w:sz w:val="22"/>
        </w:rPr>
        <w:t>+</w:t>
      </w:r>
      <w:r>
        <w:rPr>
          <w:spacing w:val="-2"/>
          <w:sz w:val="22"/>
        </w:rPr>
        <w:t xml:space="preserve"> </w:t>
      </w:r>
      <w:r>
        <w:rPr>
          <w:sz w:val="22"/>
        </w:rPr>
        <w:t>1,</w:t>
      </w:r>
      <w:r>
        <w:rPr>
          <w:spacing w:val="-4"/>
          <w:sz w:val="22"/>
        </w:rPr>
        <w:t xml:space="preserve"> </w:t>
      </w:r>
      <w:r>
        <w:rPr>
          <w:sz w:val="22"/>
        </w:rPr>
        <w:t>step</w:t>
      </w:r>
      <w:r>
        <w:rPr>
          <w:spacing w:val="-2"/>
          <w:sz w:val="22"/>
        </w:rPr>
        <w:t xml:space="preserve"> </w:t>
      </w:r>
      <w:r>
        <w:rPr>
          <w:sz w:val="22"/>
        </w:rPr>
        <w:t>=</w:t>
      </w:r>
      <w:r>
        <w:rPr>
          <w:spacing w:val="-2"/>
          <w:sz w:val="22"/>
        </w:rPr>
        <w:t xml:space="preserve"> </w:t>
      </w:r>
      <w:r>
        <w:rPr>
          <w:sz w:val="22"/>
        </w:rPr>
        <w:t>0.01), np.arange(start = X_set[:, 1].min() - 1, stop = X_set[:, 1].max() + 1, step = 0.01))</w:t>
      </w:r>
    </w:p>
    <w:p w14:paraId="686F664F">
      <w:pPr>
        <w:spacing w:before="0"/>
        <w:ind w:left="119" w:right="0" w:firstLine="0"/>
        <w:jc w:val="left"/>
        <w:rPr>
          <w:sz w:val="22"/>
        </w:rPr>
      </w:pPr>
      <w:r>
        <w:rPr>
          <w:sz w:val="22"/>
        </w:rPr>
        <w:t>plt.contourf(X1,</w:t>
      </w:r>
      <w:r>
        <w:rPr>
          <w:spacing w:val="-11"/>
          <w:sz w:val="22"/>
        </w:rPr>
        <w:t xml:space="preserve"> </w:t>
      </w:r>
      <w:r>
        <w:rPr>
          <w:sz w:val="22"/>
        </w:rPr>
        <w:t>X2,</w:t>
      </w:r>
      <w:r>
        <w:rPr>
          <w:spacing w:val="-14"/>
          <w:sz w:val="22"/>
        </w:rPr>
        <w:t xml:space="preserve"> </w:t>
      </w:r>
      <w:r>
        <w:rPr>
          <w:sz w:val="22"/>
        </w:rPr>
        <w:t>classifier.predict(np.array([X1.ravel(),</w:t>
      </w:r>
      <w:r>
        <w:rPr>
          <w:spacing w:val="-11"/>
          <w:sz w:val="22"/>
        </w:rPr>
        <w:t xml:space="preserve"> </w:t>
      </w:r>
      <w:r>
        <w:rPr>
          <w:sz w:val="22"/>
        </w:rPr>
        <w:t>X2.ravel()]).T).reshape(X1.shape),</w:t>
      </w:r>
      <w:r>
        <w:rPr>
          <w:spacing w:val="-11"/>
          <w:sz w:val="22"/>
        </w:rPr>
        <w:t xml:space="preserve"> </w:t>
      </w:r>
      <w:r>
        <w:rPr>
          <w:sz w:val="22"/>
        </w:rPr>
        <w:t>alpha</w:t>
      </w:r>
      <w:r>
        <w:rPr>
          <w:spacing w:val="-11"/>
          <w:sz w:val="22"/>
        </w:rPr>
        <w:t xml:space="preserve"> </w:t>
      </w:r>
      <w:r>
        <w:rPr>
          <w:sz w:val="22"/>
        </w:rPr>
        <w:t>=</w:t>
      </w:r>
      <w:r>
        <w:rPr>
          <w:spacing w:val="-13"/>
          <w:sz w:val="22"/>
        </w:rPr>
        <w:t xml:space="preserve"> </w:t>
      </w:r>
      <w:r>
        <w:rPr>
          <w:sz w:val="22"/>
        </w:rPr>
        <w:t>0.75, cmap = ListedColormap(('red', 'green')))</w:t>
      </w:r>
    </w:p>
    <w:p w14:paraId="5A09B1A9">
      <w:pPr>
        <w:spacing w:before="0" w:line="251" w:lineRule="exact"/>
        <w:ind w:left="119" w:right="0" w:firstLine="0"/>
        <w:jc w:val="left"/>
        <w:rPr>
          <w:sz w:val="22"/>
        </w:rPr>
      </w:pPr>
      <w:r>
        <w:rPr>
          <w:spacing w:val="-2"/>
          <w:sz w:val="22"/>
        </w:rPr>
        <w:t>plt.xlim(X1.min(),</w:t>
      </w:r>
      <w:r>
        <w:rPr>
          <w:spacing w:val="22"/>
          <w:sz w:val="22"/>
        </w:rPr>
        <w:t xml:space="preserve"> </w:t>
      </w:r>
      <w:r>
        <w:rPr>
          <w:spacing w:val="-2"/>
          <w:sz w:val="22"/>
        </w:rPr>
        <w:t>X1.max())</w:t>
      </w:r>
    </w:p>
    <w:p w14:paraId="63B717DC">
      <w:pPr>
        <w:spacing w:before="2" w:line="252" w:lineRule="exact"/>
        <w:ind w:left="119" w:right="0" w:firstLine="0"/>
        <w:jc w:val="left"/>
        <w:rPr>
          <w:sz w:val="22"/>
        </w:rPr>
      </w:pPr>
      <w:r>
        <w:rPr>
          <w:spacing w:val="-2"/>
          <w:sz w:val="22"/>
        </w:rPr>
        <w:t>plt.ylim(X2.min(),</w:t>
      </w:r>
      <w:r>
        <w:rPr>
          <w:spacing w:val="22"/>
          <w:sz w:val="22"/>
        </w:rPr>
        <w:t xml:space="preserve"> </w:t>
      </w:r>
      <w:r>
        <w:rPr>
          <w:spacing w:val="-2"/>
          <w:sz w:val="22"/>
        </w:rPr>
        <w:t>X2.max())</w:t>
      </w:r>
    </w:p>
    <w:p w14:paraId="5787B7DD">
      <w:pPr>
        <w:spacing w:before="0" w:line="252" w:lineRule="exact"/>
        <w:ind w:left="119" w:right="0" w:firstLine="0"/>
        <w:jc w:val="left"/>
        <w:rPr>
          <w:sz w:val="22"/>
        </w:rPr>
      </w:pPr>
      <w:r>
        <w:rPr>
          <w:sz w:val="22"/>
        </w:rPr>
        <w:t>for</w:t>
      </w:r>
      <w:r>
        <w:rPr>
          <w:spacing w:val="-2"/>
          <w:sz w:val="22"/>
        </w:rPr>
        <w:t xml:space="preserve"> </w:t>
      </w:r>
      <w:r>
        <w:rPr>
          <w:sz w:val="22"/>
        </w:rPr>
        <w:t>i, j</w:t>
      </w:r>
      <w:r>
        <w:rPr>
          <w:spacing w:val="-2"/>
          <w:sz w:val="22"/>
        </w:rPr>
        <w:t xml:space="preserve"> </w:t>
      </w:r>
      <w:r>
        <w:rPr>
          <w:sz w:val="22"/>
        </w:rPr>
        <w:t>in</w:t>
      </w:r>
      <w:r>
        <w:rPr>
          <w:spacing w:val="-3"/>
          <w:sz w:val="22"/>
        </w:rPr>
        <w:t xml:space="preserve"> </w:t>
      </w:r>
      <w:r>
        <w:rPr>
          <w:spacing w:val="-2"/>
          <w:sz w:val="22"/>
        </w:rPr>
        <w:t>enumerate(np.unique(y_set)):</w:t>
      </w:r>
    </w:p>
    <w:p w14:paraId="0CBB246E">
      <w:pPr>
        <w:spacing w:before="2"/>
        <w:ind w:left="174" w:right="0" w:firstLine="338"/>
        <w:jc w:val="left"/>
        <w:rPr>
          <w:sz w:val="22"/>
        </w:rPr>
      </w:pPr>
      <w:r>
        <w:rPr>
          <w:sz w:val="22"/>
        </w:rPr>
        <w:t>plt.scatter(X_set[y_set</w:t>
      </w:r>
      <w:r>
        <w:rPr>
          <w:spacing w:val="-2"/>
          <w:sz w:val="22"/>
        </w:rPr>
        <w:t xml:space="preserve"> </w:t>
      </w:r>
      <w:r>
        <w:rPr>
          <w:sz w:val="22"/>
        </w:rPr>
        <w:t>==</w:t>
      </w:r>
      <w:r>
        <w:rPr>
          <w:spacing w:val="-5"/>
          <w:sz w:val="22"/>
        </w:rPr>
        <w:t xml:space="preserve"> </w:t>
      </w:r>
      <w:r>
        <w:rPr>
          <w:sz w:val="22"/>
        </w:rPr>
        <w:t>j,</w:t>
      </w:r>
      <w:r>
        <w:rPr>
          <w:spacing w:val="-3"/>
          <w:sz w:val="22"/>
        </w:rPr>
        <w:t xml:space="preserve"> </w:t>
      </w:r>
      <w:r>
        <w:rPr>
          <w:sz w:val="22"/>
        </w:rPr>
        <w:t>0],</w:t>
      </w:r>
      <w:r>
        <w:rPr>
          <w:spacing w:val="-3"/>
          <w:sz w:val="22"/>
        </w:rPr>
        <w:t xml:space="preserve"> </w:t>
      </w:r>
      <w:r>
        <w:rPr>
          <w:sz w:val="22"/>
        </w:rPr>
        <w:t>X_set[y_set</w:t>
      </w:r>
      <w:r>
        <w:rPr>
          <w:spacing w:val="-2"/>
          <w:sz w:val="22"/>
        </w:rPr>
        <w:t xml:space="preserve"> </w:t>
      </w:r>
      <w:r>
        <w:rPr>
          <w:sz w:val="22"/>
        </w:rPr>
        <w:t>==</w:t>
      </w:r>
      <w:r>
        <w:rPr>
          <w:spacing w:val="-3"/>
          <w:sz w:val="22"/>
        </w:rPr>
        <w:t xml:space="preserve"> </w:t>
      </w:r>
      <w:r>
        <w:rPr>
          <w:sz w:val="22"/>
        </w:rPr>
        <w:t>j,</w:t>
      </w:r>
      <w:r>
        <w:rPr>
          <w:spacing w:val="-6"/>
          <w:sz w:val="22"/>
        </w:rPr>
        <w:t xml:space="preserve"> </w:t>
      </w:r>
      <w:r>
        <w:rPr>
          <w:sz w:val="22"/>
        </w:rPr>
        <w:t>1],</w:t>
      </w:r>
      <w:r>
        <w:rPr>
          <w:spacing w:val="-6"/>
          <w:sz w:val="22"/>
        </w:rPr>
        <w:t xml:space="preserve"> </w:t>
      </w:r>
      <w:r>
        <w:rPr>
          <w:sz w:val="22"/>
        </w:rPr>
        <w:t>c</w:t>
      </w:r>
      <w:r>
        <w:rPr>
          <w:spacing w:val="-5"/>
          <w:sz w:val="22"/>
        </w:rPr>
        <w:t xml:space="preserve"> </w:t>
      </w:r>
      <w:r>
        <w:rPr>
          <w:sz w:val="22"/>
        </w:rPr>
        <w:t>=</w:t>
      </w:r>
      <w:r>
        <w:rPr>
          <w:spacing w:val="-3"/>
          <w:sz w:val="22"/>
        </w:rPr>
        <w:t xml:space="preserve"> </w:t>
      </w:r>
      <w:r>
        <w:rPr>
          <w:sz w:val="22"/>
        </w:rPr>
        <w:t>ListedColormap(('red',</w:t>
      </w:r>
      <w:r>
        <w:rPr>
          <w:spacing w:val="-3"/>
          <w:sz w:val="22"/>
        </w:rPr>
        <w:t xml:space="preserve"> </w:t>
      </w:r>
      <w:r>
        <w:rPr>
          <w:sz w:val="22"/>
        </w:rPr>
        <w:t>'green'))(i),</w:t>
      </w:r>
      <w:r>
        <w:rPr>
          <w:spacing w:val="-3"/>
          <w:sz w:val="22"/>
        </w:rPr>
        <w:t xml:space="preserve"> </w:t>
      </w:r>
      <w:r>
        <w:rPr>
          <w:sz w:val="22"/>
        </w:rPr>
        <w:t>label</w:t>
      </w:r>
      <w:r>
        <w:rPr>
          <w:spacing w:val="-2"/>
          <w:sz w:val="22"/>
        </w:rPr>
        <w:t xml:space="preserve"> </w:t>
      </w:r>
      <w:r>
        <w:rPr>
          <w:sz w:val="22"/>
        </w:rPr>
        <w:t>=</w:t>
      </w:r>
      <w:r>
        <w:rPr>
          <w:spacing w:val="-5"/>
          <w:sz w:val="22"/>
        </w:rPr>
        <w:t xml:space="preserve"> </w:t>
      </w:r>
      <w:r>
        <w:rPr>
          <w:sz w:val="22"/>
        </w:rPr>
        <w:t>j) plt.title('Naive Bayes (Training set)')</w:t>
      </w:r>
    </w:p>
    <w:p w14:paraId="1C3D4909">
      <w:pPr>
        <w:spacing w:before="0"/>
        <w:ind w:left="119" w:right="7107" w:firstLine="0"/>
        <w:jc w:val="left"/>
        <w:rPr>
          <w:sz w:val="22"/>
        </w:rPr>
      </w:pPr>
      <w:r>
        <w:rPr>
          <w:spacing w:val="-2"/>
          <w:sz w:val="22"/>
        </w:rPr>
        <w:t xml:space="preserve">plt.xlabel('Age') </w:t>
      </w:r>
      <w:r>
        <w:rPr>
          <w:sz w:val="22"/>
        </w:rPr>
        <w:t>plt.ylabel('Estimated</w:t>
      </w:r>
      <w:r>
        <w:rPr>
          <w:spacing w:val="-14"/>
          <w:sz w:val="22"/>
        </w:rPr>
        <w:t xml:space="preserve"> </w:t>
      </w:r>
      <w:r>
        <w:rPr>
          <w:sz w:val="22"/>
        </w:rPr>
        <w:t xml:space="preserve">Salary') </w:t>
      </w:r>
      <w:r>
        <w:rPr>
          <w:spacing w:val="-2"/>
          <w:sz w:val="22"/>
        </w:rPr>
        <w:t>plt.legend()</w:t>
      </w:r>
    </w:p>
    <w:p w14:paraId="57035664">
      <w:pPr>
        <w:spacing w:before="0" w:line="252" w:lineRule="exact"/>
        <w:ind w:left="119" w:right="0" w:firstLine="0"/>
        <w:jc w:val="left"/>
        <w:rPr>
          <w:sz w:val="22"/>
        </w:rPr>
      </w:pPr>
      <w:r>
        <w:rPr>
          <w:spacing w:val="-2"/>
          <w:sz w:val="22"/>
        </w:rPr>
        <w:t>plt.show()</w:t>
      </w:r>
    </w:p>
    <w:p w14:paraId="5C14E31C">
      <w:pPr>
        <w:spacing w:after="0" w:line="252" w:lineRule="exact"/>
        <w:jc w:val="left"/>
        <w:rPr>
          <w:sz w:val="22"/>
        </w:rPr>
        <w:sectPr>
          <w:pgSz w:w="12240" w:h="15840"/>
          <w:pgMar w:top="1400" w:right="1240" w:bottom="520" w:left="1220" w:header="727" w:footer="336" w:gutter="0"/>
          <w:cols w:space="720" w:num="1"/>
        </w:sectPr>
      </w:pPr>
    </w:p>
    <w:p w14:paraId="39445F08">
      <w:pPr>
        <w:pStyle w:val="6"/>
        <w:spacing w:before="1" w:after="1"/>
        <w:rPr>
          <w:sz w:val="7"/>
        </w:rPr>
      </w:pPr>
    </w:p>
    <w:p w14:paraId="7703CD8D">
      <w:pPr>
        <w:pStyle w:val="6"/>
        <w:ind w:left="120"/>
        <w:rPr>
          <w:sz w:val="20"/>
        </w:rPr>
      </w:pPr>
      <w:r>
        <w:rPr>
          <w:sz w:val="20"/>
        </w:rPr>
        <w:drawing>
          <wp:inline distT="0" distB="0" distL="0" distR="0">
            <wp:extent cx="3044825" cy="2403475"/>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5" cstate="print"/>
                    <a:stretch>
                      <a:fillRect/>
                    </a:stretch>
                  </pic:blipFill>
                  <pic:spPr>
                    <a:xfrm>
                      <a:off x="0" y="0"/>
                      <a:ext cx="3044959" cy="2403538"/>
                    </a:xfrm>
                    <a:prstGeom prst="rect">
                      <a:avLst/>
                    </a:prstGeom>
                  </pic:spPr>
                </pic:pic>
              </a:graphicData>
            </a:graphic>
          </wp:inline>
        </w:drawing>
      </w:r>
    </w:p>
    <w:p w14:paraId="35D892B5">
      <w:pPr>
        <w:pStyle w:val="6"/>
        <w:spacing w:before="23"/>
        <w:rPr>
          <w:sz w:val="22"/>
        </w:rPr>
      </w:pPr>
    </w:p>
    <w:p w14:paraId="0E4AA613">
      <w:pPr>
        <w:spacing w:before="1" w:line="252" w:lineRule="exact"/>
        <w:ind w:left="119" w:right="0" w:firstLine="0"/>
        <w:jc w:val="left"/>
        <w:rPr>
          <w:sz w:val="22"/>
        </w:rPr>
      </w:pPr>
      <w:r>
        <w:rPr>
          <w:sz w:val="22"/>
        </w:rPr>
        <w:t>#</w:t>
      </w:r>
      <w:r>
        <w:rPr>
          <w:spacing w:val="-4"/>
          <w:sz w:val="22"/>
        </w:rPr>
        <w:t xml:space="preserve"> </w:t>
      </w:r>
      <w:r>
        <w:rPr>
          <w:sz w:val="22"/>
        </w:rPr>
        <w:t>Visualising</w:t>
      </w:r>
      <w:r>
        <w:rPr>
          <w:spacing w:val="-3"/>
          <w:sz w:val="22"/>
        </w:rPr>
        <w:t xml:space="preserve"> </w:t>
      </w:r>
      <w:r>
        <w:rPr>
          <w:sz w:val="22"/>
        </w:rPr>
        <w:t>the</w:t>
      </w:r>
      <w:r>
        <w:rPr>
          <w:spacing w:val="-3"/>
          <w:sz w:val="22"/>
        </w:rPr>
        <w:t xml:space="preserve"> </w:t>
      </w:r>
      <w:r>
        <w:rPr>
          <w:sz w:val="22"/>
        </w:rPr>
        <w:t>Test</w:t>
      </w:r>
      <w:r>
        <w:rPr>
          <w:spacing w:val="-2"/>
          <w:sz w:val="22"/>
        </w:rPr>
        <w:t xml:space="preserve"> </w:t>
      </w:r>
      <w:r>
        <w:rPr>
          <w:sz w:val="22"/>
        </w:rPr>
        <w:t>set</w:t>
      </w:r>
      <w:r>
        <w:rPr>
          <w:spacing w:val="-4"/>
          <w:sz w:val="22"/>
        </w:rPr>
        <w:t xml:space="preserve"> </w:t>
      </w:r>
      <w:r>
        <w:rPr>
          <w:spacing w:val="-2"/>
          <w:sz w:val="22"/>
        </w:rPr>
        <w:t>results</w:t>
      </w:r>
    </w:p>
    <w:p w14:paraId="1D721728">
      <w:pPr>
        <w:spacing w:before="0"/>
        <w:ind w:left="119" w:right="5113" w:firstLine="0"/>
        <w:jc w:val="left"/>
        <w:rPr>
          <w:sz w:val="22"/>
        </w:rPr>
      </w:pPr>
      <w:r>
        <w:rPr>
          <w:sz w:val="22"/>
        </w:rPr>
        <w:t>from</w:t>
      </w:r>
      <w:r>
        <w:rPr>
          <w:spacing w:val="-14"/>
          <w:sz w:val="22"/>
        </w:rPr>
        <w:t xml:space="preserve"> </w:t>
      </w:r>
      <w:r>
        <w:rPr>
          <w:sz w:val="22"/>
        </w:rPr>
        <w:t>matplotlib.colors</w:t>
      </w:r>
      <w:r>
        <w:rPr>
          <w:spacing w:val="-14"/>
          <w:sz w:val="22"/>
        </w:rPr>
        <w:t xml:space="preserve"> </w:t>
      </w:r>
      <w:r>
        <w:rPr>
          <w:sz w:val="22"/>
        </w:rPr>
        <w:t>import</w:t>
      </w:r>
      <w:r>
        <w:rPr>
          <w:spacing w:val="-11"/>
          <w:sz w:val="22"/>
        </w:rPr>
        <w:t xml:space="preserve"> </w:t>
      </w:r>
      <w:r>
        <w:rPr>
          <w:sz w:val="22"/>
        </w:rPr>
        <w:t>ListedColormap X_set, y_set = X_test, y_test</w:t>
      </w:r>
    </w:p>
    <w:p w14:paraId="63747764">
      <w:pPr>
        <w:spacing w:before="0"/>
        <w:ind w:left="174" w:right="0" w:hanging="56"/>
        <w:jc w:val="left"/>
        <w:rPr>
          <w:sz w:val="22"/>
        </w:rPr>
      </w:pPr>
      <w:r>
        <w:rPr>
          <w:sz w:val="22"/>
        </w:rPr>
        <w:t>X1,</w:t>
      </w:r>
      <w:r>
        <w:rPr>
          <w:spacing w:val="-2"/>
          <w:sz w:val="22"/>
        </w:rPr>
        <w:t xml:space="preserve"> </w:t>
      </w:r>
      <w:r>
        <w:rPr>
          <w:sz w:val="22"/>
        </w:rPr>
        <w:t>X2</w:t>
      </w:r>
      <w:r>
        <w:rPr>
          <w:spacing w:val="-2"/>
          <w:sz w:val="22"/>
        </w:rPr>
        <w:t xml:space="preserve"> </w:t>
      </w:r>
      <w:r>
        <w:rPr>
          <w:sz w:val="22"/>
        </w:rPr>
        <w:t>=</w:t>
      </w:r>
      <w:r>
        <w:rPr>
          <w:spacing w:val="-2"/>
          <w:sz w:val="22"/>
        </w:rPr>
        <w:t xml:space="preserve"> </w:t>
      </w:r>
      <w:r>
        <w:rPr>
          <w:sz w:val="22"/>
        </w:rPr>
        <w:t>np.meshgrid(np.arange(start</w:t>
      </w:r>
      <w:r>
        <w:rPr>
          <w:spacing w:val="-1"/>
          <w:sz w:val="22"/>
        </w:rPr>
        <w:t xml:space="preserve"> </w:t>
      </w:r>
      <w:r>
        <w:rPr>
          <w:sz w:val="22"/>
        </w:rPr>
        <w:t>=</w:t>
      </w:r>
      <w:r>
        <w:rPr>
          <w:spacing w:val="-4"/>
          <w:sz w:val="22"/>
        </w:rPr>
        <w:t xml:space="preserve"> </w:t>
      </w:r>
      <w:r>
        <w:rPr>
          <w:sz w:val="22"/>
        </w:rPr>
        <w:t>X_set[:,</w:t>
      </w:r>
      <w:r>
        <w:rPr>
          <w:spacing w:val="-2"/>
          <w:sz w:val="22"/>
        </w:rPr>
        <w:t xml:space="preserve"> </w:t>
      </w:r>
      <w:r>
        <w:rPr>
          <w:sz w:val="22"/>
        </w:rPr>
        <w:t>0].min() -</w:t>
      </w:r>
      <w:r>
        <w:rPr>
          <w:spacing w:val="-4"/>
          <w:sz w:val="22"/>
        </w:rPr>
        <w:t xml:space="preserve"> </w:t>
      </w:r>
      <w:r>
        <w:rPr>
          <w:sz w:val="22"/>
        </w:rPr>
        <w:t>1,</w:t>
      </w:r>
      <w:r>
        <w:rPr>
          <w:spacing w:val="-2"/>
          <w:sz w:val="22"/>
        </w:rPr>
        <w:t xml:space="preserve"> </w:t>
      </w:r>
      <w:r>
        <w:rPr>
          <w:sz w:val="22"/>
        </w:rPr>
        <w:t>stop</w:t>
      </w:r>
      <w:r>
        <w:rPr>
          <w:spacing w:val="-5"/>
          <w:sz w:val="22"/>
        </w:rPr>
        <w:t xml:space="preserve"> </w:t>
      </w:r>
      <w:r>
        <w:rPr>
          <w:sz w:val="22"/>
        </w:rPr>
        <w:t>=</w:t>
      </w:r>
      <w:r>
        <w:rPr>
          <w:spacing w:val="-2"/>
          <w:sz w:val="22"/>
        </w:rPr>
        <w:t xml:space="preserve"> </w:t>
      </w:r>
      <w:r>
        <w:rPr>
          <w:sz w:val="22"/>
        </w:rPr>
        <w:t>X_set[:,</w:t>
      </w:r>
      <w:r>
        <w:rPr>
          <w:spacing w:val="-2"/>
          <w:sz w:val="22"/>
        </w:rPr>
        <w:t xml:space="preserve"> </w:t>
      </w:r>
      <w:r>
        <w:rPr>
          <w:sz w:val="22"/>
        </w:rPr>
        <w:t>0].max()</w:t>
      </w:r>
      <w:r>
        <w:rPr>
          <w:spacing w:val="-4"/>
          <w:sz w:val="22"/>
        </w:rPr>
        <w:t xml:space="preserve"> </w:t>
      </w:r>
      <w:r>
        <w:rPr>
          <w:sz w:val="22"/>
        </w:rPr>
        <w:t>+</w:t>
      </w:r>
      <w:r>
        <w:rPr>
          <w:spacing w:val="-2"/>
          <w:sz w:val="22"/>
        </w:rPr>
        <w:t xml:space="preserve"> </w:t>
      </w:r>
      <w:r>
        <w:rPr>
          <w:sz w:val="22"/>
        </w:rPr>
        <w:t>1,</w:t>
      </w:r>
      <w:r>
        <w:rPr>
          <w:spacing w:val="-4"/>
          <w:sz w:val="22"/>
        </w:rPr>
        <w:t xml:space="preserve"> </w:t>
      </w:r>
      <w:r>
        <w:rPr>
          <w:sz w:val="22"/>
        </w:rPr>
        <w:t>step</w:t>
      </w:r>
      <w:r>
        <w:rPr>
          <w:spacing w:val="-2"/>
          <w:sz w:val="22"/>
        </w:rPr>
        <w:t xml:space="preserve"> </w:t>
      </w:r>
      <w:r>
        <w:rPr>
          <w:sz w:val="22"/>
        </w:rPr>
        <w:t>=</w:t>
      </w:r>
      <w:r>
        <w:rPr>
          <w:spacing w:val="-2"/>
          <w:sz w:val="22"/>
        </w:rPr>
        <w:t xml:space="preserve"> </w:t>
      </w:r>
      <w:r>
        <w:rPr>
          <w:sz w:val="22"/>
        </w:rPr>
        <w:t>0.01), np.arange(start = X_set[:, 1].min() - 1, stop = X_set[:, 1].max() + 1, step = 0.01))</w:t>
      </w:r>
    </w:p>
    <w:p w14:paraId="2C57DD79">
      <w:pPr>
        <w:spacing w:before="0"/>
        <w:ind w:left="119" w:right="0" w:firstLine="0"/>
        <w:jc w:val="left"/>
        <w:rPr>
          <w:sz w:val="22"/>
        </w:rPr>
      </w:pPr>
      <w:r>
        <w:rPr>
          <w:sz w:val="22"/>
        </w:rPr>
        <w:t>plt.contourf(X1,</w:t>
      </w:r>
      <w:r>
        <w:rPr>
          <w:spacing w:val="-11"/>
          <w:sz w:val="22"/>
        </w:rPr>
        <w:t xml:space="preserve"> </w:t>
      </w:r>
      <w:r>
        <w:rPr>
          <w:sz w:val="22"/>
        </w:rPr>
        <w:t>X2,</w:t>
      </w:r>
      <w:r>
        <w:rPr>
          <w:spacing w:val="-14"/>
          <w:sz w:val="22"/>
        </w:rPr>
        <w:t xml:space="preserve"> </w:t>
      </w:r>
      <w:r>
        <w:rPr>
          <w:sz w:val="22"/>
        </w:rPr>
        <w:t>classifier.predict(np.array([X1.ravel(),</w:t>
      </w:r>
      <w:r>
        <w:rPr>
          <w:spacing w:val="-11"/>
          <w:sz w:val="22"/>
        </w:rPr>
        <w:t xml:space="preserve"> </w:t>
      </w:r>
      <w:r>
        <w:rPr>
          <w:sz w:val="22"/>
        </w:rPr>
        <w:t>X2.ravel()]).T).reshape(X1.shape),</w:t>
      </w:r>
      <w:r>
        <w:rPr>
          <w:spacing w:val="-11"/>
          <w:sz w:val="22"/>
        </w:rPr>
        <w:t xml:space="preserve"> </w:t>
      </w:r>
      <w:r>
        <w:rPr>
          <w:sz w:val="22"/>
        </w:rPr>
        <w:t>alpha</w:t>
      </w:r>
      <w:r>
        <w:rPr>
          <w:spacing w:val="-11"/>
          <w:sz w:val="22"/>
        </w:rPr>
        <w:t xml:space="preserve"> </w:t>
      </w:r>
      <w:r>
        <w:rPr>
          <w:sz w:val="22"/>
        </w:rPr>
        <w:t>=</w:t>
      </w:r>
      <w:r>
        <w:rPr>
          <w:spacing w:val="-13"/>
          <w:sz w:val="22"/>
        </w:rPr>
        <w:t xml:space="preserve"> </w:t>
      </w:r>
      <w:r>
        <w:rPr>
          <w:sz w:val="22"/>
        </w:rPr>
        <w:t>0.75, cmap = ListedColormap(('red', 'green')))</w:t>
      </w:r>
    </w:p>
    <w:p w14:paraId="1F26ECEE">
      <w:pPr>
        <w:spacing w:before="0" w:line="252" w:lineRule="exact"/>
        <w:ind w:left="119" w:right="0" w:firstLine="0"/>
        <w:jc w:val="left"/>
        <w:rPr>
          <w:sz w:val="22"/>
        </w:rPr>
      </w:pPr>
      <w:r>
        <w:rPr>
          <w:spacing w:val="-2"/>
          <w:sz w:val="22"/>
        </w:rPr>
        <w:t>plt.xlim(X1.min(),</w:t>
      </w:r>
      <w:r>
        <w:rPr>
          <w:spacing w:val="22"/>
          <w:sz w:val="22"/>
        </w:rPr>
        <w:t xml:space="preserve"> </w:t>
      </w:r>
      <w:r>
        <w:rPr>
          <w:spacing w:val="-2"/>
          <w:sz w:val="22"/>
        </w:rPr>
        <w:t>X1.max())</w:t>
      </w:r>
    </w:p>
    <w:p w14:paraId="7429A4BB">
      <w:pPr>
        <w:spacing w:before="0" w:line="252" w:lineRule="exact"/>
        <w:ind w:left="119" w:right="0" w:firstLine="0"/>
        <w:jc w:val="left"/>
        <w:rPr>
          <w:sz w:val="22"/>
        </w:rPr>
      </w:pPr>
      <w:r>
        <w:rPr>
          <w:spacing w:val="-2"/>
          <w:sz w:val="22"/>
        </w:rPr>
        <w:t>plt.ylim(X2.min(),</w:t>
      </w:r>
      <w:r>
        <w:rPr>
          <w:spacing w:val="22"/>
          <w:sz w:val="22"/>
        </w:rPr>
        <w:t xml:space="preserve"> </w:t>
      </w:r>
      <w:r>
        <w:rPr>
          <w:spacing w:val="-2"/>
          <w:sz w:val="22"/>
        </w:rPr>
        <w:t>X2.max())</w:t>
      </w:r>
    </w:p>
    <w:p w14:paraId="29BD1090">
      <w:pPr>
        <w:spacing w:before="2" w:line="253" w:lineRule="exact"/>
        <w:ind w:left="119" w:right="0" w:firstLine="0"/>
        <w:jc w:val="left"/>
        <w:rPr>
          <w:sz w:val="22"/>
        </w:rPr>
      </w:pPr>
      <w:r>
        <w:rPr>
          <w:sz w:val="22"/>
        </w:rPr>
        <w:t>for</w:t>
      </w:r>
      <w:r>
        <w:rPr>
          <w:spacing w:val="-2"/>
          <w:sz w:val="22"/>
        </w:rPr>
        <w:t xml:space="preserve"> </w:t>
      </w:r>
      <w:r>
        <w:rPr>
          <w:sz w:val="22"/>
        </w:rPr>
        <w:t>i, j</w:t>
      </w:r>
      <w:r>
        <w:rPr>
          <w:spacing w:val="-2"/>
          <w:sz w:val="22"/>
        </w:rPr>
        <w:t xml:space="preserve"> </w:t>
      </w:r>
      <w:r>
        <w:rPr>
          <w:sz w:val="22"/>
        </w:rPr>
        <w:t>in</w:t>
      </w:r>
      <w:r>
        <w:rPr>
          <w:spacing w:val="-3"/>
          <w:sz w:val="22"/>
        </w:rPr>
        <w:t xml:space="preserve"> </w:t>
      </w:r>
      <w:r>
        <w:rPr>
          <w:spacing w:val="-2"/>
          <w:sz w:val="22"/>
        </w:rPr>
        <w:t>enumerate(np.unique(y_set)):</w:t>
      </w:r>
    </w:p>
    <w:p w14:paraId="1A0EB00B">
      <w:pPr>
        <w:spacing w:before="0"/>
        <w:ind w:left="174" w:right="0" w:firstLine="338"/>
        <w:jc w:val="left"/>
        <w:rPr>
          <w:sz w:val="22"/>
        </w:rPr>
      </w:pPr>
      <w:r>
        <w:rPr>
          <w:sz w:val="22"/>
        </w:rPr>
        <w:t>plt.scatter(X_set[y_set</w:t>
      </w:r>
      <w:r>
        <w:rPr>
          <w:spacing w:val="-2"/>
          <w:sz w:val="22"/>
        </w:rPr>
        <w:t xml:space="preserve"> </w:t>
      </w:r>
      <w:r>
        <w:rPr>
          <w:sz w:val="22"/>
        </w:rPr>
        <w:t>==</w:t>
      </w:r>
      <w:r>
        <w:rPr>
          <w:spacing w:val="-5"/>
          <w:sz w:val="22"/>
        </w:rPr>
        <w:t xml:space="preserve"> </w:t>
      </w:r>
      <w:r>
        <w:rPr>
          <w:sz w:val="22"/>
        </w:rPr>
        <w:t>j,</w:t>
      </w:r>
      <w:r>
        <w:rPr>
          <w:spacing w:val="-3"/>
          <w:sz w:val="22"/>
        </w:rPr>
        <w:t xml:space="preserve"> </w:t>
      </w:r>
      <w:r>
        <w:rPr>
          <w:sz w:val="22"/>
        </w:rPr>
        <w:t>0],</w:t>
      </w:r>
      <w:r>
        <w:rPr>
          <w:spacing w:val="-3"/>
          <w:sz w:val="22"/>
        </w:rPr>
        <w:t xml:space="preserve"> </w:t>
      </w:r>
      <w:r>
        <w:rPr>
          <w:sz w:val="22"/>
        </w:rPr>
        <w:t>X_set[y_set</w:t>
      </w:r>
      <w:r>
        <w:rPr>
          <w:spacing w:val="-2"/>
          <w:sz w:val="22"/>
        </w:rPr>
        <w:t xml:space="preserve"> </w:t>
      </w:r>
      <w:r>
        <w:rPr>
          <w:sz w:val="22"/>
        </w:rPr>
        <w:t>==</w:t>
      </w:r>
      <w:r>
        <w:rPr>
          <w:spacing w:val="-3"/>
          <w:sz w:val="22"/>
        </w:rPr>
        <w:t xml:space="preserve"> </w:t>
      </w:r>
      <w:r>
        <w:rPr>
          <w:sz w:val="22"/>
        </w:rPr>
        <w:t>j,</w:t>
      </w:r>
      <w:r>
        <w:rPr>
          <w:spacing w:val="-6"/>
          <w:sz w:val="22"/>
        </w:rPr>
        <w:t xml:space="preserve"> </w:t>
      </w:r>
      <w:r>
        <w:rPr>
          <w:sz w:val="22"/>
        </w:rPr>
        <w:t>1],</w:t>
      </w:r>
      <w:r>
        <w:rPr>
          <w:spacing w:val="-6"/>
          <w:sz w:val="22"/>
        </w:rPr>
        <w:t xml:space="preserve"> </w:t>
      </w:r>
      <w:r>
        <w:rPr>
          <w:sz w:val="22"/>
        </w:rPr>
        <w:t>c</w:t>
      </w:r>
      <w:r>
        <w:rPr>
          <w:spacing w:val="-5"/>
          <w:sz w:val="22"/>
        </w:rPr>
        <w:t xml:space="preserve"> </w:t>
      </w:r>
      <w:r>
        <w:rPr>
          <w:sz w:val="22"/>
        </w:rPr>
        <w:t>=</w:t>
      </w:r>
      <w:r>
        <w:rPr>
          <w:spacing w:val="-3"/>
          <w:sz w:val="22"/>
        </w:rPr>
        <w:t xml:space="preserve"> </w:t>
      </w:r>
      <w:r>
        <w:rPr>
          <w:sz w:val="22"/>
        </w:rPr>
        <w:t>ListedColormap(('red',</w:t>
      </w:r>
      <w:r>
        <w:rPr>
          <w:spacing w:val="-3"/>
          <w:sz w:val="22"/>
        </w:rPr>
        <w:t xml:space="preserve"> </w:t>
      </w:r>
      <w:r>
        <w:rPr>
          <w:sz w:val="22"/>
        </w:rPr>
        <w:t>'green'))(i),</w:t>
      </w:r>
      <w:r>
        <w:rPr>
          <w:spacing w:val="-3"/>
          <w:sz w:val="22"/>
        </w:rPr>
        <w:t xml:space="preserve"> </w:t>
      </w:r>
      <w:r>
        <w:rPr>
          <w:sz w:val="22"/>
        </w:rPr>
        <w:t>label</w:t>
      </w:r>
      <w:r>
        <w:rPr>
          <w:spacing w:val="-2"/>
          <w:sz w:val="22"/>
        </w:rPr>
        <w:t xml:space="preserve"> </w:t>
      </w:r>
      <w:r>
        <w:rPr>
          <w:sz w:val="22"/>
        </w:rPr>
        <w:t>=</w:t>
      </w:r>
      <w:r>
        <w:rPr>
          <w:spacing w:val="-5"/>
          <w:sz w:val="22"/>
        </w:rPr>
        <w:t xml:space="preserve"> </w:t>
      </w:r>
      <w:r>
        <w:rPr>
          <w:sz w:val="22"/>
        </w:rPr>
        <w:t>j) plt.title('Naive Bayes (Test set)')</w:t>
      </w:r>
    </w:p>
    <w:p w14:paraId="7EDF812D">
      <w:pPr>
        <w:spacing w:before="0"/>
        <w:ind w:left="119" w:right="7107" w:firstLine="0"/>
        <w:jc w:val="left"/>
        <w:rPr>
          <w:sz w:val="22"/>
        </w:rPr>
      </w:pPr>
      <w:r>
        <w:rPr>
          <w:spacing w:val="-2"/>
          <w:sz w:val="22"/>
        </w:rPr>
        <w:t xml:space="preserve">plt.xlabel('Age') </w:t>
      </w:r>
      <w:r>
        <w:rPr>
          <w:sz w:val="22"/>
        </w:rPr>
        <w:t>plt.ylabel('Estimated</w:t>
      </w:r>
      <w:r>
        <w:rPr>
          <w:spacing w:val="-14"/>
          <w:sz w:val="22"/>
        </w:rPr>
        <w:t xml:space="preserve"> </w:t>
      </w:r>
      <w:r>
        <w:rPr>
          <w:sz w:val="22"/>
        </w:rPr>
        <w:t xml:space="preserve">Salary') </w:t>
      </w:r>
      <w:r>
        <w:rPr>
          <w:spacing w:val="-2"/>
          <w:sz w:val="22"/>
        </w:rPr>
        <w:t>plt.legend()</w:t>
      </w:r>
    </w:p>
    <w:p w14:paraId="1811FC14">
      <w:pPr>
        <w:spacing w:before="0" w:line="252" w:lineRule="exact"/>
        <w:ind w:left="119" w:right="0" w:firstLine="0"/>
        <w:jc w:val="left"/>
        <w:rPr>
          <w:sz w:val="22"/>
        </w:rPr>
      </w:pPr>
      <w:r>
        <w:rPr>
          <w:spacing w:val="-2"/>
          <w:sz w:val="22"/>
        </w:rPr>
        <w:t>plt.show()</w:t>
      </w:r>
    </w:p>
    <w:p w14:paraId="39849041">
      <w:pPr>
        <w:pStyle w:val="6"/>
        <w:rPr>
          <w:sz w:val="22"/>
        </w:rPr>
      </w:pPr>
    </w:p>
    <w:p w14:paraId="3BDEEF91">
      <w:pPr>
        <w:spacing w:before="0"/>
        <w:ind w:left="119" w:right="5588" w:firstLine="0"/>
        <w:jc w:val="left"/>
        <w:rPr>
          <w:sz w:val="22"/>
        </w:rPr>
      </w:pPr>
      <w:r>
        <w:rPr>
          <w:sz w:val="22"/>
        </w:rPr>
        <w:t>from</w:t>
      </w:r>
      <w:r>
        <w:rPr>
          <w:spacing w:val="-13"/>
          <w:sz w:val="22"/>
        </w:rPr>
        <w:t xml:space="preserve"> </w:t>
      </w:r>
      <w:r>
        <w:rPr>
          <w:sz w:val="22"/>
        </w:rPr>
        <w:t>sklearn.metrics</w:t>
      </w:r>
      <w:r>
        <w:rPr>
          <w:spacing w:val="-14"/>
          <w:sz w:val="22"/>
        </w:rPr>
        <w:t xml:space="preserve"> </w:t>
      </w:r>
      <w:r>
        <w:rPr>
          <w:sz w:val="22"/>
        </w:rPr>
        <w:t>import</w:t>
      </w:r>
      <w:r>
        <w:rPr>
          <w:spacing w:val="-12"/>
          <w:sz w:val="22"/>
        </w:rPr>
        <w:t xml:space="preserve"> </w:t>
      </w:r>
      <w:r>
        <w:rPr>
          <w:sz w:val="22"/>
        </w:rPr>
        <w:t xml:space="preserve">accuracy_score score = accuracy_score(y_test,y_pred) </w:t>
      </w:r>
      <w:r>
        <w:rPr>
          <w:spacing w:val="-2"/>
          <w:sz w:val="22"/>
        </w:rPr>
        <w:t>print(score)</w:t>
      </w:r>
    </w:p>
    <w:p w14:paraId="7CAF6F35">
      <w:pPr>
        <w:pStyle w:val="6"/>
        <w:spacing w:before="11"/>
        <w:rPr>
          <w:sz w:val="20"/>
        </w:rPr>
      </w:pPr>
      <w:r>
        <w:drawing>
          <wp:anchor distT="0" distB="0" distL="0" distR="0" simplePos="0" relativeHeight="251674624" behindDoc="1" locked="0" layoutInCell="1" allowOverlap="1">
            <wp:simplePos x="0" y="0"/>
            <wp:positionH relativeFrom="page">
              <wp:posOffset>850900</wp:posOffset>
            </wp:positionH>
            <wp:positionV relativeFrom="paragraph">
              <wp:posOffset>167640</wp:posOffset>
            </wp:positionV>
            <wp:extent cx="3147060" cy="257429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cstate="print"/>
                    <a:stretch>
                      <a:fillRect/>
                    </a:stretch>
                  </pic:blipFill>
                  <pic:spPr>
                    <a:xfrm>
                      <a:off x="0" y="0"/>
                      <a:ext cx="3147257" cy="2574321"/>
                    </a:xfrm>
                    <a:prstGeom prst="rect">
                      <a:avLst/>
                    </a:prstGeom>
                  </pic:spPr>
                </pic:pic>
              </a:graphicData>
            </a:graphic>
          </wp:anchor>
        </w:drawing>
      </w:r>
    </w:p>
    <w:p w14:paraId="0159A4C7">
      <w:pPr>
        <w:spacing w:after="0"/>
        <w:rPr>
          <w:sz w:val="20"/>
        </w:rPr>
        <w:sectPr>
          <w:pgSz w:w="12240" w:h="15840"/>
          <w:pgMar w:top="1400" w:right="1240" w:bottom="520" w:left="1220" w:header="727" w:footer="336" w:gutter="0"/>
          <w:cols w:space="720" w:num="1"/>
        </w:sectPr>
      </w:pPr>
    </w:p>
    <w:p w14:paraId="215678AF">
      <w:pPr>
        <w:pStyle w:val="2"/>
      </w:pPr>
      <w:r>
        <w:t>Experiment</w:t>
      </w:r>
      <w:r>
        <w:rPr>
          <w:spacing w:val="-7"/>
        </w:rPr>
        <w:t xml:space="preserve"> </w:t>
      </w:r>
      <w:r>
        <w:t>No:</w:t>
      </w:r>
      <w:r>
        <w:rPr>
          <w:spacing w:val="-3"/>
        </w:rPr>
        <w:t xml:space="preserve"> </w:t>
      </w:r>
      <w:r>
        <w:rPr>
          <w:spacing w:val="-5"/>
        </w:rPr>
        <w:t>12</w:t>
      </w:r>
    </w:p>
    <w:p w14:paraId="66AA55D2">
      <w:pPr>
        <w:pStyle w:val="6"/>
        <w:spacing w:before="89"/>
        <w:rPr>
          <w:b/>
          <w:sz w:val="28"/>
        </w:rPr>
      </w:pPr>
    </w:p>
    <w:p w14:paraId="670CD12C">
      <w:pPr>
        <w:pStyle w:val="6"/>
        <w:ind w:left="119"/>
      </w:pPr>
      <w:r>
        <w:rPr>
          <w:b/>
        </w:rPr>
        <w:t>Aim:</w:t>
      </w:r>
      <w:r>
        <w:rPr>
          <w:b/>
          <w:spacing w:val="51"/>
        </w:rPr>
        <w:t xml:space="preserve"> </w:t>
      </w:r>
      <w:r>
        <w:t>To</w:t>
      </w:r>
      <w:r>
        <w:rPr>
          <w:spacing w:val="-7"/>
        </w:rPr>
        <w:t xml:space="preserve"> </w:t>
      </w:r>
      <w:r>
        <w:t>implement</w:t>
      </w:r>
      <w:r>
        <w:rPr>
          <w:spacing w:val="-1"/>
        </w:rPr>
        <w:t xml:space="preserve"> </w:t>
      </w:r>
      <w:r>
        <w:t>K-Means</w:t>
      </w:r>
      <w:r>
        <w:rPr>
          <w:spacing w:val="-1"/>
        </w:rPr>
        <w:t xml:space="preserve"> </w:t>
      </w:r>
      <w:r>
        <w:rPr>
          <w:spacing w:val="-2"/>
        </w:rPr>
        <w:t>clustering.</w:t>
      </w:r>
    </w:p>
    <w:p w14:paraId="2B0F1044">
      <w:pPr>
        <w:pStyle w:val="6"/>
        <w:spacing w:before="216"/>
      </w:pPr>
    </w:p>
    <w:p w14:paraId="03720658">
      <w:pPr>
        <w:pStyle w:val="3"/>
      </w:pPr>
      <w:r>
        <w:rPr>
          <w:spacing w:val="-2"/>
        </w:rPr>
        <w:t>Theory:</w:t>
      </w:r>
    </w:p>
    <w:p w14:paraId="34B16DF9">
      <w:pPr>
        <w:pStyle w:val="6"/>
        <w:spacing w:before="82"/>
        <w:ind w:left="119" w:right="117"/>
        <w:jc w:val="both"/>
      </w:pPr>
      <w:r>
        <w:t>K-means clustering is an unsupervised machine learning algorithm used for partitioning a dataset into a predetermined number of clusters. It aims to minimize the within-cluster variance by iteratively assigning data points to the nearest cluster centroid and updating the centroids based on the mean of the points assigned to each cluster. The algorithm converges when the centroids no longer change significantly or after a specified number of iterations. K-means is widely used for clustering</w:t>
      </w:r>
      <w:r>
        <w:rPr>
          <w:spacing w:val="-3"/>
        </w:rPr>
        <w:t xml:space="preserve"> </w:t>
      </w:r>
      <w:r>
        <w:t>applications</w:t>
      </w:r>
      <w:r>
        <w:rPr>
          <w:spacing w:val="-3"/>
        </w:rPr>
        <w:t xml:space="preserve"> </w:t>
      </w:r>
      <w:r>
        <w:t>due</w:t>
      </w:r>
      <w:r>
        <w:rPr>
          <w:spacing w:val="-3"/>
        </w:rPr>
        <w:t xml:space="preserve"> </w:t>
      </w:r>
      <w:r>
        <w:t>to</w:t>
      </w:r>
      <w:r>
        <w:rPr>
          <w:spacing w:val="-3"/>
        </w:rPr>
        <w:t xml:space="preserve"> </w:t>
      </w:r>
      <w:r>
        <w:t>its</w:t>
      </w:r>
      <w:r>
        <w:rPr>
          <w:spacing w:val="-3"/>
        </w:rPr>
        <w:t xml:space="preserve"> </w:t>
      </w:r>
      <w:r>
        <w:t>simplicity,</w:t>
      </w:r>
      <w:r>
        <w:rPr>
          <w:spacing w:val="-3"/>
        </w:rPr>
        <w:t xml:space="preserve"> </w:t>
      </w:r>
      <w:r>
        <w:t>scalability,</w:t>
      </w:r>
      <w:r>
        <w:rPr>
          <w:spacing w:val="-3"/>
        </w:rPr>
        <w:t xml:space="preserve"> </w:t>
      </w:r>
      <w:r>
        <w:t>and</w:t>
      </w:r>
      <w:r>
        <w:rPr>
          <w:spacing w:val="-3"/>
        </w:rPr>
        <w:t xml:space="preserve"> </w:t>
      </w:r>
      <w:r>
        <w:t>efficiency,</w:t>
      </w:r>
      <w:r>
        <w:rPr>
          <w:spacing w:val="-1"/>
        </w:rPr>
        <w:t xml:space="preserve"> </w:t>
      </w:r>
      <w:r>
        <w:t>although</w:t>
      </w:r>
      <w:r>
        <w:rPr>
          <w:spacing w:val="-3"/>
        </w:rPr>
        <w:t xml:space="preserve"> </w:t>
      </w:r>
      <w:r>
        <w:t>it</w:t>
      </w:r>
      <w:r>
        <w:rPr>
          <w:spacing w:val="-3"/>
        </w:rPr>
        <w:t xml:space="preserve"> </w:t>
      </w:r>
      <w:r>
        <w:t>may</w:t>
      </w:r>
      <w:r>
        <w:rPr>
          <w:spacing w:val="-3"/>
        </w:rPr>
        <w:t xml:space="preserve"> </w:t>
      </w:r>
      <w:r>
        <w:t>be</w:t>
      </w:r>
      <w:r>
        <w:rPr>
          <w:spacing w:val="-4"/>
        </w:rPr>
        <w:t xml:space="preserve"> </w:t>
      </w:r>
      <w:r>
        <w:t>sensitive to the initial choice of centroids and can converge to local optima.</w:t>
      </w:r>
    </w:p>
    <w:p w14:paraId="734FEB00">
      <w:pPr>
        <w:pStyle w:val="6"/>
        <w:spacing w:before="159"/>
      </w:pPr>
    </w:p>
    <w:p w14:paraId="6B1A4CF4">
      <w:pPr>
        <w:pStyle w:val="3"/>
      </w:pPr>
      <w:r>
        <w:rPr>
          <w:spacing w:val="-2"/>
        </w:rPr>
        <w:t>Procedure:</w:t>
      </w:r>
    </w:p>
    <w:p w14:paraId="6DBBBABB">
      <w:pPr>
        <w:pStyle w:val="8"/>
        <w:numPr>
          <w:ilvl w:val="0"/>
          <w:numId w:val="18"/>
        </w:numPr>
        <w:tabs>
          <w:tab w:val="left" w:pos="512"/>
        </w:tabs>
        <w:spacing w:before="82" w:after="0" w:line="240" w:lineRule="auto"/>
        <w:ind w:left="119" w:right="122" w:firstLine="0"/>
        <w:jc w:val="both"/>
        <w:rPr>
          <w:sz w:val="24"/>
        </w:rPr>
      </w:pPr>
      <w:r>
        <w:rPr>
          <w:b/>
          <w:sz w:val="24"/>
        </w:rPr>
        <w:t xml:space="preserve">Initial Centroid Selection: </w:t>
      </w:r>
      <w:r>
        <w:rPr>
          <w:sz w:val="24"/>
        </w:rPr>
        <w:t>Choose the number of clusters (k) and randomly initialize k centroids within the feature space. Alternatively, k centroids can be selected based on a heuristic method or using k-means++ initialization to improve convergence.</w:t>
      </w:r>
    </w:p>
    <w:p w14:paraId="3380BD35">
      <w:pPr>
        <w:pStyle w:val="8"/>
        <w:numPr>
          <w:ilvl w:val="0"/>
          <w:numId w:val="18"/>
        </w:numPr>
        <w:tabs>
          <w:tab w:val="left" w:pos="512"/>
        </w:tabs>
        <w:spacing w:before="79" w:after="0" w:line="240" w:lineRule="auto"/>
        <w:ind w:left="119" w:right="120" w:firstLine="0"/>
        <w:jc w:val="both"/>
        <w:rPr>
          <w:sz w:val="24"/>
        </w:rPr>
      </w:pPr>
      <w:r>
        <w:rPr>
          <w:b/>
          <w:sz w:val="24"/>
        </w:rPr>
        <w:t xml:space="preserve">Assign Data Points to Clusters: </w:t>
      </w:r>
      <w:r>
        <w:rPr>
          <w:sz w:val="24"/>
        </w:rPr>
        <w:t>For each data point in the dataset, calculate the distance to each centroid and assign the point to the nearest centroid's cluster.</w:t>
      </w:r>
    </w:p>
    <w:p w14:paraId="66881A70">
      <w:pPr>
        <w:pStyle w:val="8"/>
        <w:numPr>
          <w:ilvl w:val="0"/>
          <w:numId w:val="18"/>
        </w:numPr>
        <w:tabs>
          <w:tab w:val="left" w:pos="512"/>
        </w:tabs>
        <w:spacing w:before="79" w:after="0" w:line="242" w:lineRule="auto"/>
        <w:ind w:left="119" w:right="123" w:firstLine="0"/>
        <w:jc w:val="both"/>
        <w:rPr>
          <w:sz w:val="24"/>
        </w:rPr>
      </w:pPr>
      <w:r>
        <w:rPr>
          <w:b/>
          <w:sz w:val="24"/>
        </w:rPr>
        <w:t xml:space="preserve">Update Centroids: </w:t>
      </w:r>
      <w:r>
        <w:rPr>
          <w:sz w:val="24"/>
        </w:rPr>
        <w:t>Recalculate the centroids of each cluster by taking the mean of all data points assigned to that cluster.</w:t>
      </w:r>
    </w:p>
    <w:p w14:paraId="4092C973">
      <w:pPr>
        <w:pStyle w:val="8"/>
        <w:numPr>
          <w:ilvl w:val="0"/>
          <w:numId w:val="18"/>
        </w:numPr>
        <w:tabs>
          <w:tab w:val="left" w:pos="512"/>
        </w:tabs>
        <w:spacing w:before="77" w:after="0" w:line="240" w:lineRule="auto"/>
        <w:ind w:left="119" w:right="123" w:firstLine="0"/>
        <w:jc w:val="both"/>
        <w:rPr>
          <w:sz w:val="24"/>
        </w:rPr>
      </w:pPr>
      <w:r>
        <w:rPr>
          <w:b/>
          <w:sz w:val="24"/>
        </w:rPr>
        <w:t xml:space="preserve">Repeat Assignment and Update: </w:t>
      </w:r>
      <w:r>
        <w:rPr>
          <w:sz w:val="24"/>
        </w:rPr>
        <w:t>Iterate steps 2 and 3 until convergence criteria are met. Convergence criteria can include a maximum number of iterations, a small change in centroids between iterations, or when no data points change clusters.</w:t>
      </w:r>
    </w:p>
    <w:p w14:paraId="2C2C4F24">
      <w:pPr>
        <w:pStyle w:val="8"/>
        <w:numPr>
          <w:ilvl w:val="0"/>
          <w:numId w:val="18"/>
        </w:numPr>
        <w:tabs>
          <w:tab w:val="left" w:pos="512"/>
        </w:tabs>
        <w:spacing w:before="79" w:after="0" w:line="240" w:lineRule="auto"/>
        <w:ind w:left="119" w:right="119" w:firstLine="0"/>
        <w:jc w:val="both"/>
        <w:rPr>
          <w:sz w:val="24"/>
        </w:rPr>
      </w:pPr>
      <w:r>
        <w:rPr>
          <w:b/>
          <w:sz w:val="24"/>
        </w:rPr>
        <w:t xml:space="preserve">Evaluate Clustering: </w:t>
      </w:r>
      <w:r>
        <w:rPr>
          <w:sz w:val="24"/>
        </w:rPr>
        <w:t>Assess the quality of the clustering solution using metrics such as the within-cluster sum of squares (WCSS) or silhouette score. These metrics can help determine the optimal number of clusters and evaluate the clustering's compactness and separation.</w:t>
      </w:r>
    </w:p>
    <w:p w14:paraId="6CC705DA">
      <w:pPr>
        <w:pStyle w:val="8"/>
        <w:numPr>
          <w:ilvl w:val="0"/>
          <w:numId w:val="18"/>
        </w:numPr>
        <w:tabs>
          <w:tab w:val="left" w:pos="512"/>
        </w:tabs>
        <w:spacing w:before="79" w:after="0" w:line="240" w:lineRule="auto"/>
        <w:ind w:left="119" w:right="117" w:firstLine="0"/>
        <w:jc w:val="both"/>
        <w:rPr>
          <w:sz w:val="24"/>
        </w:rPr>
      </w:pPr>
      <w:r>
        <w:rPr>
          <w:b/>
          <w:sz w:val="24"/>
        </w:rPr>
        <w:t>Refinement (Optional</w:t>
      </w:r>
      <w:r>
        <w:rPr>
          <w:sz w:val="24"/>
        </w:rPr>
        <w:t xml:space="preserve">): Depending on the application, refine the clustering solution by adjusting the number of clusters, reinitializing centroids, or experimenting with different distance </w:t>
      </w:r>
      <w:r>
        <w:rPr>
          <w:spacing w:val="-2"/>
          <w:sz w:val="24"/>
        </w:rPr>
        <w:t>metrics.</w:t>
      </w:r>
    </w:p>
    <w:p w14:paraId="2211119C">
      <w:pPr>
        <w:pStyle w:val="8"/>
        <w:numPr>
          <w:ilvl w:val="0"/>
          <w:numId w:val="18"/>
        </w:numPr>
        <w:tabs>
          <w:tab w:val="left" w:pos="512"/>
        </w:tabs>
        <w:spacing w:before="82" w:after="0" w:line="240" w:lineRule="auto"/>
        <w:ind w:left="119" w:right="125" w:firstLine="0"/>
        <w:jc w:val="both"/>
        <w:rPr>
          <w:sz w:val="24"/>
        </w:rPr>
      </w:pPr>
      <w:r>
        <w:rPr>
          <w:b/>
          <w:sz w:val="24"/>
        </w:rPr>
        <w:t xml:space="preserve">Interpretation and Visualization: </w:t>
      </w:r>
      <w:r>
        <w:rPr>
          <w:sz w:val="24"/>
        </w:rPr>
        <w:t>Interpret the resulting clusters and their centroids to gain insights into the underlying structure of the data. Visualize the clusters in the feature space using scatter plots or other visualization techniques.</w:t>
      </w:r>
    </w:p>
    <w:p w14:paraId="7EEA7DDE">
      <w:pPr>
        <w:pStyle w:val="8"/>
        <w:numPr>
          <w:ilvl w:val="0"/>
          <w:numId w:val="18"/>
        </w:numPr>
        <w:tabs>
          <w:tab w:val="left" w:pos="512"/>
        </w:tabs>
        <w:spacing w:before="80" w:after="0" w:line="240" w:lineRule="auto"/>
        <w:ind w:left="119" w:right="124" w:firstLine="0"/>
        <w:jc w:val="both"/>
        <w:rPr>
          <w:sz w:val="24"/>
        </w:rPr>
      </w:pPr>
      <w:r>
        <w:rPr>
          <w:b/>
          <w:sz w:val="24"/>
        </w:rPr>
        <w:t xml:space="preserve">Deployment: </w:t>
      </w:r>
      <w:r>
        <w:rPr>
          <w:sz w:val="24"/>
        </w:rPr>
        <w:t>Once satisfied with the clustering solution, deploy the model to assign new data points to clusters in real-world applications.</w:t>
      </w:r>
    </w:p>
    <w:p w14:paraId="2774CFF4">
      <w:pPr>
        <w:spacing w:after="0" w:line="240" w:lineRule="auto"/>
        <w:jc w:val="both"/>
        <w:rPr>
          <w:sz w:val="24"/>
        </w:rPr>
        <w:sectPr>
          <w:pgSz w:w="12240" w:h="15840"/>
          <w:pgMar w:top="1400" w:right="1240" w:bottom="520" w:left="1220" w:header="727" w:footer="336" w:gutter="0"/>
          <w:cols w:space="720" w:num="1"/>
        </w:sectPr>
      </w:pPr>
    </w:p>
    <w:p w14:paraId="75E14842">
      <w:pPr>
        <w:pStyle w:val="3"/>
        <w:spacing w:before="82" w:line="276" w:lineRule="exact"/>
      </w:pPr>
      <w:r>
        <w:rPr>
          <w:spacing w:val="-2"/>
        </w:rPr>
        <w:t>Code:</w:t>
      </w:r>
    </w:p>
    <w:p w14:paraId="3BB1E628">
      <w:pPr>
        <w:spacing w:before="0" w:line="252" w:lineRule="exact"/>
        <w:ind w:left="119" w:right="0" w:firstLine="0"/>
        <w:jc w:val="left"/>
        <w:rPr>
          <w:sz w:val="22"/>
        </w:rPr>
      </w:pPr>
      <w:r>
        <w:rPr>
          <w:sz w:val="22"/>
        </w:rPr>
        <w:t>import</w:t>
      </w:r>
      <w:r>
        <w:rPr>
          <w:spacing w:val="-3"/>
          <w:sz w:val="22"/>
        </w:rPr>
        <w:t xml:space="preserve"> </w:t>
      </w:r>
      <w:r>
        <w:rPr>
          <w:sz w:val="22"/>
        </w:rPr>
        <w:t>numpy</w:t>
      </w:r>
      <w:r>
        <w:rPr>
          <w:spacing w:val="-3"/>
          <w:sz w:val="22"/>
        </w:rPr>
        <w:t xml:space="preserve"> </w:t>
      </w:r>
      <w:r>
        <w:rPr>
          <w:sz w:val="22"/>
        </w:rPr>
        <w:t>as</w:t>
      </w:r>
      <w:r>
        <w:rPr>
          <w:spacing w:val="-3"/>
          <w:sz w:val="22"/>
        </w:rPr>
        <w:t xml:space="preserve"> </w:t>
      </w:r>
      <w:r>
        <w:rPr>
          <w:spacing w:val="-5"/>
          <w:sz w:val="22"/>
        </w:rPr>
        <w:t>np</w:t>
      </w:r>
    </w:p>
    <w:p w14:paraId="66B84512">
      <w:pPr>
        <w:spacing w:before="0"/>
        <w:ind w:left="119" w:right="6443" w:firstLine="0"/>
        <w:jc w:val="left"/>
        <w:rPr>
          <w:sz w:val="22"/>
        </w:rPr>
      </w:pPr>
      <w:r>
        <w:rPr>
          <w:sz w:val="22"/>
        </w:rPr>
        <w:t>import</w:t>
      </w:r>
      <w:r>
        <w:rPr>
          <w:spacing w:val="-12"/>
          <w:sz w:val="22"/>
        </w:rPr>
        <w:t xml:space="preserve"> </w:t>
      </w:r>
      <w:r>
        <w:rPr>
          <w:sz w:val="22"/>
        </w:rPr>
        <w:t>matplotlib.pyplot</w:t>
      </w:r>
      <w:r>
        <w:rPr>
          <w:spacing w:val="-12"/>
          <w:sz w:val="22"/>
        </w:rPr>
        <w:t xml:space="preserve"> </w:t>
      </w:r>
      <w:r>
        <w:rPr>
          <w:sz w:val="22"/>
        </w:rPr>
        <w:t>as</w:t>
      </w:r>
      <w:r>
        <w:rPr>
          <w:spacing w:val="-14"/>
          <w:sz w:val="22"/>
        </w:rPr>
        <w:t xml:space="preserve"> </w:t>
      </w:r>
      <w:r>
        <w:rPr>
          <w:sz w:val="22"/>
        </w:rPr>
        <w:t>plt import pandas as pd</w:t>
      </w:r>
    </w:p>
    <w:p w14:paraId="62CEEBE8">
      <w:pPr>
        <w:pStyle w:val="6"/>
        <w:spacing w:before="1"/>
        <w:rPr>
          <w:sz w:val="22"/>
        </w:rPr>
      </w:pPr>
    </w:p>
    <w:p w14:paraId="65DE7D5E">
      <w:pPr>
        <w:spacing w:before="0" w:line="252" w:lineRule="exact"/>
        <w:ind w:left="119" w:right="0" w:firstLine="0"/>
        <w:jc w:val="left"/>
        <w:rPr>
          <w:sz w:val="22"/>
        </w:rPr>
      </w:pPr>
      <w:r>
        <w:rPr>
          <w:sz w:val="22"/>
        </w:rPr>
        <w:t>#</w:t>
      </w:r>
      <w:r>
        <w:rPr>
          <w:spacing w:val="-4"/>
          <w:sz w:val="22"/>
        </w:rPr>
        <w:t xml:space="preserve"> </w:t>
      </w:r>
      <w:r>
        <w:rPr>
          <w:sz w:val="22"/>
        </w:rPr>
        <w:t>Importing</w:t>
      </w:r>
      <w:r>
        <w:rPr>
          <w:spacing w:val="-3"/>
          <w:sz w:val="22"/>
        </w:rPr>
        <w:t xml:space="preserve"> </w:t>
      </w:r>
      <w:r>
        <w:rPr>
          <w:sz w:val="22"/>
        </w:rPr>
        <w:t>the</w:t>
      </w:r>
      <w:r>
        <w:rPr>
          <w:spacing w:val="-3"/>
          <w:sz w:val="22"/>
        </w:rPr>
        <w:t xml:space="preserve"> </w:t>
      </w:r>
      <w:r>
        <w:rPr>
          <w:spacing w:val="-2"/>
          <w:sz w:val="22"/>
        </w:rPr>
        <w:t>dataset</w:t>
      </w:r>
    </w:p>
    <w:p w14:paraId="23A4EBA9">
      <w:pPr>
        <w:spacing w:before="0" w:line="252" w:lineRule="exact"/>
        <w:ind w:left="119" w:right="0" w:firstLine="0"/>
        <w:jc w:val="left"/>
        <w:rPr>
          <w:sz w:val="22"/>
        </w:rPr>
      </w:pPr>
      <w:r>
        <w:rPr>
          <w:sz w:val="22"/>
        </w:rPr>
        <w:t>dataset</w:t>
      </w:r>
      <w:r>
        <w:rPr>
          <w:spacing w:val="-3"/>
          <w:sz w:val="22"/>
        </w:rPr>
        <w:t xml:space="preserve"> </w:t>
      </w:r>
      <w:r>
        <w:rPr>
          <w:sz w:val="22"/>
        </w:rPr>
        <w:t xml:space="preserve">= </w:t>
      </w:r>
      <w:r>
        <w:rPr>
          <w:spacing w:val="-2"/>
          <w:sz w:val="22"/>
        </w:rPr>
        <w:t>pd.read_csv('/content/Mall_Customers.csv')</w:t>
      </w:r>
    </w:p>
    <w:p w14:paraId="7E25A92F">
      <w:pPr>
        <w:spacing w:before="0"/>
        <w:ind w:left="119" w:right="6810" w:firstLine="0"/>
        <w:jc w:val="left"/>
        <w:rPr>
          <w:sz w:val="22"/>
        </w:rPr>
      </w:pPr>
      <w:r>
        <w:rPr>
          <w:sz w:val="22"/>
        </w:rPr>
        <w:t>X</w:t>
      </w:r>
      <w:r>
        <w:rPr>
          <w:spacing w:val="-10"/>
          <w:sz w:val="22"/>
        </w:rPr>
        <w:t xml:space="preserve"> </w:t>
      </w:r>
      <w:r>
        <w:rPr>
          <w:sz w:val="22"/>
        </w:rPr>
        <w:t>=</w:t>
      </w:r>
      <w:r>
        <w:rPr>
          <w:spacing w:val="-9"/>
          <w:sz w:val="22"/>
        </w:rPr>
        <w:t xml:space="preserve"> </w:t>
      </w:r>
      <w:r>
        <w:rPr>
          <w:sz w:val="22"/>
        </w:rPr>
        <w:t>dataset.iloc[:,</w:t>
      </w:r>
      <w:r>
        <w:rPr>
          <w:spacing w:val="-11"/>
          <w:sz w:val="22"/>
        </w:rPr>
        <w:t xml:space="preserve"> </w:t>
      </w:r>
      <w:r>
        <w:rPr>
          <w:sz w:val="22"/>
        </w:rPr>
        <w:t>[3,</w:t>
      </w:r>
      <w:r>
        <w:rPr>
          <w:spacing w:val="-9"/>
          <w:sz w:val="22"/>
        </w:rPr>
        <w:t xml:space="preserve"> </w:t>
      </w:r>
      <w:r>
        <w:rPr>
          <w:sz w:val="22"/>
        </w:rPr>
        <w:t>4]].values y = dataset.iloc[:, 3].values</w:t>
      </w:r>
    </w:p>
    <w:p w14:paraId="3ACDC518">
      <w:pPr>
        <w:pStyle w:val="6"/>
        <w:spacing w:before="1"/>
        <w:rPr>
          <w:sz w:val="22"/>
        </w:rPr>
      </w:pPr>
    </w:p>
    <w:p w14:paraId="4E71613D">
      <w:pPr>
        <w:spacing w:before="0"/>
        <w:ind w:left="119" w:right="4602" w:firstLine="0"/>
        <w:jc w:val="left"/>
        <w:rPr>
          <w:sz w:val="22"/>
        </w:rPr>
      </w:pPr>
      <w:r>
        <w:rPr>
          <w:sz w:val="22"/>
        </w:rPr>
        <w:t>#</w:t>
      </w:r>
      <w:r>
        <w:rPr>
          <w:spacing w:val="-3"/>
          <w:sz w:val="22"/>
        </w:rPr>
        <w:t xml:space="preserve"> </w:t>
      </w:r>
      <w:r>
        <w:rPr>
          <w:sz w:val="22"/>
        </w:rPr>
        <w:t>Splitting</w:t>
      </w:r>
      <w:r>
        <w:rPr>
          <w:spacing w:val="-6"/>
          <w:sz w:val="22"/>
        </w:rPr>
        <w:t xml:space="preserve"> </w:t>
      </w:r>
      <w:r>
        <w:rPr>
          <w:sz w:val="22"/>
        </w:rPr>
        <w:t>the</w:t>
      </w:r>
      <w:r>
        <w:rPr>
          <w:spacing w:val="-5"/>
          <w:sz w:val="22"/>
        </w:rPr>
        <w:t xml:space="preserve"> </w:t>
      </w:r>
      <w:r>
        <w:rPr>
          <w:sz w:val="22"/>
        </w:rPr>
        <w:t>dataset</w:t>
      </w:r>
      <w:r>
        <w:rPr>
          <w:spacing w:val="-5"/>
          <w:sz w:val="22"/>
        </w:rPr>
        <w:t xml:space="preserve"> </w:t>
      </w:r>
      <w:r>
        <w:rPr>
          <w:sz w:val="22"/>
        </w:rPr>
        <w:t>into</w:t>
      </w:r>
      <w:r>
        <w:rPr>
          <w:spacing w:val="-3"/>
          <w:sz w:val="22"/>
        </w:rPr>
        <w:t xml:space="preserve"> </w:t>
      </w:r>
      <w:r>
        <w:rPr>
          <w:sz w:val="22"/>
        </w:rPr>
        <w:t>the</w:t>
      </w:r>
      <w:r>
        <w:rPr>
          <w:spacing w:val="-3"/>
          <w:sz w:val="22"/>
        </w:rPr>
        <w:t xml:space="preserve"> </w:t>
      </w:r>
      <w:r>
        <w:rPr>
          <w:sz w:val="22"/>
        </w:rPr>
        <w:t>Training</w:t>
      </w:r>
      <w:r>
        <w:rPr>
          <w:spacing w:val="-3"/>
          <w:sz w:val="22"/>
        </w:rPr>
        <w:t xml:space="preserve"> </w:t>
      </w:r>
      <w:r>
        <w:rPr>
          <w:sz w:val="22"/>
        </w:rPr>
        <w:t>set</w:t>
      </w:r>
      <w:r>
        <w:rPr>
          <w:spacing w:val="-5"/>
          <w:sz w:val="22"/>
        </w:rPr>
        <w:t xml:space="preserve"> </w:t>
      </w:r>
      <w:r>
        <w:rPr>
          <w:sz w:val="22"/>
        </w:rPr>
        <w:t>and</w:t>
      </w:r>
      <w:r>
        <w:rPr>
          <w:spacing w:val="-3"/>
          <w:sz w:val="22"/>
        </w:rPr>
        <w:t xml:space="preserve"> </w:t>
      </w:r>
      <w:r>
        <w:rPr>
          <w:sz w:val="22"/>
        </w:rPr>
        <w:t>Test</w:t>
      </w:r>
      <w:r>
        <w:rPr>
          <w:spacing w:val="-4"/>
          <w:sz w:val="22"/>
        </w:rPr>
        <w:t xml:space="preserve"> </w:t>
      </w:r>
      <w:r>
        <w:rPr>
          <w:sz w:val="22"/>
        </w:rPr>
        <w:t>set from sklearn.model_selection import train_test_split</w:t>
      </w:r>
    </w:p>
    <w:p w14:paraId="5F7E8B89">
      <w:pPr>
        <w:spacing w:before="0" w:line="242" w:lineRule="auto"/>
        <w:ind w:left="119" w:right="1857" w:firstLine="0"/>
        <w:jc w:val="left"/>
        <w:rPr>
          <w:sz w:val="22"/>
        </w:rPr>
      </w:pPr>
      <w:r>
        <w:rPr>
          <w:sz w:val="22"/>
        </w:rPr>
        <w:t>X_train,</w:t>
      </w:r>
      <w:r>
        <w:rPr>
          <w:spacing w:val="-3"/>
          <w:sz w:val="22"/>
        </w:rPr>
        <w:t xml:space="preserve"> </w:t>
      </w:r>
      <w:r>
        <w:rPr>
          <w:sz w:val="22"/>
        </w:rPr>
        <w:t>X_test,</w:t>
      </w:r>
      <w:r>
        <w:rPr>
          <w:spacing w:val="-3"/>
          <w:sz w:val="22"/>
        </w:rPr>
        <w:t xml:space="preserve"> </w:t>
      </w:r>
      <w:r>
        <w:rPr>
          <w:sz w:val="22"/>
        </w:rPr>
        <w:t>y_train,</w:t>
      </w:r>
      <w:r>
        <w:rPr>
          <w:spacing w:val="-6"/>
          <w:sz w:val="22"/>
        </w:rPr>
        <w:t xml:space="preserve"> </w:t>
      </w:r>
      <w:r>
        <w:rPr>
          <w:sz w:val="22"/>
        </w:rPr>
        <w:t>y_test</w:t>
      </w:r>
      <w:r>
        <w:rPr>
          <w:spacing w:val="-2"/>
          <w:sz w:val="22"/>
        </w:rPr>
        <w:t xml:space="preserve"> </w:t>
      </w:r>
      <w:r>
        <w:rPr>
          <w:sz w:val="22"/>
        </w:rPr>
        <w:t>=</w:t>
      </w:r>
      <w:r>
        <w:rPr>
          <w:spacing w:val="-5"/>
          <w:sz w:val="22"/>
        </w:rPr>
        <w:t xml:space="preserve"> </w:t>
      </w:r>
      <w:r>
        <w:rPr>
          <w:sz w:val="22"/>
        </w:rPr>
        <w:t>train_test_split(X,</w:t>
      </w:r>
      <w:r>
        <w:rPr>
          <w:spacing w:val="-3"/>
          <w:sz w:val="22"/>
        </w:rPr>
        <w:t xml:space="preserve"> </w:t>
      </w:r>
      <w:r>
        <w:rPr>
          <w:sz w:val="22"/>
        </w:rPr>
        <w:t>y,</w:t>
      </w:r>
      <w:r>
        <w:rPr>
          <w:spacing w:val="-6"/>
          <w:sz w:val="22"/>
        </w:rPr>
        <w:t xml:space="preserve"> </w:t>
      </w:r>
      <w:r>
        <w:rPr>
          <w:sz w:val="22"/>
        </w:rPr>
        <w:t>test_size</w:t>
      </w:r>
      <w:r>
        <w:rPr>
          <w:spacing w:val="-5"/>
          <w:sz w:val="22"/>
        </w:rPr>
        <w:t xml:space="preserve"> </w:t>
      </w:r>
      <w:r>
        <w:rPr>
          <w:sz w:val="22"/>
        </w:rPr>
        <w:t>=</w:t>
      </w:r>
      <w:r>
        <w:rPr>
          <w:spacing w:val="-3"/>
          <w:sz w:val="22"/>
        </w:rPr>
        <w:t xml:space="preserve"> </w:t>
      </w:r>
      <w:r>
        <w:rPr>
          <w:sz w:val="22"/>
        </w:rPr>
        <w:t>0.2,</w:t>
      </w:r>
      <w:r>
        <w:rPr>
          <w:spacing w:val="-5"/>
          <w:sz w:val="22"/>
        </w:rPr>
        <w:t xml:space="preserve"> </w:t>
      </w:r>
      <w:r>
        <w:rPr>
          <w:sz w:val="22"/>
        </w:rPr>
        <w:t>random_state</w:t>
      </w:r>
      <w:r>
        <w:rPr>
          <w:spacing w:val="-3"/>
          <w:sz w:val="22"/>
        </w:rPr>
        <w:t xml:space="preserve"> </w:t>
      </w:r>
      <w:r>
        <w:rPr>
          <w:sz w:val="22"/>
        </w:rPr>
        <w:t>=</w:t>
      </w:r>
      <w:r>
        <w:rPr>
          <w:spacing w:val="-3"/>
          <w:sz w:val="22"/>
        </w:rPr>
        <w:t xml:space="preserve"> </w:t>
      </w:r>
      <w:r>
        <w:rPr>
          <w:sz w:val="22"/>
        </w:rPr>
        <w:t>0) y_train = y_train.reshape(-1, 1)</w:t>
      </w:r>
    </w:p>
    <w:p w14:paraId="4557F552">
      <w:pPr>
        <w:spacing w:before="249" w:line="252" w:lineRule="exact"/>
        <w:ind w:left="119" w:right="0" w:firstLine="0"/>
        <w:jc w:val="left"/>
        <w:rPr>
          <w:sz w:val="22"/>
        </w:rPr>
      </w:pPr>
      <w:r>
        <w:rPr>
          <w:sz w:val="22"/>
        </w:rPr>
        <w:t>#</w:t>
      </w:r>
      <w:r>
        <w:rPr>
          <w:spacing w:val="-3"/>
          <w:sz w:val="22"/>
        </w:rPr>
        <w:t xml:space="preserve"> </w:t>
      </w:r>
      <w:r>
        <w:rPr>
          <w:sz w:val="22"/>
        </w:rPr>
        <w:t>Feature</w:t>
      </w:r>
      <w:r>
        <w:rPr>
          <w:spacing w:val="-1"/>
          <w:sz w:val="22"/>
        </w:rPr>
        <w:t xml:space="preserve"> </w:t>
      </w:r>
      <w:r>
        <w:rPr>
          <w:spacing w:val="-2"/>
          <w:sz w:val="22"/>
        </w:rPr>
        <w:t>Scaling</w:t>
      </w:r>
    </w:p>
    <w:p w14:paraId="6D7317EC">
      <w:pPr>
        <w:spacing w:before="0"/>
        <w:ind w:left="119" w:right="5113" w:firstLine="0"/>
        <w:jc w:val="left"/>
        <w:rPr>
          <w:sz w:val="22"/>
        </w:rPr>
      </w:pPr>
      <w:r>
        <w:rPr>
          <w:sz w:val="22"/>
        </w:rPr>
        <w:t>from</w:t>
      </w:r>
      <w:r>
        <w:rPr>
          <w:spacing w:val="-13"/>
          <w:sz w:val="22"/>
        </w:rPr>
        <w:t xml:space="preserve"> </w:t>
      </w:r>
      <w:r>
        <w:rPr>
          <w:sz w:val="22"/>
        </w:rPr>
        <w:t>sklearn.preprocessing</w:t>
      </w:r>
      <w:r>
        <w:rPr>
          <w:spacing w:val="-14"/>
          <w:sz w:val="22"/>
        </w:rPr>
        <w:t xml:space="preserve"> </w:t>
      </w:r>
      <w:r>
        <w:rPr>
          <w:sz w:val="22"/>
        </w:rPr>
        <w:t>import</w:t>
      </w:r>
      <w:r>
        <w:rPr>
          <w:spacing w:val="-12"/>
          <w:sz w:val="22"/>
        </w:rPr>
        <w:t xml:space="preserve"> </w:t>
      </w:r>
      <w:r>
        <w:rPr>
          <w:sz w:val="22"/>
        </w:rPr>
        <w:t>StandardScaler sc_X = StandardScaler()</w:t>
      </w:r>
    </w:p>
    <w:p w14:paraId="594E73C3">
      <w:pPr>
        <w:spacing w:before="0"/>
        <w:ind w:left="119" w:right="6207" w:firstLine="0"/>
        <w:jc w:val="left"/>
        <w:rPr>
          <w:sz w:val="22"/>
        </w:rPr>
      </w:pPr>
      <w:r>
        <w:rPr>
          <w:sz w:val="22"/>
        </w:rPr>
        <w:t>X_train</w:t>
      </w:r>
      <w:r>
        <w:rPr>
          <w:spacing w:val="-14"/>
          <w:sz w:val="22"/>
        </w:rPr>
        <w:t xml:space="preserve"> </w:t>
      </w:r>
      <w:r>
        <w:rPr>
          <w:sz w:val="22"/>
        </w:rPr>
        <w:t>=</w:t>
      </w:r>
      <w:r>
        <w:rPr>
          <w:spacing w:val="-14"/>
          <w:sz w:val="22"/>
        </w:rPr>
        <w:t xml:space="preserve"> </w:t>
      </w:r>
      <w:r>
        <w:rPr>
          <w:sz w:val="22"/>
        </w:rPr>
        <w:t>sc_X.fit_transform(X_train) X_test = sc_X.transform(X_test)</w:t>
      </w:r>
    </w:p>
    <w:p w14:paraId="6E07C472">
      <w:pPr>
        <w:spacing w:before="0" w:line="252" w:lineRule="exact"/>
        <w:ind w:left="119" w:right="0" w:firstLine="0"/>
        <w:jc w:val="left"/>
        <w:rPr>
          <w:sz w:val="22"/>
        </w:rPr>
      </w:pPr>
      <w:r>
        <w:rPr>
          <w:sz w:val="22"/>
        </w:rPr>
        <w:t xml:space="preserve">sc_y = </w:t>
      </w:r>
      <w:r>
        <w:rPr>
          <w:spacing w:val="-2"/>
          <w:sz w:val="22"/>
        </w:rPr>
        <w:t>StandardScaler()</w:t>
      </w:r>
    </w:p>
    <w:p w14:paraId="5851107F">
      <w:pPr>
        <w:spacing w:before="0" w:line="252" w:lineRule="exact"/>
        <w:ind w:left="119" w:right="0" w:firstLine="0"/>
        <w:jc w:val="left"/>
        <w:rPr>
          <w:sz w:val="22"/>
        </w:rPr>
      </w:pPr>
      <w:r>
        <w:rPr>
          <w:sz w:val="22"/>
        </w:rPr>
        <w:t>y_train</w:t>
      </w:r>
      <w:r>
        <w:rPr>
          <w:spacing w:val="-4"/>
          <w:sz w:val="22"/>
        </w:rPr>
        <w:t xml:space="preserve"> </w:t>
      </w:r>
      <w:r>
        <w:rPr>
          <w:sz w:val="22"/>
        </w:rPr>
        <w:t xml:space="preserve">= </w:t>
      </w:r>
      <w:r>
        <w:rPr>
          <w:spacing w:val="-2"/>
          <w:sz w:val="22"/>
        </w:rPr>
        <w:t>sc_y.fit_transform(y_train)</w:t>
      </w:r>
    </w:p>
    <w:p w14:paraId="14714458">
      <w:pPr>
        <w:pStyle w:val="6"/>
        <w:rPr>
          <w:sz w:val="22"/>
        </w:rPr>
      </w:pPr>
    </w:p>
    <w:p w14:paraId="277C3496">
      <w:pPr>
        <w:spacing w:before="1"/>
        <w:ind w:left="119" w:right="3919" w:firstLine="0"/>
        <w:jc w:val="left"/>
        <w:rPr>
          <w:sz w:val="22"/>
        </w:rPr>
      </w:pPr>
      <w:r>
        <w:rPr>
          <w:sz w:val="22"/>
        </w:rPr>
        <w:t>#</w:t>
      </w:r>
      <w:r>
        <w:rPr>
          <w:spacing w:val="-3"/>
          <w:sz w:val="22"/>
        </w:rPr>
        <w:t xml:space="preserve"> </w:t>
      </w:r>
      <w:r>
        <w:rPr>
          <w:sz w:val="22"/>
        </w:rPr>
        <w:t>Using</w:t>
      </w:r>
      <w:r>
        <w:rPr>
          <w:spacing w:val="-6"/>
          <w:sz w:val="22"/>
        </w:rPr>
        <w:t xml:space="preserve"> </w:t>
      </w:r>
      <w:r>
        <w:rPr>
          <w:sz w:val="22"/>
        </w:rPr>
        <w:t>the</w:t>
      </w:r>
      <w:r>
        <w:rPr>
          <w:spacing w:val="-5"/>
          <w:sz w:val="22"/>
        </w:rPr>
        <w:t xml:space="preserve"> </w:t>
      </w:r>
      <w:r>
        <w:rPr>
          <w:sz w:val="22"/>
        </w:rPr>
        <w:t>elbow</w:t>
      </w:r>
      <w:r>
        <w:rPr>
          <w:spacing w:val="-4"/>
          <w:sz w:val="22"/>
        </w:rPr>
        <w:t xml:space="preserve"> </w:t>
      </w:r>
      <w:r>
        <w:rPr>
          <w:sz w:val="22"/>
        </w:rPr>
        <w:t>method</w:t>
      </w:r>
      <w:r>
        <w:rPr>
          <w:spacing w:val="-6"/>
          <w:sz w:val="22"/>
        </w:rPr>
        <w:t xml:space="preserve"> </w:t>
      </w:r>
      <w:r>
        <w:rPr>
          <w:sz w:val="22"/>
        </w:rPr>
        <w:t>to</w:t>
      </w:r>
      <w:r>
        <w:rPr>
          <w:spacing w:val="-3"/>
          <w:sz w:val="22"/>
        </w:rPr>
        <w:t xml:space="preserve"> </w:t>
      </w:r>
      <w:r>
        <w:rPr>
          <w:sz w:val="22"/>
        </w:rPr>
        <w:t>find</w:t>
      </w:r>
      <w:r>
        <w:rPr>
          <w:spacing w:val="-3"/>
          <w:sz w:val="22"/>
        </w:rPr>
        <w:t xml:space="preserve"> </w:t>
      </w:r>
      <w:r>
        <w:rPr>
          <w:sz w:val="22"/>
        </w:rPr>
        <w:t>the</w:t>
      </w:r>
      <w:r>
        <w:rPr>
          <w:spacing w:val="-3"/>
          <w:sz w:val="22"/>
        </w:rPr>
        <w:t xml:space="preserve"> </w:t>
      </w:r>
      <w:r>
        <w:rPr>
          <w:sz w:val="22"/>
        </w:rPr>
        <w:t>optimal</w:t>
      </w:r>
      <w:r>
        <w:rPr>
          <w:spacing w:val="-2"/>
          <w:sz w:val="22"/>
        </w:rPr>
        <w:t xml:space="preserve"> </w:t>
      </w:r>
      <w:r>
        <w:rPr>
          <w:sz w:val="22"/>
        </w:rPr>
        <w:t>number</w:t>
      </w:r>
      <w:r>
        <w:rPr>
          <w:spacing w:val="-5"/>
          <w:sz w:val="22"/>
        </w:rPr>
        <w:t xml:space="preserve"> </w:t>
      </w:r>
      <w:r>
        <w:rPr>
          <w:sz w:val="22"/>
        </w:rPr>
        <w:t>of</w:t>
      </w:r>
      <w:r>
        <w:rPr>
          <w:spacing w:val="-3"/>
          <w:sz w:val="22"/>
        </w:rPr>
        <w:t xml:space="preserve"> </w:t>
      </w:r>
      <w:r>
        <w:rPr>
          <w:sz w:val="22"/>
        </w:rPr>
        <w:t>clusters from sklearn.cluster import KMeans</w:t>
      </w:r>
    </w:p>
    <w:p w14:paraId="08680EB1">
      <w:pPr>
        <w:spacing w:before="0" w:line="253" w:lineRule="exact"/>
        <w:ind w:left="119" w:right="0" w:firstLine="0"/>
        <w:jc w:val="left"/>
        <w:rPr>
          <w:sz w:val="22"/>
        </w:rPr>
      </w:pPr>
      <w:r>
        <w:rPr>
          <w:sz w:val="22"/>
        </w:rPr>
        <w:t>wcss</w:t>
      </w:r>
      <w:r>
        <w:rPr>
          <w:spacing w:val="-2"/>
          <w:sz w:val="22"/>
        </w:rPr>
        <w:t xml:space="preserve"> </w:t>
      </w:r>
      <w:r>
        <w:rPr>
          <w:sz w:val="22"/>
        </w:rPr>
        <w:t>=</w:t>
      </w:r>
      <w:r>
        <w:rPr>
          <w:spacing w:val="-2"/>
          <w:sz w:val="22"/>
        </w:rPr>
        <w:t xml:space="preserve"> </w:t>
      </w:r>
      <w:r>
        <w:rPr>
          <w:spacing w:val="-5"/>
          <w:sz w:val="22"/>
        </w:rPr>
        <w:t>[]</w:t>
      </w:r>
    </w:p>
    <w:p w14:paraId="70FAA4A2">
      <w:pPr>
        <w:spacing w:before="0" w:line="253" w:lineRule="exact"/>
        <w:ind w:left="119" w:right="0" w:firstLine="0"/>
        <w:jc w:val="left"/>
        <w:rPr>
          <w:sz w:val="22"/>
        </w:rPr>
      </w:pPr>
      <w:r>
        <w:rPr>
          <w:sz w:val="22"/>
        </w:rPr>
        <w:t>for</w:t>
      </w:r>
      <w:r>
        <w:rPr>
          <w:spacing w:val="-5"/>
          <w:sz w:val="22"/>
        </w:rPr>
        <w:t xml:space="preserve"> </w:t>
      </w:r>
      <w:r>
        <w:rPr>
          <w:sz w:val="22"/>
        </w:rPr>
        <w:t>i</w:t>
      </w:r>
      <w:r>
        <w:rPr>
          <w:spacing w:val="-1"/>
          <w:sz w:val="22"/>
        </w:rPr>
        <w:t xml:space="preserve"> </w:t>
      </w:r>
      <w:r>
        <w:rPr>
          <w:sz w:val="22"/>
        </w:rPr>
        <w:t>in</w:t>
      </w:r>
      <w:r>
        <w:rPr>
          <w:spacing w:val="-3"/>
          <w:sz w:val="22"/>
        </w:rPr>
        <w:t xml:space="preserve"> </w:t>
      </w:r>
      <w:r>
        <w:rPr>
          <w:sz w:val="22"/>
        </w:rPr>
        <w:t>range(1,</w:t>
      </w:r>
      <w:r>
        <w:rPr>
          <w:spacing w:val="-1"/>
          <w:sz w:val="22"/>
        </w:rPr>
        <w:t xml:space="preserve"> </w:t>
      </w:r>
      <w:r>
        <w:rPr>
          <w:spacing w:val="-4"/>
          <w:sz w:val="22"/>
        </w:rPr>
        <w:t>11):</w:t>
      </w:r>
    </w:p>
    <w:p w14:paraId="504E2A0C">
      <w:pPr>
        <w:spacing w:before="1"/>
        <w:ind w:left="894" w:right="1857" w:hanging="56"/>
        <w:jc w:val="left"/>
        <w:rPr>
          <w:sz w:val="22"/>
        </w:rPr>
      </w:pPr>
      <w:r>
        <w:rPr>
          <w:sz w:val="22"/>
        </w:rPr>
        <w:t>kmeans</w:t>
      </w:r>
      <w:r>
        <w:rPr>
          <w:spacing w:val="-3"/>
          <w:sz w:val="22"/>
        </w:rPr>
        <w:t xml:space="preserve"> </w:t>
      </w:r>
      <w:r>
        <w:rPr>
          <w:sz w:val="22"/>
        </w:rPr>
        <w:t>=</w:t>
      </w:r>
      <w:r>
        <w:rPr>
          <w:spacing w:val="-3"/>
          <w:sz w:val="22"/>
        </w:rPr>
        <w:t xml:space="preserve"> </w:t>
      </w:r>
      <w:r>
        <w:rPr>
          <w:sz w:val="22"/>
        </w:rPr>
        <w:t>KMeans(n_clusters</w:t>
      </w:r>
      <w:r>
        <w:rPr>
          <w:spacing w:val="-3"/>
          <w:sz w:val="22"/>
        </w:rPr>
        <w:t xml:space="preserve"> </w:t>
      </w:r>
      <w:r>
        <w:rPr>
          <w:sz w:val="22"/>
        </w:rPr>
        <w:t>=</w:t>
      </w:r>
      <w:r>
        <w:rPr>
          <w:spacing w:val="-5"/>
          <w:sz w:val="22"/>
        </w:rPr>
        <w:t xml:space="preserve"> </w:t>
      </w:r>
      <w:r>
        <w:rPr>
          <w:sz w:val="22"/>
        </w:rPr>
        <w:t>i,</w:t>
      </w:r>
      <w:r>
        <w:rPr>
          <w:spacing w:val="-6"/>
          <w:sz w:val="22"/>
        </w:rPr>
        <w:t xml:space="preserve"> </w:t>
      </w:r>
      <w:r>
        <w:rPr>
          <w:sz w:val="22"/>
        </w:rPr>
        <w:t>init</w:t>
      </w:r>
      <w:r>
        <w:rPr>
          <w:spacing w:val="-2"/>
          <w:sz w:val="22"/>
        </w:rPr>
        <w:t xml:space="preserve"> </w:t>
      </w:r>
      <w:r>
        <w:rPr>
          <w:sz w:val="22"/>
        </w:rPr>
        <w:t>=</w:t>
      </w:r>
      <w:r>
        <w:rPr>
          <w:spacing w:val="-3"/>
          <w:sz w:val="22"/>
        </w:rPr>
        <w:t xml:space="preserve"> </w:t>
      </w:r>
      <w:r>
        <w:rPr>
          <w:sz w:val="22"/>
        </w:rPr>
        <w:t>'k-means++',</w:t>
      </w:r>
      <w:r>
        <w:rPr>
          <w:spacing w:val="-3"/>
          <w:sz w:val="22"/>
        </w:rPr>
        <w:t xml:space="preserve"> </w:t>
      </w:r>
      <w:r>
        <w:rPr>
          <w:sz w:val="22"/>
        </w:rPr>
        <w:t>random_state</w:t>
      </w:r>
      <w:r>
        <w:rPr>
          <w:spacing w:val="-3"/>
          <w:sz w:val="22"/>
        </w:rPr>
        <w:t xml:space="preserve"> </w:t>
      </w:r>
      <w:r>
        <w:rPr>
          <w:sz w:val="22"/>
        </w:rPr>
        <w:t>=</w:t>
      </w:r>
      <w:r>
        <w:rPr>
          <w:spacing w:val="-3"/>
          <w:sz w:val="22"/>
        </w:rPr>
        <w:t xml:space="preserve"> </w:t>
      </w:r>
      <w:r>
        <w:rPr>
          <w:sz w:val="22"/>
        </w:rPr>
        <w:t xml:space="preserve">42) </w:t>
      </w:r>
      <w:r>
        <w:rPr>
          <w:spacing w:val="-2"/>
          <w:sz w:val="22"/>
        </w:rPr>
        <w:t>kmeans.fit(X)</w:t>
      </w:r>
    </w:p>
    <w:p w14:paraId="46EFA44F">
      <w:pPr>
        <w:spacing w:before="0"/>
        <w:ind w:left="119" w:right="6207" w:firstLine="719"/>
        <w:jc w:val="left"/>
        <w:rPr>
          <w:sz w:val="22"/>
        </w:rPr>
      </w:pPr>
      <w:r>
        <w:rPr>
          <w:spacing w:val="-2"/>
          <w:sz w:val="22"/>
        </w:rPr>
        <w:t xml:space="preserve">wcss.append(kmeans.inertia_) </w:t>
      </w:r>
      <w:r>
        <w:rPr>
          <w:sz w:val="22"/>
        </w:rPr>
        <w:t xml:space="preserve">plt.plot(range(1, 11), wcss) plt.title('The Elbow Method') plt.xlabel('Number of clusters') </w:t>
      </w:r>
      <w:r>
        <w:rPr>
          <w:spacing w:val="-2"/>
          <w:sz w:val="22"/>
        </w:rPr>
        <w:t>plt.ylabel('WCSS')</w:t>
      </w:r>
    </w:p>
    <w:p w14:paraId="58DCD801">
      <w:pPr>
        <w:spacing w:before="0"/>
        <w:ind w:left="119" w:right="0" w:firstLine="0"/>
        <w:jc w:val="left"/>
        <w:rPr>
          <w:sz w:val="22"/>
        </w:rPr>
      </w:pPr>
      <w:r>
        <w:rPr>
          <w:spacing w:val="-2"/>
          <w:sz w:val="22"/>
        </w:rPr>
        <w:t>plt.show()</w:t>
      </w:r>
    </w:p>
    <w:p w14:paraId="1A586F6B">
      <w:pPr>
        <w:pStyle w:val="6"/>
        <w:spacing w:before="10"/>
        <w:rPr>
          <w:sz w:val="19"/>
        </w:rPr>
      </w:pPr>
      <w:r>
        <w:drawing>
          <wp:anchor distT="0" distB="0" distL="0" distR="0" simplePos="0" relativeHeight="251674624" behindDoc="1" locked="0" layoutInCell="1" allowOverlap="1">
            <wp:simplePos x="0" y="0"/>
            <wp:positionH relativeFrom="page">
              <wp:posOffset>915670</wp:posOffset>
            </wp:positionH>
            <wp:positionV relativeFrom="paragraph">
              <wp:posOffset>160020</wp:posOffset>
            </wp:positionV>
            <wp:extent cx="3185795" cy="2364740"/>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7" cstate="print"/>
                    <a:stretch>
                      <a:fillRect/>
                    </a:stretch>
                  </pic:blipFill>
                  <pic:spPr>
                    <a:xfrm>
                      <a:off x="0" y="0"/>
                      <a:ext cx="3186080" cy="2364581"/>
                    </a:xfrm>
                    <a:prstGeom prst="rect">
                      <a:avLst/>
                    </a:prstGeom>
                  </pic:spPr>
                </pic:pic>
              </a:graphicData>
            </a:graphic>
          </wp:anchor>
        </w:drawing>
      </w:r>
    </w:p>
    <w:p w14:paraId="617B7F30">
      <w:pPr>
        <w:spacing w:after="0"/>
        <w:rPr>
          <w:sz w:val="19"/>
        </w:rPr>
        <w:sectPr>
          <w:pgSz w:w="12240" w:h="15840"/>
          <w:pgMar w:top="1400" w:right="1240" w:bottom="520" w:left="1220" w:header="727" w:footer="336" w:gutter="0"/>
          <w:cols w:space="720" w:num="1"/>
        </w:sectPr>
      </w:pPr>
    </w:p>
    <w:p w14:paraId="54AFBEC4">
      <w:pPr>
        <w:spacing w:before="81" w:line="252" w:lineRule="exact"/>
        <w:ind w:left="119" w:right="0" w:firstLine="0"/>
        <w:jc w:val="left"/>
        <w:rPr>
          <w:sz w:val="22"/>
        </w:rPr>
      </w:pPr>
      <w:r>
        <w:rPr>
          <w:sz w:val="22"/>
        </w:rPr>
        <w:t>#</w:t>
      </w:r>
      <w:r>
        <w:rPr>
          <w:spacing w:val="-5"/>
          <w:sz w:val="22"/>
        </w:rPr>
        <w:t xml:space="preserve"> </w:t>
      </w:r>
      <w:r>
        <w:rPr>
          <w:sz w:val="22"/>
        </w:rPr>
        <w:t>Fitting</w:t>
      </w:r>
      <w:r>
        <w:rPr>
          <w:spacing w:val="-2"/>
          <w:sz w:val="22"/>
        </w:rPr>
        <w:t xml:space="preserve"> </w:t>
      </w:r>
      <w:r>
        <w:rPr>
          <w:sz w:val="22"/>
        </w:rPr>
        <w:t>K-Means</w:t>
      </w:r>
      <w:r>
        <w:rPr>
          <w:spacing w:val="-2"/>
          <w:sz w:val="22"/>
        </w:rPr>
        <w:t xml:space="preserve"> </w:t>
      </w:r>
      <w:r>
        <w:rPr>
          <w:sz w:val="22"/>
        </w:rPr>
        <w:t>to</w:t>
      </w:r>
      <w:r>
        <w:rPr>
          <w:spacing w:val="-5"/>
          <w:sz w:val="22"/>
        </w:rPr>
        <w:t xml:space="preserve"> </w:t>
      </w:r>
      <w:r>
        <w:rPr>
          <w:sz w:val="22"/>
        </w:rPr>
        <w:t>the</w:t>
      </w:r>
      <w:r>
        <w:rPr>
          <w:spacing w:val="-2"/>
          <w:sz w:val="22"/>
        </w:rPr>
        <w:t xml:space="preserve"> dataset</w:t>
      </w:r>
    </w:p>
    <w:p w14:paraId="06D9A420">
      <w:pPr>
        <w:spacing w:before="0"/>
        <w:ind w:left="119" w:right="2329" w:firstLine="0"/>
        <w:jc w:val="left"/>
        <w:rPr>
          <w:sz w:val="22"/>
        </w:rPr>
      </w:pPr>
      <w:r>
        <w:rPr>
          <w:sz w:val="22"/>
        </w:rPr>
        <w:t>kmeans</w:t>
      </w:r>
      <w:r>
        <w:rPr>
          <w:spacing w:val="-3"/>
          <w:sz w:val="22"/>
        </w:rPr>
        <w:t xml:space="preserve"> </w:t>
      </w:r>
      <w:r>
        <w:rPr>
          <w:sz w:val="22"/>
        </w:rPr>
        <w:t>=</w:t>
      </w:r>
      <w:r>
        <w:rPr>
          <w:spacing w:val="-3"/>
          <w:sz w:val="22"/>
        </w:rPr>
        <w:t xml:space="preserve"> </w:t>
      </w:r>
      <w:r>
        <w:rPr>
          <w:sz w:val="22"/>
        </w:rPr>
        <w:t>KMeans(n_clusters</w:t>
      </w:r>
      <w:r>
        <w:rPr>
          <w:spacing w:val="-3"/>
          <w:sz w:val="22"/>
        </w:rPr>
        <w:t xml:space="preserve"> </w:t>
      </w:r>
      <w:r>
        <w:rPr>
          <w:sz w:val="22"/>
        </w:rPr>
        <w:t>=</w:t>
      </w:r>
      <w:r>
        <w:rPr>
          <w:spacing w:val="-5"/>
          <w:sz w:val="22"/>
        </w:rPr>
        <w:t xml:space="preserve"> </w:t>
      </w:r>
      <w:r>
        <w:rPr>
          <w:sz w:val="22"/>
        </w:rPr>
        <w:t>5,</w:t>
      </w:r>
      <w:r>
        <w:rPr>
          <w:spacing w:val="-3"/>
          <w:sz w:val="22"/>
        </w:rPr>
        <w:t xml:space="preserve"> </w:t>
      </w:r>
      <w:r>
        <w:rPr>
          <w:sz w:val="22"/>
        </w:rPr>
        <w:t>init</w:t>
      </w:r>
      <w:r>
        <w:rPr>
          <w:spacing w:val="-3"/>
          <w:sz w:val="22"/>
        </w:rPr>
        <w:t xml:space="preserve"> </w:t>
      </w:r>
      <w:r>
        <w:rPr>
          <w:sz w:val="22"/>
        </w:rPr>
        <w:t>=</w:t>
      </w:r>
      <w:r>
        <w:rPr>
          <w:spacing w:val="-3"/>
          <w:sz w:val="22"/>
        </w:rPr>
        <w:t xml:space="preserve"> </w:t>
      </w:r>
      <w:r>
        <w:rPr>
          <w:sz w:val="22"/>
        </w:rPr>
        <w:t>'k-means++',</w:t>
      </w:r>
      <w:r>
        <w:rPr>
          <w:spacing w:val="-3"/>
          <w:sz w:val="22"/>
        </w:rPr>
        <w:t xml:space="preserve"> </w:t>
      </w:r>
      <w:r>
        <w:rPr>
          <w:sz w:val="22"/>
        </w:rPr>
        <w:t>random_state</w:t>
      </w:r>
      <w:r>
        <w:rPr>
          <w:spacing w:val="-5"/>
          <w:sz w:val="22"/>
        </w:rPr>
        <w:t xml:space="preserve"> </w:t>
      </w:r>
      <w:r>
        <w:rPr>
          <w:sz w:val="22"/>
        </w:rPr>
        <w:t>=</w:t>
      </w:r>
      <w:r>
        <w:rPr>
          <w:spacing w:val="-3"/>
          <w:sz w:val="22"/>
        </w:rPr>
        <w:t xml:space="preserve"> </w:t>
      </w:r>
      <w:r>
        <w:rPr>
          <w:sz w:val="22"/>
        </w:rPr>
        <w:t>42) y_kmeans = kmeans.fit_predict(X)</w:t>
      </w:r>
    </w:p>
    <w:p w14:paraId="0AAA3635">
      <w:pPr>
        <w:pStyle w:val="6"/>
        <w:spacing w:before="1"/>
        <w:rPr>
          <w:sz w:val="22"/>
        </w:rPr>
      </w:pPr>
    </w:p>
    <w:p w14:paraId="2E222E1A">
      <w:pPr>
        <w:spacing w:before="0" w:line="252" w:lineRule="exact"/>
        <w:ind w:left="119" w:right="0" w:firstLine="0"/>
        <w:jc w:val="left"/>
        <w:rPr>
          <w:sz w:val="22"/>
        </w:rPr>
      </w:pPr>
      <w:r>
        <w:rPr>
          <w:sz w:val="22"/>
        </w:rPr>
        <w:t>#</w:t>
      </w:r>
      <w:r>
        <w:rPr>
          <w:spacing w:val="-4"/>
          <w:sz w:val="22"/>
        </w:rPr>
        <w:t xml:space="preserve"> </w:t>
      </w:r>
      <w:r>
        <w:rPr>
          <w:sz w:val="22"/>
        </w:rPr>
        <w:t>Visualising</w:t>
      </w:r>
      <w:r>
        <w:rPr>
          <w:spacing w:val="-4"/>
          <w:sz w:val="22"/>
        </w:rPr>
        <w:t xml:space="preserve"> </w:t>
      </w:r>
      <w:r>
        <w:rPr>
          <w:sz w:val="22"/>
        </w:rPr>
        <w:t>the</w:t>
      </w:r>
      <w:r>
        <w:rPr>
          <w:spacing w:val="-3"/>
          <w:sz w:val="22"/>
        </w:rPr>
        <w:t xml:space="preserve"> </w:t>
      </w:r>
      <w:r>
        <w:rPr>
          <w:spacing w:val="-2"/>
          <w:sz w:val="22"/>
        </w:rPr>
        <w:t>clusters</w:t>
      </w:r>
    </w:p>
    <w:p w14:paraId="0D00899B">
      <w:pPr>
        <w:spacing w:before="0" w:line="252" w:lineRule="exact"/>
        <w:ind w:left="119" w:right="0" w:firstLine="0"/>
        <w:jc w:val="left"/>
        <w:rPr>
          <w:sz w:val="22"/>
        </w:rPr>
      </w:pPr>
      <w:r>
        <w:rPr>
          <w:sz w:val="22"/>
        </w:rPr>
        <w:t>plt.scatter(X[y_kmeans</w:t>
      </w:r>
      <w:r>
        <w:rPr>
          <w:spacing w:val="-7"/>
          <w:sz w:val="22"/>
        </w:rPr>
        <w:t xml:space="preserve"> </w:t>
      </w:r>
      <w:r>
        <w:rPr>
          <w:sz w:val="22"/>
        </w:rPr>
        <w:t>==</w:t>
      </w:r>
      <w:r>
        <w:rPr>
          <w:spacing w:val="-4"/>
          <w:sz w:val="22"/>
        </w:rPr>
        <w:t xml:space="preserve"> </w:t>
      </w:r>
      <w:r>
        <w:rPr>
          <w:sz w:val="22"/>
        </w:rPr>
        <w:t>0,</w:t>
      </w:r>
      <w:r>
        <w:rPr>
          <w:spacing w:val="-2"/>
          <w:sz w:val="22"/>
        </w:rPr>
        <w:t xml:space="preserve"> </w:t>
      </w:r>
      <w:r>
        <w:rPr>
          <w:sz w:val="22"/>
        </w:rPr>
        <w:t>0],</w:t>
      </w:r>
      <w:r>
        <w:rPr>
          <w:spacing w:val="-2"/>
          <w:sz w:val="22"/>
        </w:rPr>
        <w:t xml:space="preserve"> </w:t>
      </w:r>
      <w:r>
        <w:rPr>
          <w:sz w:val="22"/>
        </w:rPr>
        <w:t>X[y_kmeans</w:t>
      </w:r>
      <w:r>
        <w:rPr>
          <w:spacing w:val="-2"/>
          <w:sz w:val="22"/>
        </w:rPr>
        <w:t xml:space="preserve"> </w:t>
      </w:r>
      <w:r>
        <w:rPr>
          <w:sz w:val="22"/>
        </w:rPr>
        <w:t>==</w:t>
      </w:r>
      <w:r>
        <w:rPr>
          <w:spacing w:val="-4"/>
          <w:sz w:val="22"/>
        </w:rPr>
        <w:t xml:space="preserve"> </w:t>
      </w:r>
      <w:r>
        <w:rPr>
          <w:sz w:val="22"/>
        </w:rPr>
        <w:t>0,</w:t>
      </w:r>
      <w:r>
        <w:rPr>
          <w:spacing w:val="-2"/>
          <w:sz w:val="22"/>
        </w:rPr>
        <w:t xml:space="preserve"> </w:t>
      </w:r>
      <w:r>
        <w:rPr>
          <w:sz w:val="22"/>
        </w:rPr>
        <w:t>1],</w:t>
      </w:r>
      <w:r>
        <w:rPr>
          <w:spacing w:val="-5"/>
          <w:sz w:val="22"/>
        </w:rPr>
        <w:t xml:space="preserve"> </w:t>
      </w:r>
      <w:r>
        <w:rPr>
          <w:sz w:val="22"/>
        </w:rPr>
        <w:t>s</w:t>
      </w:r>
      <w:r>
        <w:rPr>
          <w:spacing w:val="-2"/>
          <w:sz w:val="22"/>
        </w:rPr>
        <w:t xml:space="preserve"> </w:t>
      </w:r>
      <w:r>
        <w:rPr>
          <w:sz w:val="22"/>
        </w:rPr>
        <w:t>=</w:t>
      </w:r>
      <w:r>
        <w:rPr>
          <w:spacing w:val="-3"/>
          <w:sz w:val="22"/>
        </w:rPr>
        <w:t xml:space="preserve"> </w:t>
      </w:r>
      <w:r>
        <w:rPr>
          <w:sz w:val="22"/>
        </w:rPr>
        <w:t>100,</w:t>
      </w:r>
      <w:r>
        <w:rPr>
          <w:spacing w:val="-5"/>
          <w:sz w:val="22"/>
        </w:rPr>
        <w:t xml:space="preserve"> </w:t>
      </w:r>
      <w:r>
        <w:rPr>
          <w:sz w:val="22"/>
        </w:rPr>
        <w:t>c</w:t>
      </w:r>
      <w:r>
        <w:rPr>
          <w:spacing w:val="-2"/>
          <w:sz w:val="22"/>
        </w:rPr>
        <w:t xml:space="preserve"> </w:t>
      </w:r>
      <w:r>
        <w:rPr>
          <w:sz w:val="22"/>
        </w:rPr>
        <w:t>=</w:t>
      </w:r>
      <w:r>
        <w:rPr>
          <w:spacing w:val="-2"/>
          <w:sz w:val="22"/>
        </w:rPr>
        <w:t xml:space="preserve"> </w:t>
      </w:r>
      <w:r>
        <w:rPr>
          <w:sz w:val="22"/>
        </w:rPr>
        <w:t>'red',</w:t>
      </w:r>
      <w:r>
        <w:rPr>
          <w:spacing w:val="-2"/>
          <w:sz w:val="22"/>
        </w:rPr>
        <w:t xml:space="preserve"> </w:t>
      </w:r>
      <w:r>
        <w:rPr>
          <w:sz w:val="22"/>
        </w:rPr>
        <w:t>label</w:t>
      </w:r>
      <w:r>
        <w:rPr>
          <w:spacing w:val="-4"/>
          <w:sz w:val="22"/>
        </w:rPr>
        <w:t xml:space="preserve"> </w:t>
      </w:r>
      <w:r>
        <w:rPr>
          <w:sz w:val="22"/>
        </w:rPr>
        <w:t>=</w:t>
      </w:r>
      <w:r>
        <w:rPr>
          <w:spacing w:val="-2"/>
          <w:sz w:val="22"/>
        </w:rPr>
        <w:t xml:space="preserve"> </w:t>
      </w:r>
      <w:r>
        <w:rPr>
          <w:sz w:val="22"/>
        </w:rPr>
        <w:t>'Cluster</w:t>
      </w:r>
      <w:r>
        <w:rPr>
          <w:spacing w:val="-1"/>
          <w:sz w:val="22"/>
        </w:rPr>
        <w:t xml:space="preserve"> </w:t>
      </w:r>
      <w:r>
        <w:rPr>
          <w:spacing w:val="-5"/>
          <w:sz w:val="22"/>
        </w:rPr>
        <w:t>1')</w:t>
      </w:r>
    </w:p>
    <w:p w14:paraId="6956FFB8">
      <w:pPr>
        <w:spacing w:before="0" w:line="252" w:lineRule="exact"/>
        <w:ind w:left="119" w:right="0" w:firstLine="0"/>
        <w:jc w:val="left"/>
        <w:rPr>
          <w:sz w:val="22"/>
        </w:rPr>
      </w:pPr>
      <w:r>
        <w:rPr>
          <w:sz w:val="22"/>
        </w:rPr>
        <w:t>plt.scatter(X[y_kmeans</w:t>
      </w:r>
      <w:r>
        <w:rPr>
          <w:spacing w:val="-7"/>
          <w:sz w:val="22"/>
        </w:rPr>
        <w:t xml:space="preserve"> </w:t>
      </w:r>
      <w:r>
        <w:rPr>
          <w:sz w:val="22"/>
        </w:rPr>
        <w:t>==</w:t>
      </w:r>
      <w:r>
        <w:rPr>
          <w:spacing w:val="-4"/>
          <w:sz w:val="22"/>
        </w:rPr>
        <w:t xml:space="preserve"> </w:t>
      </w:r>
      <w:r>
        <w:rPr>
          <w:sz w:val="22"/>
        </w:rPr>
        <w:t>1,</w:t>
      </w:r>
      <w:r>
        <w:rPr>
          <w:spacing w:val="-2"/>
          <w:sz w:val="22"/>
        </w:rPr>
        <w:t xml:space="preserve"> </w:t>
      </w:r>
      <w:r>
        <w:rPr>
          <w:sz w:val="22"/>
        </w:rPr>
        <w:t>0],</w:t>
      </w:r>
      <w:r>
        <w:rPr>
          <w:spacing w:val="-2"/>
          <w:sz w:val="22"/>
        </w:rPr>
        <w:t xml:space="preserve"> </w:t>
      </w:r>
      <w:r>
        <w:rPr>
          <w:sz w:val="22"/>
        </w:rPr>
        <w:t>X[y_kmeans</w:t>
      </w:r>
      <w:r>
        <w:rPr>
          <w:spacing w:val="-2"/>
          <w:sz w:val="22"/>
        </w:rPr>
        <w:t xml:space="preserve"> </w:t>
      </w:r>
      <w:r>
        <w:rPr>
          <w:sz w:val="22"/>
        </w:rPr>
        <w:t>==</w:t>
      </w:r>
      <w:r>
        <w:rPr>
          <w:spacing w:val="-4"/>
          <w:sz w:val="22"/>
        </w:rPr>
        <w:t xml:space="preserve"> </w:t>
      </w:r>
      <w:r>
        <w:rPr>
          <w:sz w:val="22"/>
        </w:rPr>
        <w:t>1,</w:t>
      </w:r>
      <w:r>
        <w:rPr>
          <w:spacing w:val="-2"/>
          <w:sz w:val="22"/>
        </w:rPr>
        <w:t xml:space="preserve"> </w:t>
      </w:r>
      <w:r>
        <w:rPr>
          <w:sz w:val="22"/>
        </w:rPr>
        <w:t>1],</w:t>
      </w:r>
      <w:r>
        <w:rPr>
          <w:spacing w:val="-5"/>
          <w:sz w:val="22"/>
        </w:rPr>
        <w:t xml:space="preserve"> </w:t>
      </w:r>
      <w:r>
        <w:rPr>
          <w:sz w:val="22"/>
        </w:rPr>
        <w:t>s</w:t>
      </w:r>
      <w:r>
        <w:rPr>
          <w:spacing w:val="-2"/>
          <w:sz w:val="22"/>
        </w:rPr>
        <w:t xml:space="preserve"> </w:t>
      </w:r>
      <w:r>
        <w:rPr>
          <w:sz w:val="22"/>
        </w:rPr>
        <w:t>=</w:t>
      </w:r>
      <w:r>
        <w:rPr>
          <w:spacing w:val="-3"/>
          <w:sz w:val="22"/>
        </w:rPr>
        <w:t xml:space="preserve"> </w:t>
      </w:r>
      <w:r>
        <w:rPr>
          <w:sz w:val="22"/>
        </w:rPr>
        <w:t>100,</w:t>
      </w:r>
      <w:r>
        <w:rPr>
          <w:spacing w:val="-5"/>
          <w:sz w:val="22"/>
        </w:rPr>
        <w:t xml:space="preserve"> </w:t>
      </w:r>
      <w:r>
        <w:rPr>
          <w:sz w:val="22"/>
        </w:rPr>
        <w:t>c</w:t>
      </w:r>
      <w:r>
        <w:rPr>
          <w:spacing w:val="-2"/>
          <w:sz w:val="22"/>
        </w:rPr>
        <w:t xml:space="preserve"> </w:t>
      </w:r>
      <w:r>
        <w:rPr>
          <w:sz w:val="22"/>
        </w:rPr>
        <w:t>=</w:t>
      </w:r>
      <w:r>
        <w:rPr>
          <w:spacing w:val="-2"/>
          <w:sz w:val="22"/>
        </w:rPr>
        <w:t xml:space="preserve"> </w:t>
      </w:r>
      <w:r>
        <w:rPr>
          <w:sz w:val="22"/>
        </w:rPr>
        <w:t>'blue',</w:t>
      </w:r>
      <w:r>
        <w:rPr>
          <w:spacing w:val="-2"/>
          <w:sz w:val="22"/>
        </w:rPr>
        <w:t xml:space="preserve"> </w:t>
      </w:r>
      <w:r>
        <w:rPr>
          <w:sz w:val="22"/>
        </w:rPr>
        <w:t>label</w:t>
      </w:r>
      <w:r>
        <w:rPr>
          <w:spacing w:val="-3"/>
          <w:sz w:val="22"/>
        </w:rPr>
        <w:t xml:space="preserve"> </w:t>
      </w:r>
      <w:r>
        <w:rPr>
          <w:sz w:val="22"/>
        </w:rPr>
        <w:t>=</w:t>
      </w:r>
      <w:r>
        <w:rPr>
          <w:spacing w:val="-2"/>
          <w:sz w:val="22"/>
        </w:rPr>
        <w:t xml:space="preserve"> </w:t>
      </w:r>
      <w:r>
        <w:rPr>
          <w:sz w:val="22"/>
        </w:rPr>
        <w:t>'Cluster</w:t>
      </w:r>
      <w:r>
        <w:rPr>
          <w:spacing w:val="-1"/>
          <w:sz w:val="22"/>
        </w:rPr>
        <w:t xml:space="preserve"> </w:t>
      </w:r>
      <w:r>
        <w:rPr>
          <w:spacing w:val="-5"/>
          <w:sz w:val="22"/>
        </w:rPr>
        <w:t>2')</w:t>
      </w:r>
    </w:p>
    <w:p w14:paraId="50DCB01C">
      <w:pPr>
        <w:spacing w:before="2" w:line="252" w:lineRule="exact"/>
        <w:ind w:left="119" w:right="0" w:firstLine="0"/>
        <w:jc w:val="left"/>
        <w:rPr>
          <w:sz w:val="22"/>
        </w:rPr>
      </w:pPr>
      <w:r>
        <w:rPr>
          <w:sz w:val="22"/>
        </w:rPr>
        <w:t>plt.scatter(X[y_kmeans</w:t>
      </w:r>
      <w:r>
        <w:rPr>
          <w:spacing w:val="-7"/>
          <w:sz w:val="22"/>
        </w:rPr>
        <w:t xml:space="preserve"> </w:t>
      </w:r>
      <w:r>
        <w:rPr>
          <w:sz w:val="22"/>
        </w:rPr>
        <w:t>==</w:t>
      </w:r>
      <w:r>
        <w:rPr>
          <w:spacing w:val="-4"/>
          <w:sz w:val="22"/>
        </w:rPr>
        <w:t xml:space="preserve"> </w:t>
      </w:r>
      <w:r>
        <w:rPr>
          <w:sz w:val="22"/>
        </w:rPr>
        <w:t>2,</w:t>
      </w:r>
      <w:r>
        <w:rPr>
          <w:spacing w:val="-2"/>
          <w:sz w:val="22"/>
        </w:rPr>
        <w:t xml:space="preserve"> </w:t>
      </w:r>
      <w:r>
        <w:rPr>
          <w:sz w:val="22"/>
        </w:rPr>
        <w:t>0],</w:t>
      </w:r>
      <w:r>
        <w:rPr>
          <w:spacing w:val="-3"/>
          <w:sz w:val="22"/>
        </w:rPr>
        <w:t xml:space="preserve"> </w:t>
      </w:r>
      <w:r>
        <w:rPr>
          <w:sz w:val="22"/>
        </w:rPr>
        <w:t>X[y_kmeans</w:t>
      </w:r>
      <w:r>
        <w:rPr>
          <w:spacing w:val="-2"/>
          <w:sz w:val="22"/>
        </w:rPr>
        <w:t xml:space="preserve"> </w:t>
      </w:r>
      <w:r>
        <w:rPr>
          <w:sz w:val="22"/>
        </w:rPr>
        <w:t>==</w:t>
      </w:r>
      <w:r>
        <w:rPr>
          <w:spacing w:val="-4"/>
          <w:sz w:val="22"/>
        </w:rPr>
        <w:t xml:space="preserve"> </w:t>
      </w:r>
      <w:r>
        <w:rPr>
          <w:sz w:val="22"/>
        </w:rPr>
        <w:t>2,</w:t>
      </w:r>
      <w:r>
        <w:rPr>
          <w:spacing w:val="-3"/>
          <w:sz w:val="22"/>
        </w:rPr>
        <w:t xml:space="preserve"> </w:t>
      </w:r>
      <w:r>
        <w:rPr>
          <w:sz w:val="22"/>
        </w:rPr>
        <w:t>1],</w:t>
      </w:r>
      <w:r>
        <w:rPr>
          <w:spacing w:val="-5"/>
          <w:sz w:val="22"/>
        </w:rPr>
        <w:t xml:space="preserve"> </w:t>
      </w:r>
      <w:r>
        <w:rPr>
          <w:sz w:val="22"/>
        </w:rPr>
        <w:t>s</w:t>
      </w:r>
      <w:r>
        <w:rPr>
          <w:spacing w:val="-2"/>
          <w:sz w:val="22"/>
        </w:rPr>
        <w:t xml:space="preserve"> </w:t>
      </w:r>
      <w:r>
        <w:rPr>
          <w:sz w:val="22"/>
        </w:rPr>
        <w:t>=</w:t>
      </w:r>
      <w:r>
        <w:rPr>
          <w:spacing w:val="-3"/>
          <w:sz w:val="22"/>
        </w:rPr>
        <w:t xml:space="preserve"> </w:t>
      </w:r>
      <w:r>
        <w:rPr>
          <w:sz w:val="22"/>
        </w:rPr>
        <w:t>100,</w:t>
      </w:r>
      <w:r>
        <w:rPr>
          <w:spacing w:val="-5"/>
          <w:sz w:val="22"/>
        </w:rPr>
        <w:t xml:space="preserve"> </w:t>
      </w:r>
      <w:r>
        <w:rPr>
          <w:sz w:val="22"/>
        </w:rPr>
        <w:t>c</w:t>
      </w:r>
      <w:r>
        <w:rPr>
          <w:spacing w:val="1"/>
          <w:sz w:val="22"/>
        </w:rPr>
        <w:t xml:space="preserve"> </w:t>
      </w:r>
      <w:r>
        <w:rPr>
          <w:sz w:val="22"/>
        </w:rPr>
        <w:t>=</w:t>
      </w:r>
      <w:r>
        <w:rPr>
          <w:spacing w:val="-2"/>
          <w:sz w:val="22"/>
        </w:rPr>
        <w:t xml:space="preserve"> </w:t>
      </w:r>
      <w:r>
        <w:rPr>
          <w:sz w:val="22"/>
        </w:rPr>
        <w:t>'green',</w:t>
      </w:r>
      <w:r>
        <w:rPr>
          <w:spacing w:val="-2"/>
          <w:sz w:val="22"/>
        </w:rPr>
        <w:t xml:space="preserve"> </w:t>
      </w:r>
      <w:r>
        <w:rPr>
          <w:sz w:val="22"/>
        </w:rPr>
        <w:t>label</w:t>
      </w:r>
      <w:r>
        <w:rPr>
          <w:spacing w:val="-2"/>
          <w:sz w:val="22"/>
        </w:rPr>
        <w:t xml:space="preserve"> </w:t>
      </w:r>
      <w:r>
        <w:rPr>
          <w:sz w:val="22"/>
        </w:rPr>
        <w:t>=</w:t>
      </w:r>
      <w:r>
        <w:rPr>
          <w:spacing w:val="-4"/>
          <w:sz w:val="22"/>
        </w:rPr>
        <w:t xml:space="preserve"> </w:t>
      </w:r>
      <w:r>
        <w:rPr>
          <w:sz w:val="22"/>
        </w:rPr>
        <w:t>'Cluster</w:t>
      </w:r>
      <w:r>
        <w:rPr>
          <w:spacing w:val="-2"/>
          <w:sz w:val="22"/>
        </w:rPr>
        <w:t xml:space="preserve"> </w:t>
      </w:r>
      <w:r>
        <w:rPr>
          <w:spacing w:val="-5"/>
          <w:sz w:val="22"/>
        </w:rPr>
        <w:t>3')</w:t>
      </w:r>
    </w:p>
    <w:p w14:paraId="4AE58DB5">
      <w:pPr>
        <w:spacing w:before="0" w:line="252" w:lineRule="exact"/>
        <w:ind w:left="119" w:right="0" w:firstLine="0"/>
        <w:jc w:val="left"/>
        <w:rPr>
          <w:sz w:val="22"/>
        </w:rPr>
      </w:pPr>
      <w:r>
        <w:rPr>
          <w:sz w:val="22"/>
        </w:rPr>
        <w:t>plt.scatter(X[y_kmeans</w:t>
      </w:r>
      <w:r>
        <w:rPr>
          <w:spacing w:val="-7"/>
          <w:sz w:val="22"/>
        </w:rPr>
        <w:t xml:space="preserve"> </w:t>
      </w:r>
      <w:r>
        <w:rPr>
          <w:sz w:val="22"/>
        </w:rPr>
        <w:t>==</w:t>
      </w:r>
      <w:r>
        <w:rPr>
          <w:spacing w:val="-4"/>
          <w:sz w:val="22"/>
        </w:rPr>
        <w:t xml:space="preserve"> </w:t>
      </w:r>
      <w:r>
        <w:rPr>
          <w:sz w:val="22"/>
        </w:rPr>
        <w:t>3,</w:t>
      </w:r>
      <w:r>
        <w:rPr>
          <w:spacing w:val="-2"/>
          <w:sz w:val="22"/>
        </w:rPr>
        <w:t xml:space="preserve"> </w:t>
      </w:r>
      <w:r>
        <w:rPr>
          <w:sz w:val="22"/>
        </w:rPr>
        <w:t>0],</w:t>
      </w:r>
      <w:r>
        <w:rPr>
          <w:spacing w:val="-2"/>
          <w:sz w:val="22"/>
        </w:rPr>
        <w:t xml:space="preserve"> </w:t>
      </w:r>
      <w:r>
        <w:rPr>
          <w:sz w:val="22"/>
        </w:rPr>
        <w:t>X[y_kmeans</w:t>
      </w:r>
      <w:r>
        <w:rPr>
          <w:spacing w:val="-2"/>
          <w:sz w:val="22"/>
        </w:rPr>
        <w:t xml:space="preserve"> </w:t>
      </w:r>
      <w:r>
        <w:rPr>
          <w:sz w:val="22"/>
        </w:rPr>
        <w:t>==</w:t>
      </w:r>
      <w:r>
        <w:rPr>
          <w:spacing w:val="-4"/>
          <w:sz w:val="22"/>
        </w:rPr>
        <w:t xml:space="preserve"> </w:t>
      </w:r>
      <w:r>
        <w:rPr>
          <w:sz w:val="22"/>
        </w:rPr>
        <w:t>3,</w:t>
      </w:r>
      <w:r>
        <w:rPr>
          <w:spacing w:val="-2"/>
          <w:sz w:val="22"/>
        </w:rPr>
        <w:t xml:space="preserve"> </w:t>
      </w:r>
      <w:r>
        <w:rPr>
          <w:sz w:val="22"/>
        </w:rPr>
        <w:t>1],</w:t>
      </w:r>
      <w:r>
        <w:rPr>
          <w:spacing w:val="-5"/>
          <w:sz w:val="22"/>
        </w:rPr>
        <w:t xml:space="preserve"> </w:t>
      </w:r>
      <w:r>
        <w:rPr>
          <w:sz w:val="22"/>
        </w:rPr>
        <w:t>s</w:t>
      </w:r>
      <w:r>
        <w:rPr>
          <w:spacing w:val="-2"/>
          <w:sz w:val="22"/>
        </w:rPr>
        <w:t xml:space="preserve"> </w:t>
      </w:r>
      <w:r>
        <w:rPr>
          <w:sz w:val="22"/>
        </w:rPr>
        <w:t>=</w:t>
      </w:r>
      <w:r>
        <w:rPr>
          <w:spacing w:val="-3"/>
          <w:sz w:val="22"/>
        </w:rPr>
        <w:t xml:space="preserve"> </w:t>
      </w:r>
      <w:r>
        <w:rPr>
          <w:sz w:val="22"/>
        </w:rPr>
        <w:t>100,</w:t>
      </w:r>
      <w:r>
        <w:rPr>
          <w:spacing w:val="-5"/>
          <w:sz w:val="22"/>
        </w:rPr>
        <w:t xml:space="preserve"> </w:t>
      </w:r>
      <w:r>
        <w:rPr>
          <w:sz w:val="22"/>
        </w:rPr>
        <w:t>c</w:t>
      </w:r>
      <w:r>
        <w:rPr>
          <w:spacing w:val="-2"/>
          <w:sz w:val="22"/>
        </w:rPr>
        <w:t xml:space="preserve"> </w:t>
      </w:r>
      <w:r>
        <w:rPr>
          <w:sz w:val="22"/>
        </w:rPr>
        <w:t>=</w:t>
      </w:r>
      <w:r>
        <w:rPr>
          <w:spacing w:val="-2"/>
          <w:sz w:val="22"/>
        </w:rPr>
        <w:t xml:space="preserve"> </w:t>
      </w:r>
      <w:r>
        <w:rPr>
          <w:sz w:val="22"/>
        </w:rPr>
        <w:t>'cyan',</w:t>
      </w:r>
      <w:r>
        <w:rPr>
          <w:spacing w:val="-2"/>
          <w:sz w:val="22"/>
        </w:rPr>
        <w:t xml:space="preserve"> </w:t>
      </w:r>
      <w:r>
        <w:rPr>
          <w:sz w:val="22"/>
        </w:rPr>
        <w:t>label</w:t>
      </w:r>
      <w:r>
        <w:rPr>
          <w:spacing w:val="-4"/>
          <w:sz w:val="22"/>
        </w:rPr>
        <w:t xml:space="preserve"> </w:t>
      </w:r>
      <w:r>
        <w:rPr>
          <w:sz w:val="22"/>
        </w:rPr>
        <w:t>=</w:t>
      </w:r>
      <w:r>
        <w:rPr>
          <w:spacing w:val="-2"/>
          <w:sz w:val="22"/>
        </w:rPr>
        <w:t xml:space="preserve"> </w:t>
      </w:r>
      <w:r>
        <w:rPr>
          <w:sz w:val="22"/>
        </w:rPr>
        <w:t>'Cluster</w:t>
      </w:r>
      <w:r>
        <w:rPr>
          <w:spacing w:val="-1"/>
          <w:sz w:val="22"/>
        </w:rPr>
        <w:t xml:space="preserve"> </w:t>
      </w:r>
      <w:r>
        <w:rPr>
          <w:spacing w:val="-5"/>
          <w:sz w:val="22"/>
        </w:rPr>
        <w:t>4')</w:t>
      </w:r>
    </w:p>
    <w:p w14:paraId="1171479A">
      <w:pPr>
        <w:spacing w:before="1"/>
        <w:ind w:left="119" w:right="0" w:firstLine="0"/>
        <w:jc w:val="left"/>
        <w:rPr>
          <w:sz w:val="22"/>
        </w:rPr>
      </w:pPr>
      <w:r>
        <w:rPr>
          <w:sz w:val="22"/>
        </w:rPr>
        <w:t>plt.scatter(X[y_kmeans == 4, 0], X[y_kmeans == 4, 1], s = 100, c = 'magenta', label = 'Cluster 5') plt.scatter(kmeans.cluster_centers_[:,</w:t>
      </w:r>
      <w:r>
        <w:rPr>
          <w:spacing w:val="-6"/>
          <w:sz w:val="22"/>
        </w:rPr>
        <w:t xml:space="preserve"> </w:t>
      </w:r>
      <w:r>
        <w:rPr>
          <w:sz w:val="22"/>
        </w:rPr>
        <w:t>0],</w:t>
      </w:r>
      <w:r>
        <w:rPr>
          <w:spacing w:val="-3"/>
          <w:sz w:val="22"/>
        </w:rPr>
        <w:t xml:space="preserve"> </w:t>
      </w:r>
      <w:r>
        <w:rPr>
          <w:sz w:val="22"/>
        </w:rPr>
        <w:t>kmeans.cluster_centers_[:,</w:t>
      </w:r>
      <w:r>
        <w:rPr>
          <w:spacing w:val="-6"/>
          <w:sz w:val="22"/>
        </w:rPr>
        <w:t xml:space="preserve"> </w:t>
      </w:r>
      <w:r>
        <w:rPr>
          <w:sz w:val="22"/>
        </w:rPr>
        <w:t>1],</w:t>
      </w:r>
      <w:r>
        <w:rPr>
          <w:spacing w:val="-6"/>
          <w:sz w:val="22"/>
        </w:rPr>
        <w:t xml:space="preserve"> </w:t>
      </w:r>
      <w:r>
        <w:rPr>
          <w:sz w:val="22"/>
        </w:rPr>
        <w:t>s</w:t>
      </w:r>
      <w:r>
        <w:rPr>
          <w:spacing w:val="-3"/>
          <w:sz w:val="22"/>
        </w:rPr>
        <w:t xml:space="preserve"> </w:t>
      </w:r>
      <w:r>
        <w:rPr>
          <w:sz w:val="22"/>
        </w:rPr>
        <w:t>=</w:t>
      </w:r>
      <w:r>
        <w:rPr>
          <w:spacing w:val="-3"/>
          <w:sz w:val="22"/>
        </w:rPr>
        <w:t xml:space="preserve"> </w:t>
      </w:r>
      <w:r>
        <w:rPr>
          <w:sz w:val="22"/>
        </w:rPr>
        <w:t>300,</w:t>
      </w:r>
      <w:r>
        <w:rPr>
          <w:spacing w:val="-3"/>
          <w:sz w:val="22"/>
        </w:rPr>
        <w:t xml:space="preserve"> </w:t>
      </w:r>
      <w:r>
        <w:rPr>
          <w:sz w:val="22"/>
        </w:rPr>
        <w:t>c</w:t>
      </w:r>
      <w:r>
        <w:rPr>
          <w:spacing w:val="-5"/>
          <w:sz w:val="22"/>
        </w:rPr>
        <w:t xml:space="preserve"> </w:t>
      </w:r>
      <w:r>
        <w:rPr>
          <w:sz w:val="22"/>
        </w:rPr>
        <w:t>=</w:t>
      </w:r>
      <w:r>
        <w:rPr>
          <w:spacing w:val="-3"/>
          <w:sz w:val="22"/>
        </w:rPr>
        <w:t xml:space="preserve"> </w:t>
      </w:r>
      <w:r>
        <w:rPr>
          <w:sz w:val="22"/>
        </w:rPr>
        <w:t>'yellow',</w:t>
      </w:r>
      <w:r>
        <w:rPr>
          <w:spacing w:val="-3"/>
          <w:sz w:val="22"/>
        </w:rPr>
        <w:t xml:space="preserve"> </w:t>
      </w:r>
      <w:r>
        <w:rPr>
          <w:sz w:val="22"/>
        </w:rPr>
        <w:t>label</w:t>
      </w:r>
      <w:r>
        <w:rPr>
          <w:spacing w:val="-2"/>
          <w:sz w:val="22"/>
        </w:rPr>
        <w:t xml:space="preserve"> </w:t>
      </w:r>
      <w:r>
        <w:rPr>
          <w:sz w:val="22"/>
        </w:rPr>
        <w:t xml:space="preserve">= </w:t>
      </w:r>
      <w:r>
        <w:rPr>
          <w:spacing w:val="-2"/>
          <w:sz w:val="22"/>
        </w:rPr>
        <w:t>'Centroids')</w:t>
      </w:r>
    </w:p>
    <w:p w14:paraId="4035277F">
      <w:pPr>
        <w:spacing w:before="0"/>
        <w:ind w:left="119" w:right="6443" w:firstLine="0"/>
        <w:jc w:val="left"/>
        <w:rPr>
          <w:sz w:val="22"/>
        </w:rPr>
      </w:pPr>
      <w:r>
        <w:rPr>
          <w:sz w:val="22"/>
        </w:rPr>
        <w:t>plt.title('Clusters of customers') plt.xlabel('Annual Income (k$)') plt.ylabel('Spending</w:t>
      </w:r>
      <w:r>
        <w:rPr>
          <w:spacing w:val="-14"/>
          <w:sz w:val="22"/>
        </w:rPr>
        <w:t xml:space="preserve"> </w:t>
      </w:r>
      <w:r>
        <w:rPr>
          <w:sz w:val="22"/>
        </w:rPr>
        <w:t>Score</w:t>
      </w:r>
      <w:r>
        <w:rPr>
          <w:spacing w:val="-14"/>
          <w:sz w:val="22"/>
        </w:rPr>
        <w:t xml:space="preserve"> </w:t>
      </w:r>
      <w:r>
        <w:rPr>
          <w:sz w:val="22"/>
        </w:rPr>
        <w:t xml:space="preserve">(1-100)') </w:t>
      </w:r>
      <w:r>
        <w:rPr>
          <w:spacing w:val="-2"/>
          <w:sz w:val="22"/>
        </w:rPr>
        <w:t>plt.legend()</w:t>
      </w:r>
    </w:p>
    <w:p w14:paraId="0A1BAA03">
      <w:pPr>
        <w:spacing w:before="1"/>
        <w:ind w:left="119" w:right="0" w:firstLine="0"/>
        <w:jc w:val="left"/>
        <w:rPr>
          <w:sz w:val="22"/>
        </w:rPr>
      </w:pPr>
      <w:r>
        <w:rPr>
          <w:spacing w:val="-2"/>
          <w:sz w:val="22"/>
        </w:rPr>
        <w:t>plt.show()</w:t>
      </w:r>
    </w:p>
    <w:p w14:paraId="2B238B5F">
      <w:pPr>
        <w:pStyle w:val="6"/>
        <w:rPr>
          <w:sz w:val="20"/>
        </w:rPr>
      </w:pPr>
    </w:p>
    <w:p w14:paraId="538F479B">
      <w:pPr>
        <w:pStyle w:val="6"/>
        <w:spacing w:before="173"/>
        <w:rPr>
          <w:sz w:val="20"/>
        </w:rPr>
      </w:pPr>
      <w:r>
        <w:drawing>
          <wp:anchor distT="0" distB="0" distL="0" distR="0" simplePos="0" relativeHeight="251675648" behindDoc="1" locked="0" layoutInCell="1" allowOverlap="1">
            <wp:simplePos x="0" y="0"/>
            <wp:positionH relativeFrom="page">
              <wp:posOffset>889000</wp:posOffset>
            </wp:positionH>
            <wp:positionV relativeFrom="paragraph">
              <wp:posOffset>270510</wp:posOffset>
            </wp:positionV>
            <wp:extent cx="4067175" cy="141922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4067175" cy="1419225"/>
                    </a:xfrm>
                    <a:prstGeom prst="rect">
                      <a:avLst/>
                    </a:prstGeom>
                  </pic:spPr>
                </pic:pic>
              </a:graphicData>
            </a:graphic>
          </wp:anchor>
        </w:drawing>
      </w:r>
    </w:p>
    <w:p w14:paraId="231CE6D0">
      <w:pPr>
        <w:spacing w:after="0"/>
        <w:rPr>
          <w:sz w:val="20"/>
        </w:rPr>
        <w:sectPr>
          <w:pgSz w:w="12240" w:h="15840"/>
          <w:pgMar w:top="1400" w:right="1240" w:bottom="520" w:left="1220" w:header="727" w:footer="336" w:gutter="0"/>
          <w:cols w:space="720" w:num="1"/>
        </w:sectPr>
      </w:pPr>
    </w:p>
    <w:p w14:paraId="0907B797">
      <w:pPr>
        <w:pStyle w:val="2"/>
      </w:pPr>
      <w:r>
        <w:t>Experiment</w:t>
      </w:r>
      <w:r>
        <w:rPr>
          <w:spacing w:val="-7"/>
        </w:rPr>
        <w:t xml:space="preserve"> </w:t>
      </w:r>
      <w:r>
        <w:t>No:</w:t>
      </w:r>
      <w:r>
        <w:rPr>
          <w:spacing w:val="-3"/>
        </w:rPr>
        <w:t xml:space="preserve"> </w:t>
      </w:r>
      <w:r>
        <w:rPr>
          <w:spacing w:val="-5"/>
        </w:rPr>
        <w:t>13</w:t>
      </w:r>
    </w:p>
    <w:p w14:paraId="220E72FA">
      <w:pPr>
        <w:pStyle w:val="6"/>
        <w:spacing w:before="274"/>
        <w:ind w:left="220"/>
      </w:pPr>
      <w:r>
        <w:rPr>
          <w:b/>
        </w:rPr>
        <w:t>Aim:</w:t>
      </w:r>
      <w:r>
        <w:rPr>
          <w:b/>
          <w:spacing w:val="-3"/>
        </w:rPr>
        <w:t xml:space="preserve"> </w:t>
      </w:r>
      <w:r>
        <w:rPr>
          <w:color w:val="090C0E"/>
        </w:rPr>
        <w:t>ANN</w:t>
      </w:r>
      <w:r>
        <w:rPr>
          <w:color w:val="090C0E"/>
          <w:spacing w:val="-3"/>
        </w:rPr>
        <w:t xml:space="preserve"> </w:t>
      </w:r>
      <w:r>
        <w:rPr>
          <w:color w:val="090C0E"/>
        </w:rPr>
        <w:t>(</w:t>
      </w:r>
      <w:r>
        <w:t>Artificial</w:t>
      </w:r>
      <w:r>
        <w:rPr>
          <w:spacing w:val="-1"/>
        </w:rPr>
        <w:t xml:space="preserve"> </w:t>
      </w:r>
      <w:r>
        <w:t>Neural</w:t>
      </w:r>
      <w:r>
        <w:rPr>
          <w:spacing w:val="-2"/>
        </w:rPr>
        <w:t xml:space="preserve"> </w:t>
      </w:r>
      <w:r>
        <w:t>Networks</w:t>
      </w:r>
      <w:r>
        <w:rPr>
          <w:color w:val="090C0E"/>
        </w:rPr>
        <w:t>):</w:t>
      </w:r>
      <w:r>
        <w:rPr>
          <w:color w:val="090C0E"/>
          <w:spacing w:val="-1"/>
        </w:rPr>
        <w:t xml:space="preserve"> </w:t>
      </w:r>
      <w:r>
        <w:rPr>
          <w:color w:val="090C0E"/>
        </w:rPr>
        <w:t>A</w:t>
      </w:r>
      <w:r>
        <w:rPr>
          <w:color w:val="090C0E"/>
          <w:spacing w:val="-3"/>
        </w:rPr>
        <w:t xml:space="preserve"> </w:t>
      </w:r>
      <w:r>
        <w:rPr>
          <w:color w:val="090C0E"/>
        </w:rPr>
        <w:t>Practical</w:t>
      </w:r>
      <w:r>
        <w:rPr>
          <w:color w:val="090C0E"/>
          <w:spacing w:val="1"/>
        </w:rPr>
        <w:t xml:space="preserve"> </w:t>
      </w:r>
      <w:r>
        <w:rPr>
          <w:color w:val="090C0E"/>
        </w:rPr>
        <w:t>Implementation</w:t>
      </w:r>
      <w:r>
        <w:rPr>
          <w:color w:val="090C0E"/>
          <w:spacing w:val="-2"/>
        </w:rPr>
        <w:t xml:space="preserve"> </w:t>
      </w:r>
      <w:r>
        <w:rPr>
          <w:color w:val="090C0E"/>
        </w:rPr>
        <w:t>in</w:t>
      </w:r>
      <w:r>
        <w:rPr>
          <w:color w:val="090C0E"/>
          <w:spacing w:val="-1"/>
        </w:rPr>
        <w:t xml:space="preserve"> </w:t>
      </w:r>
      <w:r>
        <w:rPr>
          <w:color w:val="090C0E"/>
          <w:spacing w:val="-2"/>
        </w:rPr>
        <w:t>Python.</w:t>
      </w:r>
    </w:p>
    <w:p w14:paraId="6BAF86FA">
      <w:pPr>
        <w:pStyle w:val="6"/>
        <w:spacing w:before="82"/>
      </w:pPr>
    </w:p>
    <w:p w14:paraId="756154C5">
      <w:pPr>
        <w:pStyle w:val="3"/>
        <w:ind w:left="220"/>
      </w:pPr>
      <w:r>
        <w:rPr>
          <w:spacing w:val="-2"/>
        </w:rPr>
        <w:t>Theory:</w:t>
      </w:r>
    </w:p>
    <w:p w14:paraId="19B2873A">
      <w:pPr>
        <w:pStyle w:val="6"/>
        <w:spacing w:line="276" w:lineRule="auto"/>
        <w:ind w:left="220" w:right="179"/>
      </w:pPr>
      <w:r>
        <w:t>Artificial Neural Networks contain artificial neurons which are called units. These units are arranged in a series of layers that together constitute the whole Artificial Neural Network in a system. A layer can have only a dozen units or millions of units as this depends on how the complex</w:t>
      </w:r>
      <w:r>
        <w:rPr>
          <w:spacing w:val="-4"/>
        </w:rPr>
        <w:t xml:space="preserve"> </w:t>
      </w:r>
      <w:r>
        <w:t>neural</w:t>
      </w:r>
      <w:r>
        <w:rPr>
          <w:spacing w:val="-4"/>
        </w:rPr>
        <w:t xml:space="preserve"> </w:t>
      </w:r>
      <w:r>
        <w:t>networks</w:t>
      </w:r>
      <w:r>
        <w:rPr>
          <w:spacing w:val="-1"/>
        </w:rPr>
        <w:t xml:space="preserve"> </w:t>
      </w:r>
      <w:r>
        <w:t>will</w:t>
      </w:r>
      <w:r>
        <w:rPr>
          <w:spacing w:val="-3"/>
        </w:rPr>
        <w:t xml:space="preserve"> </w:t>
      </w:r>
      <w:r>
        <w:t>be</w:t>
      </w:r>
      <w:r>
        <w:rPr>
          <w:spacing w:val="-5"/>
        </w:rPr>
        <w:t xml:space="preserve"> </w:t>
      </w:r>
      <w:r>
        <w:t>required</w:t>
      </w:r>
      <w:r>
        <w:rPr>
          <w:spacing w:val="-4"/>
        </w:rPr>
        <w:t xml:space="preserve"> </w:t>
      </w:r>
      <w:r>
        <w:t>to</w:t>
      </w:r>
      <w:r>
        <w:rPr>
          <w:spacing w:val="-4"/>
        </w:rPr>
        <w:t xml:space="preserve"> </w:t>
      </w:r>
      <w:r>
        <w:t>learn</w:t>
      </w:r>
      <w:r>
        <w:rPr>
          <w:spacing w:val="-5"/>
        </w:rPr>
        <w:t xml:space="preserve"> </w:t>
      </w:r>
      <w:r>
        <w:t>the</w:t>
      </w:r>
      <w:r>
        <w:rPr>
          <w:spacing w:val="-4"/>
        </w:rPr>
        <w:t xml:space="preserve"> </w:t>
      </w:r>
      <w:r>
        <w:t>hidden</w:t>
      </w:r>
      <w:r>
        <w:rPr>
          <w:spacing w:val="-5"/>
        </w:rPr>
        <w:t xml:space="preserve"> </w:t>
      </w:r>
      <w:r>
        <w:t>patterns</w:t>
      </w:r>
      <w:r>
        <w:rPr>
          <w:spacing w:val="-5"/>
        </w:rPr>
        <w:t xml:space="preserve"> </w:t>
      </w:r>
      <w:r>
        <w:t>in</w:t>
      </w:r>
      <w:r>
        <w:rPr>
          <w:spacing w:val="-4"/>
        </w:rPr>
        <w:t xml:space="preserve"> </w:t>
      </w:r>
      <w:r>
        <w:t>the</w:t>
      </w:r>
      <w:r>
        <w:rPr>
          <w:spacing w:val="-5"/>
        </w:rPr>
        <w:t xml:space="preserve"> </w:t>
      </w:r>
      <w:r>
        <w:t>dataset.</w:t>
      </w:r>
      <w:r>
        <w:rPr>
          <w:spacing w:val="-3"/>
        </w:rPr>
        <w:t xml:space="preserve"> </w:t>
      </w:r>
      <w:r>
        <w:t>Commonly, Artificial Neural Network has an input layer, an output layer as well as hidden layers.</w:t>
      </w:r>
      <w:r>
        <w:rPr>
          <w:spacing w:val="-1"/>
        </w:rPr>
        <w:t xml:space="preserve"> </w:t>
      </w:r>
      <w:r>
        <w:t>The input layer receives data from the outside world which the neural network needs to analyze or learn about. Then this data passes through one or multiple hidden layers that transform the input into valuable data for the output layer. Finally, the output layer provides an output in the formof a response of the Artificial Neural Networks to input data provided. In the majority of neural networks, units are interconnected from one layer to another. Each of these connections has weights that determine the influence of one unit on another unit. As the data transfers from one unit</w:t>
      </w:r>
      <w:r>
        <w:rPr>
          <w:spacing w:val="-3"/>
        </w:rPr>
        <w:t xml:space="preserve"> </w:t>
      </w:r>
      <w:r>
        <w:t>to</w:t>
      </w:r>
      <w:r>
        <w:rPr>
          <w:spacing w:val="-4"/>
        </w:rPr>
        <w:t xml:space="preserve"> </w:t>
      </w:r>
      <w:r>
        <w:t>another,</w:t>
      </w:r>
      <w:r>
        <w:rPr>
          <w:spacing w:val="-4"/>
        </w:rPr>
        <w:t xml:space="preserve"> </w:t>
      </w:r>
      <w:r>
        <w:t>the</w:t>
      </w:r>
      <w:r>
        <w:rPr>
          <w:spacing w:val="-2"/>
        </w:rPr>
        <w:t xml:space="preserve"> </w:t>
      </w:r>
      <w:r>
        <w:t>neural</w:t>
      </w:r>
      <w:r>
        <w:rPr>
          <w:spacing w:val="-2"/>
        </w:rPr>
        <w:t xml:space="preserve"> </w:t>
      </w:r>
      <w:r>
        <w:t>network</w:t>
      </w:r>
      <w:r>
        <w:rPr>
          <w:spacing w:val="-5"/>
        </w:rPr>
        <w:t xml:space="preserve"> </w:t>
      </w:r>
      <w:r>
        <w:t>learns</w:t>
      </w:r>
      <w:r>
        <w:rPr>
          <w:spacing w:val="-4"/>
        </w:rPr>
        <w:t xml:space="preserve"> </w:t>
      </w:r>
      <w:r>
        <w:t>more</w:t>
      </w:r>
      <w:r>
        <w:rPr>
          <w:spacing w:val="-3"/>
        </w:rPr>
        <w:t xml:space="preserve"> </w:t>
      </w:r>
      <w:r>
        <w:t>and</w:t>
      </w:r>
      <w:r>
        <w:rPr>
          <w:spacing w:val="-3"/>
        </w:rPr>
        <w:t xml:space="preserve"> </w:t>
      </w:r>
      <w:r>
        <w:t>more</w:t>
      </w:r>
      <w:r>
        <w:rPr>
          <w:spacing w:val="-5"/>
        </w:rPr>
        <w:t xml:space="preserve"> </w:t>
      </w:r>
      <w:r>
        <w:t>about</w:t>
      </w:r>
      <w:r>
        <w:rPr>
          <w:spacing w:val="-3"/>
        </w:rPr>
        <w:t xml:space="preserve"> </w:t>
      </w:r>
      <w:r>
        <w:t>the</w:t>
      </w:r>
      <w:r>
        <w:rPr>
          <w:spacing w:val="-2"/>
        </w:rPr>
        <w:t xml:space="preserve"> </w:t>
      </w:r>
      <w:r>
        <w:t>data</w:t>
      </w:r>
      <w:r>
        <w:rPr>
          <w:spacing w:val="-4"/>
        </w:rPr>
        <w:t xml:space="preserve"> </w:t>
      </w:r>
      <w:r>
        <w:t>which</w:t>
      </w:r>
      <w:r>
        <w:rPr>
          <w:spacing w:val="-3"/>
        </w:rPr>
        <w:t xml:space="preserve"> </w:t>
      </w:r>
      <w:r>
        <w:t>eventually</w:t>
      </w:r>
      <w:r>
        <w:rPr>
          <w:spacing w:val="-3"/>
        </w:rPr>
        <w:t xml:space="preserve"> </w:t>
      </w:r>
      <w:r>
        <w:t>results in an output from the output layer.</w:t>
      </w:r>
    </w:p>
    <w:p w14:paraId="7EA909FA">
      <w:pPr>
        <w:pStyle w:val="6"/>
        <w:spacing w:before="9"/>
        <w:rPr>
          <w:sz w:val="9"/>
        </w:rPr>
      </w:pPr>
      <w:r>
        <w:drawing>
          <wp:anchor distT="0" distB="0" distL="0" distR="0" simplePos="0" relativeHeight="251675648" behindDoc="1" locked="0" layoutInCell="1" allowOverlap="1">
            <wp:simplePos x="0" y="0"/>
            <wp:positionH relativeFrom="page">
              <wp:posOffset>1943735</wp:posOffset>
            </wp:positionH>
            <wp:positionV relativeFrom="paragraph">
              <wp:posOffset>86360</wp:posOffset>
            </wp:positionV>
            <wp:extent cx="3858260" cy="239204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9" cstate="print"/>
                    <a:stretch>
                      <a:fillRect/>
                    </a:stretch>
                  </pic:blipFill>
                  <pic:spPr>
                    <a:xfrm>
                      <a:off x="0" y="0"/>
                      <a:ext cx="3858108" cy="2392108"/>
                    </a:xfrm>
                    <a:prstGeom prst="rect">
                      <a:avLst/>
                    </a:prstGeom>
                  </pic:spPr>
                </pic:pic>
              </a:graphicData>
            </a:graphic>
          </wp:anchor>
        </w:drawing>
      </w:r>
    </w:p>
    <w:p w14:paraId="53694FBD">
      <w:pPr>
        <w:pStyle w:val="6"/>
        <w:spacing w:before="110"/>
      </w:pPr>
    </w:p>
    <w:p w14:paraId="5202A012">
      <w:pPr>
        <w:pStyle w:val="6"/>
        <w:spacing w:line="276" w:lineRule="auto"/>
        <w:ind w:left="220" w:right="216"/>
      </w:pPr>
      <w:r>
        <w:t>The structures and operations of human neurons serve as the basis for artificial neural networks. It is also known as neural networks or neural nets. The input layer of an artificial neural network is the first layer, and it receives input from external sources and releases it to the hidden layer, which</w:t>
      </w:r>
      <w:r>
        <w:rPr>
          <w:spacing w:val="-4"/>
        </w:rPr>
        <w:t xml:space="preserve"> </w:t>
      </w:r>
      <w:r>
        <w:t>is</w:t>
      </w:r>
      <w:r>
        <w:rPr>
          <w:spacing w:val="-3"/>
        </w:rPr>
        <w:t xml:space="preserve"> </w:t>
      </w:r>
      <w:r>
        <w:t>the</w:t>
      </w:r>
      <w:r>
        <w:rPr>
          <w:spacing w:val="-6"/>
        </w:rPr>
        <w:t xml:space="preserve"> </w:t>
      </w:r>
      <w:r>
        <w:t>second</w:t>
      </w:r>
      <w:r>
        <w:rPr>
          <w:spacing w:val="-3"/>
        </w:rPr>
        <w:t xml:space="preserve"> </w:t>
      </w:r>
      <w:r>
        <w:t>layer.</w:t>
      </w:r>
      <w:r>
        <w:rPr>
          <w:spacing w:val="-3"/>
        </w:rPr>
        <w:t xml:space="preserve"> </w:t>
      </w:r>
      <w:r>
        <w:t>In</w:t>
      </w:r>
      <w:r>
        <w:rPr>
          <w:spacing w:val="-3"/>
        </w:rPr>
        <w:t xml:space="preserve"> </w:t>
      </w:r>
      <w:r>
        <w:t>the</w:t>
      </w:r>
      <w:r>
        <w:rPr>
          <w:spacing w:val="-4"/>
        </w:rPr>
        <w:t xml:space="preserve"> </w:t>
      </w:r>
      <w:r>
        <w:t>hidden</w:t>
      </w:r>
      <w:r>
        <w:rPr>
          <w:spacing w:val="-4"/>
        </w:rPr>
        <w:t xml:space="preserve"> </w:t>
      </w:r>
      <w:r>
        <w:t>layer,</w:t>
      </w:r>
      <w:r>
        <w:rPr>
          <w:spacing w:val="-4"/>
        </w:rPr>
        <w:t xml:space="preserve"> </w:t>
      </w:r>
      <w:r>
        <w:t>each</w:t>
      </w:r>
      <w:r>
        <w:rPr>
          <w:spacing w:val="-3"/>
        </w:rPr>
        <w:t xml:space="preserve"> </w:t>
      </w:r>
      <w:r>
        <w:t>neuron</w:t>
      </w:r>
      <w:r>
        <w:rPr>
          <w:spacing w:val="-4"/>
        </w:rPr>
        <w:t xml:space="preserve"> </w:t>
      </w:r>
      <w:r>
        <w:t>receives</w:t>
      </w:r>
      <w:r>
        <w:rPr>
          <w:spacing w:val="-4"/>
        </w:rPr>
        <w:t xml:space="preserve"> </w:t>
      </w:r>
      <w:r>
        <w:t>input</w:t>
      </w:r>
      <w:r>
        <w:rPr>
          <w:spacing w:val="-2"/>
        </w:rPr>
        <w:t xml:space="preserve"> </w:t>
      </w:r>
      <w:r>
        <w:t>from</w:t>
      </w:r>
      <w:r>
        <w:rPr>
          <w:spacing w:val="-2"/>
        </w:rPr>
        <w:t xml:space="preserve"> </w:t>
      </w:r>
      <w:r>
        <w:t>the</w:t>
      </w:r>
      <w:r>
        <w:rPr>
          <w:spacing w:val="-4"/>
        </w:rPr>
        <w:t xml:space="preserve"> </w:t>
      </w:r>
      <w:r>
        <w:t>previous</w:t>
      </w:r>
      <w:r>
        <w:rPr>
          <w:spacing w:val="-3"/>
        </w:rPr>
        <w:t xml:space="preserve"> </w:t>
      </w:r>
      <w:r>
        <w:t>layer neurons, computes the weighted sum, and sends it to the neurons in the next layer.</w:t>
      </w:r>
    </w:p>
    <w:p w14:paraId="3B786723">
      <w:pPr>
        <w:spacing w:after="0" w:line="276" w:lineRule="auto"/>
        <w:sectPr>
          <w:pgSz w:w="12240" w:h="15840"/>
          <w:pgMar w:top="1400" w:right="1240" w:bottom="520" w:left="1220" w:header="727" w:footer="336" w:gutter="0"/>
          <w:cols w:space="720" w:num="1"/>
        </w:sectPr>
      </w:pPr>
    </w:p>
    <w:p w14:paraId="221F1276">
      <w:pPr>
        <w:pStyle w:val="3"/>
        <w:spacing w:before="82"/>
        <w:ind w:left="220"/>
      </w:pPr>
      <w:r>
        <w:rPr>
          <w:spacing w:val="-2"/>
        </w:rPr>
        <w:t>Code:</w:t>
      </w:r>
    </w:p>
    <w:p w14:paraId="3415AF2D">
      <w:pPr>
        <w:pStyle w:val="6"/>
        <w:spacing w:before="40" w:line="276" w:lineRule="auto"/>
        <w:ind w:left="220" w:right="7629"/>
      </w:pPr>
      <w:r>
        <w:t>import</w:t>
      </w:r>
      <w:r>
        <w:rPr>
          <w:spacing w:val="-13"/>
        </w:rPr>
        <w:t xml:space="preserve"> </w:t>
      </w:r>
      <w:r>
        <w:t>numpy</w:t>
      </w:r>
      <w:r>
        <w:rPr>
          <w:spacing w:val="-13"/>
        </w:rPr>
        <w:t xml:space="preserve"> </w:t>
      </w:r>
      <w:r>
        <w:t>as</w:t>
      </w:r>
      <w:r>
        <w:rPr>
          <w:spacing w:val="-13"/>
        </w:rPr>
        <w:t xml:space="preserve"> </w:t>
      </w:r>
      <w:r>
        <w:t>np import</w:t>
      </w:r>
      <w:r>
        <w:rPr>
          <w:spacing w:val="-4"/>
        </w:rPr>
        <w:t xml:space="preserve"> </w:t>
      </w:r>
      <w:r>
        <w:t>pandas</w:t>
      </w:r>
      <w:r>
        <w:rPr>
          <w:spacing w:val="-1"/>
        </w:rPr>
        <w:t xml:space="preserve"> </w:t>
      </w:r>
      <w:r>
        <w:t>as</w:t>
      </w:r>
      <w:r>
        <w:rPr>
          <w:spacing w:val="-1"/>
        </w:rPr>
        <w:t xml:space="preserve"> </w:t>
      </w:r>
      <w:r>
        <w:rPr>
          <w:spacing w:val="-5"/>
        </w:rPr>
        <w:t>pd</w:t>
      </w:r>
    </w:p>
    <w:p w14:paraId="77DC01B3">
      <w:pPr>
        <w:pStyle w:val="6"/>
        <w:spacing w:before="42"/>
      </w:pPr>
    </w:p>
    <w:p w14:paraId="69E112AF">
      <w:pPr>
        <w:pStyle w:val="6"/>
        <w:spacing w:line="276" w:lineRule="auto"/>
        <w:ind w:left="220" w:right="5113"/>
      </w:pPr>
      <w:r>
        <w:rPr>
          <w:spacing w:val="-2"/>
        </w:rPr>
        <w:t>forest=pd.read_csv('forestfires.csv') forest.head()</w:t>
      </w:r>
    </w:p>
    <w:p w14:paraId="16DC762B">
      <w:pPr>
        <w:pStyle w:val="6"/>
        <w:spacing w:before="42"/>
      </w:pPr>
    </w:p>
    <w:p w14:paraId="4F35F8AF">
      <w:pPr>
        <w:pStyle w:val="6"/>
        <w:spacing w:before="1" w:line="276" w:lineRule="auto"/>
        <w:ind w:left="220" w:right="7055"/>
      </w:pPr>
      <w:r>
        <w:rPr>
          <w:spacing w:val="-2"/>
        </w:rPr>
        <w:t>forest.pop('month') forest.head()</w:t>
      </w:r>
    </w:p>
    <w:p w14:paraId="7716DCE9">
      <w:pPr>
        <w:pStyle w:val="6"/>
        <w:spacing w:before="39"/>
      </w:pPr>
    </w:p>
    <w:p w14:paraId="724DDC4F">
      <w:pPr>
        <w:pStyle w:val="6"/>
        <w:spacing w:line="278" w:lineRule="auto"/>
        <w:ind w:left="220" w:right="7055"/>
      </w:pPr>
      <w:r>
        <w:rPr>
          <w:spacing w:val="-2"/>
        </w:rPr>
        <w:t>forest.pop('day') forest.head()</w:t>
      </w:r>
    </w:p>
    <w:p w14:paraId="06E8B911">
      <w:pPr>
        <w:pStyle w:val="6"/>
        <w:spacing w:before="37"/>
      </w:pPr>
    </w:p>
    <w:p w14:paraId="4247078B">
      <w:pPr>
        <w:pStyle w:val="6"/>
        <w:ind w:left="220"/>
      </w:pPr>
      <w:r>
        <w:rPr>
          <w:spacing w:val="-2"/>
        </w:rPr>
        <w:t>forest.isna().sum()</w:t>
      </w:r>
    </w:p>
    <w:p w14:paraId="60410C82">
      <w:pPr>
        <w:pStyle w:val="6"/>
        <w:spacing w:before="84"/>
      </w:pPr>
    </w:p>
    <w:p w14:paraId="49373DBC">
      <w:pPr>
        <w:pStyle w:val="6"/>
        <w:spacing w:line="276" w:lineRule="auto"/>
        <w:ind w:left="220" w:right="2329"/>
      </w:pPr>
      <w:r>
        <w:t xml:space="preserve">from sklearn import preprocessing </w:t>
      </w:r>
      <w:r>
        <w:rPr>
          <w:spacing w:val="-2"/>
        </w:rPr>
        <w:t>label_encoder=preprocessing.LabelEncoder() forest['size_category']=label_encoder.fit_transform(forest['size_category']) forest.head()</w:t>
      </w:r>
    </w:p>
    <w:p w14:paraId="10B3F1B1">
      <w:pPr>
        <w:pStyle w:val="6"/>
        <w:spacing w:before="41"/>
      </w:pPr>
    </w:p>
    <w:p w14:paraId="2A035AB2">
      <w:pPr>
        <w:pStyle w:val="6"/>
        <w:spacing w:line="276" w:lineRule="auto"/>
        <w:ind w:left="220" w:right="6443"/>
      </w:pPr>
      <w:r>
        <w:rPr>
          <w:spacing w:val="-2"/>
        </w:rPr>
        <w:t>x=forest.iloc[:,0:28] y=forest.iloc[:,28]</w:t>
      </w:r>
    </w:p>
    <w:p w14:paraId="27610B58">
      <w:pPr>
        <w:pStyle w:val="6"/>
        <w:spacing w:before="40"/>
      </w:pPr>
    </w:p>
    <w:p w14:paraId="18E3C8B0">
      <w:pPr>
        <w:pStyle w:val="6"/>
        <w:ind w:left="220"/>
      </w:pPr>
      <w:r>
        <w:t>from</w:t>
      </w:r>
      <w:r>
        <w:rPr>
          <w:spacing w:val="-2"/>
        </w:rPr>
        <w:t xml:space="preserve"> </w:t>
      </w:r>
      <w:r>
        <w:t>sklearn.model_selection</w:t>
      </w:r>
      <w:r>
        <w:rPr>
          <w:spacing w:val="-1"/>
        </w:rPr>
        <w:t xml:space="preserve"> </w:t>
      </w:r>
      <w:r>
        <w:t>import</w:t>
      </w:r>
      <w:r>
        <w:rPr>
          <w:spacing w:val="-1"/>
        </w:rPr>
        <w:t xml:space="preserve"> </w:t>
      </w:r>
      <w:r>
        <w:rPr>
          <w:spacing w:val="-2"/>
        </w:rPr>
        <w:t>train_test_split</w:t>
      </w:r>
    </w:p>
    <w:p w14:paraId="1A65A3B5">
      <w:pPr>
        <w:pStyle w:val="6"/>
        <w:spacing w:before="44"/>
        <w:ind w:left="220"/>
      </w:pPr>
      <w:r>
        <w:t>x_train,</w:t>
      </w:r>
      <w:r>
        <w:rPr>
          <w:spacing w:val="-2"/>
        </w:rPr>
        <w:t xml:space="preserve"> x_test,y_train,y_test=train_test_split(x,y,test_size=0.2,random_state=0)</w:t>
      </w:r>
    </w:p>
    <w:p w14:paraId="7B165AE4">
      <w:pPr>
        <w:pStyle w:val="6"/>
        <w:spacing w:before="81"/>
      </w:pPr>
    </w:p>
    <w:p w14:paraId="06F21F2C">
      <w:pPr>
        <w:pStyle w:val="6"/>
        <w:spacing w:line="276" w:lineRule="auto"/>
        <w:ind w:left="220" w:right="4602"/>
      </w:pPr>
      <w:r>
        <w:t>from</w:t>
      </w:r>
      <w:r>
        <w:rPr>
          <w:spacing w:val="-14"/>
        </w:rPr>
        <w:t xml:space="preserve"> </w:t>
      </w:r>
      <w:r>
        <w:t>sklearn.preprocessing</w:t>
      </w:r>
      <w:r>
        <w:rPr>
          <w:spacing w:val="-14"/>
        </w:rPr>
        <w:t xml:space="preserve"> </w:t>
      </w:r>
      <w:r>
        <w:t>import</w:t>
      </w:r>
      <w:r>
        <w:rPr>
          <w:spacing w:val="-14"/>
        </w:rPr>
        <w:t xml:space="preserve"> </w:t>
      </w:r>
      <w:r>
        <w:t xml:space="preserve">StandardScaler </w:t>
      </w:r>
      <w:r>
        <w:rPr>
          <w:spacing w:val="-2"/>
        </w:rPr>
        <w:t>sc=StandardScaler() x_train=sc.fit_transform(x_train) x_test=sc.fit_transform(x_test)</w:t>
      </w:r>
    </w:p>
    <w:p w14:paraId="03C78933">
      <w:pPr>
        <w:pStyle w:val="6"/>
        <w:spacing w:before="41"/>
      </w:pPr>
    </w:p>
    <w:p w14:paraId="4182991C">
      <w:pPr>
        <w:pStyle w:val="6"/>
        <w:ind w:left="220"/>
      </w:pPr>
      <w:r>
        <w:t>#Neural</w:t>
      </w:r>
      <w:r>
        <w:rPr>
          <w:spacing w:val="-3"/>
        </w:rPr>
        <w:t xml:space="preserve"> </w:t>
      </w:r>
      <w:r>
        <w:t>Network</w:t>
      </w:r>
      <w:r>
        <w:rPr>
          <w:spacing w:val="-2"/>
        </w:rPr>
        <w:t xml:space="preserve"> </w:t>
      </w:r>
      <w:r>
        <w:t xml:space="preserve">- </w:t>
      </w:r>
      <w:r>
        <w:rPr>
          <w:spacing w:val="-5"/>
        </w:rPr>
        <w:t>ANN</w:t>
      </w:r>
    </w:p>
    <w:p w14:paraId="1A76A383">
      <w:pPr>
        <w:pStyle w:val="6"/>
        <w:spacing w:before="44" w:line="276" w:lineRule="auto"/>
        <w:ind w:left="220" w:right="5596"/>
      </w:pPr>
      <w:r>
        <w:t>from</w:t>
      </w:r>
      <w:r>
        <w:rPr>
          <w:spacing w:val="-14"/>
        </w:rPr>
        <w:t xml:space="preserve"> </w:t>
      </w:r>
      <w:r>
        <w:t>keras.models</w:t>
      </w:r>
      <w:r>
        <w:rPr>
          <w:spacing w:val="-14"/>
        </w:rPr>
        <w:t xml:space="preserve"> </w:t>
      </w:r>
      <w:r>
        <w:t>import</w:t>
      </w:r>
      <w:r>
        <w:rPr>
          <w:spacing w:val="-14"/>
        </w:rPr>
        <w:t xml:space="preserve"> </w:t>
      </w:r>
      <w:r>
        <w:t>Sequential from keras.layers import Dense</w:t>
      </w:r>
    </w:p>
    <w:p w14:paraId="35D8324F">
      <w:pPr>
        <w:pStyle w:val="6"/>
        <w:spacing w:line="275" w:lineRule="exact"/>
        <w:ind w:left="220"/>
      </w:pPr>
      <w:r>
        <w:t>from</w:t>
      </w:r>
      <w:r>
        <w:rPr>
          <w:spacing w:val="-2"/>
        </w:rPr>
        <w:t xml:space="preserve"> </w:t>
      </w:r>
      <w:r>
        <w:t>keras.layers</w:t>
      </w:r>
      <w:r>
        <w:rPr>
          <w:spacing w:val="-2"/>
        </w:rPr>
        <w:t xml:space="preserve"> </w:t>
      </w:r>
      <w:r>
        <w:t>import</w:t>
      </w:r>
      <w:r>
        <w:rPr>
          <w:spacing w:val="1"/>
        </w:rPr>
        <w:t xml:space="preserve"> </w:t>
      </w:r>
      <w:r>
        <w:rPr>
          <w:spacing w:val="-2"/>
        </w:rPr>
        <w:t>Dropout</w:t>
      </w:r>
    </w:p>
    <w:p w14:paraId="542ED6EE">
      <w:pPr>
        <w:pStyle w:val="6"/>
        <w:spacing w:before="84"/>
      </w:pPr>
    </w:p>
    <w:p w14:paraId="4246E947">
      <w:pPr>
        <w:pStyle w:val="6"/>
        <w:spacing w:line="276" w:lineRule="auto"/>
        <w:ind w:left="220" w:right="6443"/>
      </w:pPr>
      <w:r>
        <w:t xml:space="preserve">#initializing ANN </w:t>
      </w:r>
      <w:r>
        <w:rPr>
          <w:spacing w:val="-2"/>
        </w:rPr>
        <w:t>model=Sequential()</w:t>
      </w:r>
    </w:p>
    <w:p w14:paraId="4D26BA3F">
      <w:pPr>
        <w:pStyle w:val="6"/>
        <w:spacing w:before="40"/>
      </w:pPr>
    </w:p>
    <w:p w14:paraId="10AC97DC">
      <w:pPr>
        <w:pStyle w:val="6"/>
        <w:spacing w:line="276" w:lineRule="auto"/>
        <w:ind w:left="220" w:right="216"/>
      </w:pPr>
      <w:r>
        <w:t xml:space="preserve">#adding input and 1st hidden layer </w:t>
      </w:r>
      <w:r>
        <w:rPr>
          <w:spacing w:val="-2"/>
        </w:rPr>
        <w:t xml:space="preserve">model.add(Dense(units=10,activation='relu',kernel_initializer='he_uniform',input_dim=28)) </w:t>
      </w:r>
      <w:r>
        <w:t xml:space="preserve">#adding 2nd hidden layer </w:t>
      </w:r>
      <w:r>
        <w:rPr>
          <w:spacing w:val="-2"/>
        </w:rPr>
        <w:t>model.add(Dense(units=8,activation='relu',kernel_initializer='he_uniform'))</w:t>
      </w:r>
    </w:p>
    <w:p w14:paraId="0187E53F">
      <w:pPr>
        <w:spacing w:after="0" w:line="276" w:lineRule="auto"/>
        <w:sectPr>
          <w:pgSz w:w="12240" w:h="15840"/>
          <w:pgMar w:top="1400" w:right="1240" w:bottom="520" w:left="1220" w:header="727" w:footer="336" w:gutter="0"/>
          <w:cols w:space="720" w:num="1"/>
        </w:sectPr>
      </w:pPr>
    </w:p>
    <w:p w14:paraId="0E14BD31">
      <w:pPr>
        <w:pStyle w:val="6"/>
        <w:spacing w:before="82" w:line="276" w:lineRule="auto"/>
        <w:ind w:left="220"/>
      </w:pPr>
      <w:r>
        <w:t xml:space="preserve">#adding output layer </w:t>
      </w:r>
      <w:r>
        <w:rPr>
          <w:spacing w:val="-2"/>
        </w:rPr>
        <w:t>model.add(Dense(units=1,kernel_initializer='glorot_uniform',activation='sigmoid'))</w:t>
      </w:r>
    </w:p>
    <w:p w14:paraId="494F6D6E">
      <w:pPr>
        <w:pStyle w:val="6"/>
        <w:spacing w:before="41"/>
      </w:pPr>
    </w:p>
    <w:p w14:paraId="3A5A3F86">
      <w:pPr>
        <w:pStyle w:val="6"/>
        <w:spacing w:before="1" w:line="276" w:lineRule="auto"/>
        <w:ind w:left="220" w:right="1535"/>
      </w:pPr>
      <w:r>
        <w:t xml:space="preserve">#compile the model </w:t>
      </w:r>
      <w:r>
        <w:rPr>
          <w:spacing w:val="-2"/>
        </w:rPr>
        <w:t xml:space="preserve">model.compile(optimizer='adam',loss='binary_crossentropy',metrics=['accuracy']) </w:t>
      </w:r>
      <w:r>
        <w:t xml:space="preserve">#fit the model </w:t>
      </w:r>
      <w:r>
        <w:rPr>
          <w:spacing w:val="-2"/>
        </w:rPr>
        <w:t>model.fit(x_train,y_train,batch_size=10,epochs=30,validation_split=0.33) y_pred=model.predict(x_test)</w:t>
      </w:r>
    </w:p>
    <w:p w14:paraId="7D3E4B94">
      <w:pPr>
        <w:pStyle w:val="6"/>
        <w:spacing w:line="276" w:lineRule="exact"/>
        <w:ind w:left="220"/>
      </w:pPr>
      <w:r>
        <w:rPr>
          <w:spacing w:val="-2"/>
        </w:rPr>
        <w:t>y_pred</w:t>
      </w:r>
    </w:p>
    <w:p w14:paraId="0DB79A89">
      <w:pPr>
        <w:pStyle w:val="6"/>
        <w:spacing w:before="81"/>
      </w:pPr>
    </w:p>
    <w:p w14:paraId="38581740">
      <w:pPr>
        <w:pStyle w:val="6"/>
        <w:ind w:left="220"/>
      </w:pPr>
      <w:r>
        <w:t>#evaluating</w:t>
      </w:r>
      <w:r>
        <w:rPr>
          <w:spacing w:val="-1"/>
        </w:rPr>
        <w:t xml:space="preserve"> </w:t>
      </w:r>
      <w:r>
        <w:t>the</w:t>
      </w:r>
      <w:r>
        <w:rPr>
          <w:spacing w:val="-2"/>
        </w:rPr>
        <w:t xml:space="preserve"> model</w:t>
      </w:r>
    </w:p>
    <w:p w14:paraId="5B0287FD">
      <w:pPr>
        <w:pStyle w:val="6"/>
        <w:spacing w:before="44"/>
        <w:ind w:left="220"/>
      </w:pPr>
      <w:r>
        <w:t>scores</w:t>
      </w:r>
      <w:r>
        <w:rPr>
          <w:spacing w:val="-1"/>
        </w:rPr>
        <w:t xml:space="preserve"> </w:t>
      </w:r>
      <w:r>
        <w:t>=</w:t>
      </w:r>
      <w:r>
        <w:rPr>
          <w:spacing w:val="-2"/>
        </w:rPr>
        <w:t xml:space="preserve"> </w:t>
      </w:r>
      <w:r>
        <w:t xml:space="preserve">model.evaluate(x_test, </w:t>
      </w:r>
      <w:r>
        <w:rPr>
          <w:spacing w:val="-2"/>
        </w:rPr>
        <w:t>y_test)</w:t>
      </w:r>
    </w:p>
    <w:p w14:paraId="6F9512E9">
      <w:pPr>
        <w:pStyle w:val="6"/>
        <w:spacing w:before="41"/>
        <w:ind w:left="220"/>
      </w:pPr>
      <w:r>
        <w:t>print("%s:</w:t>
      </w:r>
      <w:r>
        <w:rPr>
          <w:spacing w:val="-2"/>
        </w:rPr>
        <w:t xml:space="preserve"> </w:t>
      </w:r>
      <w:r>
        <w:t>%.2f%%"</w:t>
      </w:r>
      <w:r>
        <w:rPr>
          <w:spacing w:val="-2"/>
        </w:rPr>
        <w:t xml:space="preserve"> </w:t>
      </w:r>
      <w:r>
        <w:t>%</w:t>
      </w:r>
      <w:r>
        <w:rPr>
          <w:spacing w:val="-1"/>
        </w:rPr>
        <w:t xml:space="preserve"> </w:t>
      </w:r>
      <w:r>
        <w:t xml:space="preserve">(model.metrics_names[1], </w:t>
      </w:r>
      <w:r>
        <w:rPr>
          <w:spacing w:val="-2"/>
        </w:rPr>
        <w:t>scores[1]*100))</w:t>
      </w:r>
    </w:p>
    <w:p w14:paraId="4448DEE4">
      <w:pPr>
        <w:pStyle w:val="6"/>
        <w:spacing w:before="104"/>
        <w:rPr>
          <w:sz w:val="20"/>
        </w:rPr>
      </w:pPr>
      <w:r>
        <w:drawing>
          <wp:anchor distT="0" distB="0" distL="0" distR="0" simplePos="0" relativeHeight="251676672" behindDoc="1" locked="0" layoutInCell="1" allowOverlap="1">
            <wp:simplePos x="0" y="0"/>
            <wp:positionH relativeFrom="page">
              <wp:posOffset>864870</wp:posOffset>
            </wp:positionH>
            <wp:positionV relativeFrom="paragraph">
              <wp:posOffset>227330</wp:posOffset>
            </wp:positionV>
            <wp:extent cx="5984875" cy="142367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0" cstate="print"/>
                    <a:stretch>
                      <a:fillRect/>
                    </a:stretch>
                  </pic:blipFill>
                  <pic:spPr>
                    <a:xfrm>
                      <a:off x="0" y="0"/>
                      <a:ext cx="5984785" cy="1423797"/>
                    </a:xfrm>
                    <a:prstGeom prst="rect">
                      <a:avLst/>
                    </a:prstGeom>
                  </pic:spPr>
                </pic:pic>
              </a:graphicData>
            </a:graphic>
          </wp:anchor>
        </w:drawing>
      </w:r>
      <w:r>
        <w:drawing>
          <wp:anchor distT="0" distB="0" distL="0" distR="0" simplePos="0" relativeHeight="251676672" behindDoc="1" locked="0" layoutInCell="1" allowOverlap="1">
            <wp:simplePos x="0" y="0"/>
            <wp:positionH relativeFrom="page">
              <wp:posOffset>865505</wp:posOffset>
            </wp:positionH>
            <wp:positionV relativeFrom="paragraph">
              <wp:posOffset>1739265</wp:posOffset>
            </wp:positionV>
            <wp:extent cx="5991860" cy="387985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1" cstate="print"/>
                    <a:stretch>
                      <a:fillRect/>
                    </a:stretch>
                  </pic:blipFill>
                  <pic:spPr>
                    <a:xfrm>
                      <a:off x="0" y="0"/>
                      <a:ext cx="5991791" cy="3879818"/>
                    </a:xfrm>
                    <a:prstGeom prst="rect">
                      <a:avLst/>
                    </a:prstGeom>
                  </pic:spPr>
                </pic:pic>
              </a:graphicData>
            </a:graphic>
          </wp:anchor>
        </w:drawing>
      </w:r>
    </w:p>
    <w:p w14:paraId="16BA7496">
      <w:pPr>
        <w:pStyle w:val="6"/>
        <w:rPr>
          <w:sz w:val="10"/>
        </w:rPr>
      </w:pPr>
    </w:p>
    <w:p w14:paraId="1A99824C">
      <w:pPr>
        <w:spacing w:after="0"/>
        <w:rPr>
          <w:sz w:val="10"/>
        </w:rPr>
        <w:sectPr>
          <w:pgSz w:w="12240" w:h="15840"/>
          <w:pgMar w:top="1400" w:right="1240" w:bottom="520" w:left="1220" w:header="727" w:footer="336" w:gutter="0"/>
          <w:cols w:space="720" w:num="1"/>
        </w:sectPr>
      </w:pPr>
    </w:p>
    <w:p w14:paraId="647D7340">
      <w:pPr>
        <w:pStyle w:val="2"/>
        <w:spacing w:before="222"/>
      </w:pPr>
      <w:r>
        <w:t>Experiment</w:t>
      </w:r>
      <w:r>
        <w:rPr>
          <w:spacing w:val="-7"/>
        </w:rPr>
        <w:t xml:space="preserve"> </w:t>
      </w:r>
      <w:r>
        <w:t>No:</w:t>
      </w:r>
      <w:r>
        <w:rPr>
          <w:spacing w:val="-3"/>
        </w:rPr>
        <w:t xml:space="preserve"> </w:t>
      </w:r>
      <w:r>
        <w:rPr>
          <w:spacing w:val="-5"/>
        </w:rPr>
        <w:t>14</w:t>
      </w:r>
    </w:p>
    <w:p w14:paraId="59212600">
      <w:pPr>
        <w:pStyle w:val="6"/>
        <w:spacing w:before="272"/>
        <w:ind w:left="220"/>
      </w:pPr>
      <w:r>
        <w:rPr>
          <w:b/>
        </w:rPr>
        <w:t>Aim:</w:t>
      </w:r>
      <w:r>
        <w:rPr>
          <w:b/>
          <w:spacing w:val="-3"/>
        </w:rPr>
        <w:t xml:space="preserve"> </w:t>
      </w:r>
      <w:r>
        <w:rPr>
          <w:color w:val="090C0E"/>
        </w:rPr>
        <w:t>CNN</w:t>
      </w:r>
      <w:r>
        <w:rPr>
          <w:color w:val="090C0E"/>
          <w:spacing w:val="-2"/>
        </w:rPr>
        <w:t xml:space="preserve"> </w:t>
      </w:r>
      <w:r>
        <w:rPr>
          <w:color w:val="090C0E"/>
        </w:rPr>
        <w:t>(Convolution</w:t>
      </w:r>
      <w:r>
        <w:rPr>
          <w:color w:val="090C0E"/>
          <w:spacing w:val="-2"/>
        </w:rPr>
        <w:t xml:space="preserve"> </w:t>
      </w:r>
      <w:r>
        <w:t>Neural</w:t>
      </w:r>
      <w:r>
        <w:rPr>
          <w:spacing w:val="-1"/>
        </w:rPr>
        <w:t xml:space="preserve"> </w:t>
      </w:r>
      <w:r>
        <w:t>Networks</w:t>
      </w:r>
      <w:r>
        <w:rPr>
          <w:color w:val="090C0E"/>
        </w:rPr>
        <w:t>):</w:t>
      </w:r>
      <w:r>
        <w:rPr>
          <w:color w:val="090C0E"/>
          <w:spacing w:val="-2"/>
        </w:rPr>
        <w:t xml:space="preserve"> </w:t>
      </w:r>
      <w:r>
        <w:rPr>
          <w:color w:val="090C0E"/>
        </w:rPr>
        <w:t>A</w:t>
      </w:r>
      <w:r>
        <w:rPr>
          <w:color w:val="090C0E"/>
          <w:spacing w:val="-2"/>
        </w:rPr>
        <w:t xml:space="preserve"> </w:t>
      </w:r>
      <w:r>
        <w:rPr>
          <w:color w:val="090C0E"/>
        </w:rPr>
        <w:t>Practical</w:t>
      </w:r>
      <w:r>
        <w:rPr>
          <w:color w:val="090C0E"/>
          <w:spacing w:val="1"/>
        </w:rPr>
        <w:t xml:space="preserve"> </w:t>
      </w:r>
      <w:r>
        <w:rPr>
          <w:color w:val="090C0E"/>
        </w:rPr>
        <w:t>Implementation</w:t>
      </w:r>
      <w:r>
        <w:rPr>
          <w:color w:val="090C0E"/>
          <w:spacing w:val="-1"/>
        </w:rPr>
        <w:t xml:space="preserve"> </w:t>
      </w:r>
      <w:r>
        <w:rPr>
          <w:color w:val="090C0E"/>
        </w:rPr>
        <w:t>in</w:t>
      </w:r>
      <w:r>
        <w:rPr>
          <w:color w:val="090C0E"/>
          <w:spacing w:val="-1"/>
        </w:rPr>
        <w:t xml:space="preserve"> </w:t>
      </w:r>
      <w:r>
        <w:rPr>
          <w:color w:val="090C0E"/>
          <w:spacing w:val="-2"/>
        </w:rPr>
        <w:t>Python.</w:t>
      </w:r>
    </w:p>
    <w:p w14:paraId="77A459B9">
      <w:pPr>
        <w:pStyle w:val="6"/>
        <w:spacing w:before="81"/>
      </w:pPr>
    </w:p>
    <w:p w14:paraId="2AF58C60">
      <w:pPr>
        <w:spacing w:before="1"/>
        <w:ind w:left="220" w:right="0" w:firstLine="0"/>
        <w:jc w:val="left"/>
        <w:rPr>
          <w:b/>
          <w:sz w:val="24"/>
        </w:rPr>
      </w:pPr>
      <w:r>
        <w:rPr>
          <w:b/>
          <w:color w:val="090C0E"/>
          <w:spacing w:val="-2"/>
          <w:sz w:val="24"/>
        </w:rPr>
        <w:t>Theory:</w:t>
      </w:r>
    </w:p>
    <w:p w14:paraId="6C9B4A1E">
      <w:pPr>
        <w:pStyle w:val="6"/>
        <w:spacing w:before="43" w:line="276" w:lineRule="auto"/>
        <w:ind w:left="220"/>
      </w:pPr>
      <w:r>
        <w:t>A</w:t>
      </w:r>
      <w:r>
        <w:rPr>
          <w:spacing w:val="-4"/>
        </w:rPr>
        <w:t xml:space="preserve"> </w:t>
      </w:r>
      <w:r>
        <w:t>Convolutional</w:t>
      </w:r>
      <w:r>
        <w:rPr>
          <w:spacing w:val="-4"/>
        </w:rPr>
        <w:t xml:space="preserve"> </w:t>
      </w:r>
      <w:r>
        <w:t>Neural</w:t>
      </w:r>
      <w:r>
        <w:rPr>
          <w:spacing w:val="-2"/>
        </w:rPr>
        <w:t xml:space="preserve"> </w:t>
      </w:r>
      <w:r>
        <w:t>Network</w:t>
      </w:r>
      <w:r>
        <w:rPr>
          <w:spacing w:val="-5"/>
        </w:rPr>
        <w:t xml:space="preserve"> </w:t>
      </w:r>
      <w:r>
        <w:t>(CNN)</w:t>
      </w:r>
      <w:r>
        <w:rPr>
          <w:spacing w:val="-4"/>
        </w:rPr>
        <w:t xml:space="preserve"> </w:t>
      </w:r>
      <w:r>
        <w:t>is</w:t>
      </w:r>
      <w:r>
        <w:rPr>
          <w:spacing w:val="-4"/>
        </w:rPr>
        <w:t xml:space="preserve"> </w:t>
      </w:r>
      <w:r>
        <w:t>a</w:t>
      </w:r>
      <w:r>
        <w:rPr>
          <w:spacing w:val="-5"/>
        </w:rPr>
        <w:t xml:space="preserve"> </w:t>
      </w:r>
      <w:r>
        <w:t>type</w:t>
      </w:r>
      <w:r>
        <w:rPr>
          <w:spacing w:val="-3"/>
        </w:rPr>
        <w:t xml:space="preserve"> </w:t>
      </w:r>
      <w:r>
        <w:t>of</w:t>
      </w:r>
      <w:r>
        <w:rPr>
          <w:spacing w:val="-4"/>
        </w:rPr>
        <w:t xml:space="preserve"> </w:t>
      </w:r>
      <w:r>
        <w:t>Deep</w:t>
      </w:r>
      <w:r>
        <w:rPr>
          <w:spacing w:val="-4"/>
        </w:rPr>
        <w:t xml:space="preserve"> </w:t>
      </w:r>
      <w:r>
        <w:t>Learning</w:t>
      </w:r>
      <w:r>
        <w:rPr>
          <w:spacing w:val="-4"/>
        </w:rPr>
        <w:t xml:space="preserve"> </w:t>
      </w:r>
      <w:r>
        <w:t>neural</w:t>
      </w:r>
      <w:r>
        <w:rPr>
          <w:spacing w:val="-2"/>
        </w:rPr>
        <w:t xml:space="preserve"> </w:t>
      </w:r>
      <w:r>
        <w:t>network</w:t>
      </w:r>
      <w:r>
        <w:rPr>
          <w:spacing w:val="-5"/>
        </w:rPr>
        <w:t xml:space="preserve"> </w:t>
      </w:r>
      <w:r>
        <w:t>architecture commonly used in Computer Vision. Computer vision is a field of Artificial Intelligence that enables a computer to understand and interpret the image or visual data.</w:t>
      </w:r>
    </w:p>
    <w:p w14:paraId="2EA2D877">
      <w:pPr>
        <w:pStyle w:val="6"/>
        <w:spacing w:before="238" w:line="276" w:lineRule="auto"/>
        <w:ind w:left="220" w:right="216"/>
      </w:pPr>
      <w:r>
        <w:t xml:space="preserve">When it comes to Machine Learning, </w:t>
      </w:r>
      <w:r>
        <w:fldChar w:fldCharType="begin"/>
      </w:r>
      <w:r>
        <w:instrText xml:space="preserve"> HYPERLINK "https://www.geeksforgeeks.org/implementing-ann-training-process-in-python/" \h </w:instrText>
      </w:r>
      <w:r>
        <w:fldChar w:fldCharType="separate"/>
      </w:r>
      <w:r>
        <w:t>Artificial Neural Networks</w:t>
      </w:r>
      <w:r>
        <w:fldChar w:fldCharType="end"/>
      </w:r>
      <w:r>
        <w:t xml:space="preserve"> perform really well. Neural Networks are used in various datasets like images, audio, and text. Different types of Neural Networks are</w:t>
      </w:r>
      <w:r>
        <w:rPr>
          <w:spacing w:val="-2"/>
        </w:rPr>
        <w:t xml:space="preserve"> </w:t>
      </w:r>
      <w:r>
        <w:t>used for</w:t>
      </w:r>
      <w:r>
        <w:rPr>
          <w:spacing w:val="-2"/>
        </w:rPr>
        <w:t xml:space="preserve"> </w:t>
      </w:r>
      <w:r>
        <w:t>different</w:t>
      </w:r>
      <w:r>
        <w:rPr>
          <w:spacing w:val="-2"/>
        </w:rPr>
        <w:t xml:space="preserve"> </w:t>
      </w:r>
      <w:r>
        <w:t>purposes,</w:t>
      </w:r>
      <w:r>
        <w:rPr>
          <w:spacing w:val="-2"/>
        </w:rPr>
        <w:t xml:space="preserve"> </w:t>
      </w:r>
      <w:r>
        <w:t>for</w:t>
      </w:r>
      <w:r>
        <w:rPr>
          <w:spacing w:val="-2"/>
        </w:rPr>
        <w:t xml:space="preserve"> </w:t>
      </w:r>
      <w:r>
        <w:t>example</w:t>
      </w:r>
      <w:r>
        <w:rPr>
          <w:spacing w:val="-3"/>
        </w:rPr>
        <w:t xml:space="preserve"> </w:t>
      </w:r>
      <w:r>
        <w:t>for</w:t>
      </w:r>
      <w:r>
        <w:rPr>
          <w:spacing w:val="-2"/>
        </w:rPr>
        <w:t xml:space="preserve"> </w:t>
      </w:r>
      <w:r>
        <w:t>predicting</w:t>
      </w:r>
      <w:r>
        <w:rPr>
          <w:spacing w:val="-2"/>
        </w:rPr>
        <w:t xml:space="preserve"> </w:t>
      </w:r>
      <w:r>
        <w:t>the</w:t>
      </w:r>
      <w:r>
        <w:rPr>
          <w:spacing w:val="-3"/>
        </w:rPr>
        <w:t xml:space="preserve"> </w:t>
      </w:r>
      <w:r>
        <w:t>sequence</w:t>
      </w:r>
      <w:r>
        <w:rPr>
          <w:spacing w:val="-3"/>
        </w:rPr>
        <w:t xml:space="preserve"> </w:t>
      </w:r>
      <w:r>
        <w:t>of</w:t>
      </w:r>
      <w:r>
        <w:rPr>
          <w:spacing w:val="-1"/>
        </w:rPr>
        <w:t xml:space="preserve"> </w:t>
      </w:r>
      <w:r>
        <w:t>words we use</w:t>
      </w:r>
      <w:r>
        <w:rPr>
          <w:spacing w:val="-5"/>
        </w:rPr>
        <w:t xml:space="preserve"> </w:t>
      </w:r>
      <w:r>
        <w:fldChar w:fldCharType="begin"/>
      </w:r>
      <w:r>
        <w:instrText xml:space="preserve"> HYPERLINK "https://www.geeksforgeeks.org/introduction-to-recurrent-neural-network/" \h </w:instrText>
      </w:r>
      <w:r>
        <w:fldChar w:fldCharType="separate"/>
      </w:r>
      <w:r>
        <w:t>Recurrent</w:t>
      </w:r>
      <w:r>
        <w:rPr>
          <w:spacing w:val="-4"/>
        </w:rPr>
        <w:t xml:space="preserve"> </w:t>
      </w:r>
      <w:r>
        <w:t>Neural</w:t>
      </w:r>
      <w:r>
        <w:rPr>
          <w:spacing w:val="-4"/>
        </w:rPr>
        <w:t xml:space="preserve"> </w:t>
      </w:r>
      <w:r>
        <w:t>Networks</w:t>
      </w:r>
      <w:r>
        <w:fldChar w:fldCharType="end"/>
      </w:r>
      <w:r>
        <w:rPr>
          <w:spacing w:val="-3"/>
        </w:rPr>
        <w:t xml:space="preserve"> </w:t>
      </w:r>
      <w:r>
        <w:t>more</w:t>
      </w:r>
      <w:r>
        <w:rPr>
          <w:spacing w:val="-5"/>
        </w:rPr>
        <w:t xml:space="preserve"> </w:t>
      </w:r>
      <w:r>
        <w:t>precisely</w:t>
      </w:r>
      <w:r>
        <w:rPr>
          <w:spacing w:val="-2"/>
        </w:rPr>
        <w:t xml:space="preserve"> </w:t>
      </w:r>
      <w:r>
        <w:t>an</w:t>
      </w:r>
      <w:r>
        <w:rPr>
          <w:spacing w:val="-1"/>
        </w:rPr>
        <w:t xml:space="preserve"> </w:t>
      </w:r>
      <w:r>
        <w:fldChar w:fldCharType="begin"/>
      </w:r>
      <w:r>
        <w:instrText xml:space="preserve"> HYPERLINK "https://www.geeksforgeeks.org/understanding-of-lstm-networks/" \h </w:instrText>
      </w:r>
      <w:r>
        <w:fldChar w:fldCharType="separate"/>
      </w:r>
      <w:r>
        <w:t>LSTM</w:t>
      </w:r>
      <w:r>
        <w:fldChar w:fldCharType="end"/>
      </w:r>
      <w:r>
        <w:t>,</w:t>
      </w:r>
      <w:r>
        <w:rPr>
          <w:spacing w:val="-4"/>
        </w:rPr>
        <w:t xml:space="preserve"> </w:t>
      </w:r>
      <w:r>
        <w:t>similarly</w:t>
      </w:r>
      <w:r>
        <w:rPr>
          <w:spacing w:val="-4"/>
        </w:rPr>
        <w:t xml:space="preserve"> </w:t>
      </w:r>
      <w:r>
        <w:t>for</w:t>
      </w:r>
      <w:r>
        <w:rPr>
          <w:spacing w:val="-4"/>
        </w:rPr>
        <w:t xml:space="preserve"> </w:t>
      </w:r>
      <w:r>
        <w:t>image</w:t>
      </w:r>
      <w:r>
        <w:rPr>
          <w:spacing w:val="-5"/>
        </w:rPr>
        <w:t xml:space="preserve"> </w:t>
      </w:r>
      <w:r>
        <w:t>classification</w:t>
      </w:r>
      <w:r>
        <w:rPr>
          <w:spacing w:val="-4"/>
        </w:rPr>
        <w:t xml:space="preserve"> </w:t>
      </w:r>
      <w:r>
        <w:t>we use</w:t>
      </w:r>
      <w:r>
        <w:rPr>
          <w:spacing w:val="-3"/>
        </w:rPr>
        <w:t xml:space="preserve"> </w:t>
      </w:r>
      <w:r>
        <w:t>Convolution</w:t>
      </w:r>
      <w:r>
        <w:rPr>
          <w:spacing w:val="-2"/>
        </w:rPr>
        <w:t xml:space="preserve"> </w:t>
      </w:r>
      <w:r>
        <w:t>Neural networks. In</w:t>
      </w:r>
      <w:r>
        <w:rPr>
          <w:spacing w:val="-2"/>
        </w:rPr>
        <w:t xml:space="preserve"> </w:t>
      </w:r>
      <w:r>
        <w:t>this</w:t>
      </w:r>
      <w:r>
        <w:rPr>
          <w:spacing w:val="-2"/>
        </w:rPr>
        <w:t xml:space="preserve"> </w:t>
      </w:r>
      <w:r>
        <w:t>blog,</w:t>
      </w:r>
      <w:r>
        <w:rPr>
          <w:spacing w:val="-2"/>
        </w:rPr>
        <w:t xml:space="preserve"> </w:t>
      </w:r>
      <w:r>
        <w:t>we</w:t>
      </w:r>
      <w:r>
        <w:rPr>
          <w:spacing w:val="-3"/>
        </w:rPr>
        <w:t xml:space="preserve"> </w:t>
      </w:r>
      <w:r>
        <w:t>are</w:t>
      </w:r>
      <w:r>
        <w:rPr>
          <w:spacing w:val="-3"/>
        </w:rPr>
        <w:t xml:space="preserve"> </w:t>
      </w:r>
      <w:r>
        <w:t>going</w:t>
      </w:r>
      <w:r>
        <w:rPr>
          <w:spacing w:val="-2"/>
        </w:rPr>
        <w:t xml:space="preserve"> </w:t>
      </w:r>
      <w:r>
        <w:t>to</w:t>
      </w:r>
      <w:r>
        <w:rPr>
          <w:spacing w:val="-2"/>
        </w:rPr>
        <w:t xml:space="preserve"> </w:t>
      </w:r>
      <w:r>
        <w:t>build</w:t>
      </w:r>
      <w:r>
        <w:rPr>
          <w:spacing w:val="-2"/>
        </w:rPr>
        <w:t xml:space="preserve"> </w:t>
      </w:r>
      <w:r>
        <w:t>a</w:t>
      </w:r>
      <w:r>
        <w:rPr>
          <w:spacing w:val="-3"/>
        </w:rPr>
        <w:t xml:space="preserve"> </w:t>
      </w:r>
      <w:r>
        <w:t>basic</w:t>
      </w:r>
      <w:r>
        <w:rPr>
          <w:spacing w:val="-2"/>
        </w:rPr>
        <w:t xml:space="preserve"> </w:t>
      </w:r>
      <w:r>
        <w:t>building</w:t>
      </w:r>
      <w:r>
        <w:rPr>
          <w:spacing w:val="-2"/>
        </w:rPr>
        <w:t xml:space="preserve"> </w:t>
      </w:r>
      <w:r>
        <w:t>block</w:t>
      </w:r>
      <w:r>
        <w:rPr>
          <w:spacing w:val="-2"/>
        </w:rPr>
        <w:t xml:space="preserve"> </w:t>
      </w:r>
      <w:r>
        <w:t xml:space="preserve">for </w:t>
      </w:r>
      <w:r>
        <w:rPr>
          <w:spacing w:val="-4"/>
        </w:rPr>
        <w:t>CNN.</w:t>
      </w:r>
    </w:p>
    <w:p w14:paraId="7E972B2A">
      <w:pPr>
        <w:pStyle w:val="3"/>
        <w:spacing w:before="242"/>
        <w:ind w:left="220"/>
      </w:pPr>
      <w:r>
        <w:t>In</w:t>
      </w:r>
      <w:r>
        <w:rPr>
          <w:spacing w:val="-3"/>
        </w:rPr>
        <w:t xml:space="preserve"> </w:t>
      </w:r>
      <w:r>
        <w:t>a</w:t>
      </w:r>
      <w:r>
        <w:rPr>
          <w:spacing w:val="-4"/>
        </w:rPr>
        <w:t xml:space="preserve"> </w:t>
      </w:r>
      <w:r>
        <w:t>regular</w:t>
      </w:r>
      <w:r>
        <w:rPr>
          <w:spacing w:val="-4"/>
        </w:rPr>
        <w:t xml:space="preserve"> </w:t>
      </w:r>
      <w:r>
        <w:t>Neural</w:t>
      </w:r>
      <w:r>
        <w:rPr>
          <w:spacing w:val="-2"/>
        </w:rPr>
        <w:t xml:space="preserve"> </w:t>
      </w:r>
      <w:r>
        <w:t>Network, there</w:t>
      </w:r>
      <w:r>
        <w:rPr>
          <w:spacing w:val="-5"/>
        </w:rPr>
        <w:t xml:space="preserve"> </w:t>
      </w:r>
      <w:r>
        <w:t>are</w:t>
      </w:r>
      <w:r>
        <w:rPr>
          <w:spacing w:val="-4"/>
        </w:rPr>
        <w:t xml:space="preserve"> </w:t>
      </w:r>
      <w:r>
        <w:t>three</w:t>
      </w:r>
      <w:r>
        <w:rPr>
          <w:spacing w:val="-2"/>
        </w:rPr>
        <w:t xml:space="preserve"> </w:t>
      </w:r>
      <w:r>
        <w:t>types of</w:t>
      </w:r>
      <w:r>
        <w:rPr>
          <w:spacing w:val="-4"/>
        </w:rPr>
        <w:t xml:space="preserve"> </w:t>
      </w:r>
      <w:r>
        <w:rPr>
          <w:spacing w:val="-2"/>
        </w:rPr>
        <w:t>layers:</w:t>
      </w:r>
    </w:p>
    <w:p w14:paraId="024D9F3A">
      <w:pPr>
        <w:pStyle w:val="6"/>
        <w:spacing w:before="5"/>
        <w:rPr>
          <w:b/>
        </w:rPr>
      </w:pPr>
    </w:p>
    <w:p w14:paraId="19D5777C">
      <w:pPr>
        <w:pStyle w:val="8"/>
        <w:numPr>
          <w:ilvl w:val="0"/>
          <w:numId w:val="19"/>
        </w:numPr>
        <w:tabs>
          <w:tab w:val="left" w:pos="839"/>
        </w:tabs>
        <w:spacing w:before="0" w:after="0" w:line="276" w:lineRule="auto"/>
        <w:ind w:left="839" w:right="397" w:hanging="360"/>
        <w:jc w:val="both"/>
        <w:rPr>
          <w:sz w:val="22"/>
        </w:rPr>
      </w:pPr>
      <w:r>
        <w:rPr>
          <w:b/>
          <w:sz w:val="24"/>
        </w:rPr>
        <w:t>Input</w:t>
      </w:r>
      <w:r>
        <w:rPr>
          <w:b/>
          <w:spacing w:val="-3"/>
          <w:sz w:val="24"/>
        </w:rPr>
        <w:t xml:space="preserve"> </w:t>
      </w:r>
      <w:r>
        <w:rPr>
          <w:b/>
          <w:sz w:val="24"/>
        </w:rPr>
        <w:t>Layers:</w:t>
      </w:r>
      <w:r>
        <w:rPr>
          <w:b/>
          <w:spacing w:val="-3"/>
          <w:sz w:val="24"/>
        </w:rPr>
        <w:t xml:space="preserve"> </w:t>
      </w:r>
      <w:r>
        <w:rPr>
          <w:sz w:val="24"/>
        </w:rPr>
        <w:t>It’s</w:t>
      </w:r>
      <w:r>
        <w:rPr>
          <w:spacing w:val="-3"/>
          <w:sz w:val="24"/>
        </w:rPr>
        <w:t xml:space="preserve"> </w:t>
      </w:r>
      <w:r>
        <w:rPr>
          <w:sz w:val="24"/>
        </w:rPr>
        <w:t>the</w:t>
      </w:r>
      <w:r>
        <w:rPr>
          <w:spacing w:val="-4"/>
          <w:sz w:val="24"/>
        </w:rPr>
        <w:t xml:space="preserve"> </w:t>
      </w:r>
      <w:r>
        <w:rPr>
          <w:sz w:val="24"/>
        </w:rPr>
        <w:t>layer</w:t>
      </w:r>
      <w:r>
        <w:rPr>
          <w:spacing w:val="-3"/>
          <w:sz w:val="24"/>
        </w:rPr>
        <w:t xml:space="preserve"> </w:t>
      </w:r>
      <w:r>
        <w:rPr>
          <w:sz w:val="24"/>
        </w:rPr>
        <w:t>where</w:t>
      </w:r>
      <w:r>
        <w:rPr>
          <w:spacing w:val="-2"/>
          <w:sz w:val="24"/>
        </w:rPr>
        <w:t xml:space="preserve"> </w:t>
      </w:r>
      <w:r>
        <w:rPr>
          <w:sz w:val="24"/>
        </w:rPr>
        <w:t>we</w:t>
      </w:r>
      <w:r>
        <w:rPr>
          <w:spacing w:val="-4"/>
          <w:sz w:val="24"/>
        </w:rPr>
        <w:t xml:space="preserve"> </w:t>
      </w:r>
      <w:r>
        <w:rPr>
          <w:sz w:val="24"/>
        </w:rPr>
        <w:t>give</w:t>
      </w:r>
      <w:r>
        <w:rPr>
          <w:spacing w:val="-4"/>
          <w:sz w:val="24"/>
        </w:rPr>
        <w:t xml:space="preserve"> </w:t>
      </w:r>
      <w:r>
        <w:rPr>
          <w:sz w:val="24"/>
        </w:rPr>
        <w:t>input</w:t>
      </w:r>
      <w:r>
        <w:rPr>
          <w:spacing w:val="-1"/>
          <w:sz w:val="24"/>
        </w:rPr>
        <w:t xml:space="preserve"> </w:t>
      </w:r>
      <w:r>
        <w:rPr>
          <w:sz w:val="24"/>
        </w:rPr>
        <w:t>to our</w:t>
      </w:r>
      <w:r>
        <w:rPr>
          <w:spacing w:val="-4"/>
          <w:sz w:val="24"/>
        </w:rPr>
        <w:t xml:space="preserve"> </w:t>
      </w:r>
      <w:r>
        <w:rPr>
          <w:sz w:val="24"/>
        </w:rPr>
        <w:t>model.</w:t>
      </w:r>
      <w:r>
        <w:rPr>
          <w:spacing w:val="-4"/>
          <w:sz w:val="24"/>
        </w:rPr>
        <w:t xml:space="preserve"> </w:t>
      </w:r>
      <w:r>
        <w:rPr>
          <w:sz w:val="24"/>
        </w:rPr>
        <w:t>The</w:t>
      </w:r>
      <w:r>
        <w:rPr>
          <w:spacing w:val="-4"/>
          <w:sz w:val="24"/>
        </w:rPr>
        <w:t xml:space="preserve"> </w:t>
      </w:r>
      <w:r>
        <w:rPr>
          <w:sz w:val="24"/>
        </w:rPr>
        <w:t>number</w:t>
      </w:r>
      <w:r>
        <w:rPr>
          <w:spacing w:val="-1"/>
          <w:sz w:val="24"/>
        </w:rPr>
        <w:t xml:space="preserve"> </w:t>
      </w:r>
      <w:r>
        <w:rPr>
          <w:sz w:val="24"/>
        </w:rPr>
        <w:t>of</w:t>
      </w:r>
      <w:r>
        <w:rPr>
          <w:spacing w:val="-4"/>
          <w:sz w:val="24"/>
        </w:rPr>
        <w:t xml:space="preserve"> </w:t>
      </w:r>
      <w:r>
        <w:rPr>
          <w:sz w:val="24"/>
        </w:rPr>
        <w:t>neuronsin this</w:t>
      </w:r>
      <w:r>
        <w:rPr>
          <w:spacing w:val="-2"/>
          <w:sz w:val="24"/>
        </w:rPr>
        <w:t xml:space="preserve"> </w:t>
      </w:r>
      <w:r>
        <w:rPr>
          <w:sz w:val="24"/>
        </w:rPr>
        <w:t>layer</w:t>
      </w:r>
      <w:r>
        <w:rPr>
          <w:spacing w:val="-2"/>
          <w:sz w:val="24"/>
        </w:rPr>
        <w:t xml:space="preserve"> </w:t>
      </w:r>
      <w:r>
        <w:rPr>
          <w:sz w:val="24"/>
        </w:rPr>
        <w:t>is</w:t>
      </w:r>
      <w:r>
        <w:rPr>
          <w:spacing w:val="-2"/>
          <w:sz w:val="24"/>
        </w:rPr>
        <w:t xml:space="preserve"> </w:t>
      </w:r>
      <w:r>
        <w:rPr>
          <w:sz w:val="24"/>
        </w:rPr>
        <w:t>equal</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total</w:t>
      </w:r>
      <w:r>
        <w:rPr>
          <w:spacing w:val="-2"/>
          <w:sz w:val="24"/>
        </w:rPr>
        <w:t xml:space="preserve"> </w:t>
      </w:r>
      <w:r>
        <w:rPr>
          <w:sz w:val="24"/>
        </w:rPr>
        <w:t>number</w:t>
      </w:r>
      <w:r>
        <w:rPr>
          <w:spacing w:val="-4"/>
          <w:sz w:val="24"/>
        </w:rPr>
        <w:t xml:space="preserve"> </w:t>
      </w:r>
      <w:r>
        <w:rPr>
          <w:sz w:val="24"/>
        </w:rPr>
        <w:t>of</w:t>
      </w:r>
      <w:r>
        <w:rPr>
          <w:spacing w:val="-2"/>
          <w:sz w:val="24"/>
        </w:rPr>
        <w:t xml:space="preserve"> </w:t>
      </w:r>
      <w:r>
        <w:rPr>
          <w:sz w:val="24"/>
        </w:rPr>
        <w:t>features</w:t>
      </w:r>
      <w:r>
        <w:rPr>
          <w:spacing w:val="-2"/>
          <w:sz w:val="24"/>
        </w:rPr>
        <w:t xml:space="preserve"> </w:t>
      </w:r>
      <w:r>
        <w:rPr>
          <w:sz w:val="24"/>
        </w:rPr>
        <w:t>in</w:t>
      </w:r>
      <w:r>
        <w:rPr>
          <w:spacing w:val="-2"/>
          <w:sz w:val="24"/>
        </w:rPr>
        <w:t xml:space="preserve"> </w:t>
      </w:r>
      <w:r>
        <w:rPr>
          <w:sz w:val="24"/>
        </w:rPr>
        <w:t>our</w:t>
      </w:r>
      <w:r>
        <w:rPr>
          <w:spacing w:val="-3"/>
          <w:sz w:val="24"/>
        </w:rPr>
        <w:t xml:space="preserve"> </w:t>
      </w:r>
      <w:r>
        <w:rPr>
          <w:sz w:val="24"/>
        </w:rPr>
        <w:t>data</w:t>
      </w:r>
      <w:r>
        <w:rPr>
          <w:spacing w:val="-2"/>
          <w:sz w:val="24"/>
        </w:rPr>
        <w:t xml:space="preserve"> </w:t>
      </w:r>
      <w:r>
        <w:rPr>
          <w:sz w:val="24"/>
        </w:rPr>
        <w:t>(number</w:t>
      </w:r>
      <w:r>
        <w:rPr>
          <w:spacing w:val="-2"/>
          <w:sz w:val="24"/>
        </w:rPr>
        <w:t xml:space="preserve"> </w:t>
      </w:r>
      <w:r>
        <w:rPr>
          <w:sz w:val="24"/>
        </w:rPr>
        <w:t>of</w:t>
      </w:r>
      <w:r>
        <w:rPr>
          <w:spacing w:val="-4"/>
          <w:sz w:val="24"/>
        </w:rPr>
        <w:t xml:space="preserve"> </w:t>
      </w:r>
      <w:r>
        <w:rPr>
          <w:sz w:val="24"/>
        </w:rPr>
        <w:t>pixels</w:t>
      </w:r>
      <w:r>
        <w:rPr>
          <w:spacing w:val="-2"/>
          <w:sz w:val="24"/>
        </w:rPr>
        <w:t xml:space="preserve"> </w:t>
      </w:r>
      <w:r>
        <w:rPr>
          <w:sz w:val="24"/>
        </w:rPr>
        <w:t>in</w:t>
      </w:r>
      <w:r>
        <w:rPr>
          <w:spacing w:val="-2"/>
          <w:sz w:val="24"/>
        </w:rPr>
        <w:t xml:space="preserve"> </w:t>
      </w:r>
      <w:r>
        <w:rPr>
          <w:sz w:val="24"/>
        </w:rPr>
        <w:t xml:space="preserve">the </w:t>
      </w:r>
      <w:r>
        <w:rPr>
          <w:sz w:val="22"/>
        </w:rPr>
        <w:t>case of an image).</w:t>
      </w:r>
    </w:p>
    <w:p w14:paraId="6CA326B4">
      <w:pPr>
        <w:pStyle w:val="8"/>
        <w:numPr>
          <w:ilvl w:val="0"/>
          <w:numId w:val="19"/>
        </w:numPr>
        <w:tabs>
          <w:tab w:val="left" w:pos="839"/>
        </w:tabs>
        <w:spacing w:before="42" w:after="0" w:line="276" w:lineRule="auto"/>
        <w:ind w:left="839" w:right="440" w:hanging="360"/>
        <w:jc w:val="left"/>
        <w:rPr>
          <w:sz w:val="24"/>
        </w:rPr>
      </w:pPr>
      <w:r>
        <w:rPr>
          <w:b/>
          <w:sz w:val="24"/>
        </w:rPr>
        <w:t xml:space="preserve">Hidden Layer: </w:t>
      </w:r>
      <w:r>
        <w:rPr>
          <w:sz w:val="24"/>
        </w:rPr>
        <w:t>The input from the Input layer is then fed into the hidden layer. There can</w:t>
      </w:r>
      <w:r>
        <w:rPr>
          <w:spacing w:val="-3"/>
          <w:sz w:val="24"/>
        </w:rPr>
        <w:t xml:space="preserve"> </w:t>
      </w:r>
      <w:r>
        <w:rPr>
          <w:sz w:val="24"/>
        </w:rPr>
        <w:t>be</w:t>
      </w:r>
      <w:r>
        <w:rPr>
          <w:spacing w:val="-4"/>
          <w:sz w:val="24"/>
        </w:rPr>
        <w:t xml:space="preserve"> </w:t>
      </w:r>
      <w:r>
        <w:rPr>
          <w:sz w:val="24"/>
        </w:rPr>
        <w:t>many</w:t>
      </w:r>
      <w:r>
        <w:rPr>
          <w:spacing w:val="-3"/>
          <w:sz w:val="24"/>
        </w:rPr>
        <w:t xml:space="preserve"> </w:t>
      </w:r>
      <w:r>
        <w:rPr>
          <w:sz w:val="24"/>
        </w:rPr>
        <w:t>hidden</w:t>
      </w:r>
      <w:r>
        <w:rPr>
          <w:spacing w:val="-3"/>
          <w:sz w:val="24"/>
        </w:rPr>
        <w:t xml:space="preserve"> </w:t>
      </w:r>
      <w:r>
        <w:rPr>
          <w:sz w:val="24"/>
        </w:rPr>
        <w:t>layers</w:t>
      </w:r>
      <w:r>
        <w:rPr>
          <w:spacing w:val="-3"/>
          <w:sz w:val="24"/>
        </w:rPr>
        <w:t xml:space="preserve"> </w:t>
      </w:r>
      <w:r>
        <w:rPr>
          <w:sz w:val="24"/>
        </w:rPr>
        <w:t>depending</w:t>
      </w:r>
      <w:r>
        <w:rPr>
          <w:spacing w:val="-3"/>
          <w:sz w:val="24"/>
        </w:rPr>
        <w:t xml:space="preserve"> </w:t>
      </w:r>
      <w:r>
        <w:rPr>
          <w:sz w:val="24"/>
        </w:rPr>
        <w:t>on</w:t>
      </w:r>
      <w:r>
        <w:rPr>
          <w:spacing w:val="-3"/>
          <w:sz w:val="24"/>
        </w:rPr>
        <w:t xml:space="preserve"> </w:t>
      </w:r>
      <w:r>
        <w:rPr>
          <w:sz w:val="24"/>
        </w:rPr>
        <w:t>our</w:t>
      </w:r>
      <w:r>
        <w:rPr>
          <w:spacing w:val="-3"/>
          <w:sz w:val="24"/>
        </w:rPr>
        <w:t xml:space="preserve"> </w:t>
      </w:r>
      <w:r>
        <w:rPr>
          <w:sz w:val="24"/>
        </w:rPr>
        <w:t>model</w:t>
      </w:r>
      <w:r>
        <w:rPr>
          <w:spacing w:val="-3"/>
          <w:sz w:val="24"/>
        </w:rPr>
        <w:t xml:space="preserve"> </w:t>
      </w:r>
      <w:r>
        <w:rPr>
          <w:sz w:val="24"/>
        </w:rPr>
        <w:t>and</w:t>
      </w:r>
      <w:r>
        <w:rPr>
          <w:spacing w:val="-3"/>
          <w:sz w:val="24"/>
        </w:rPr>
        <w:t xml:space="preserve"> </w:t>
      </w:r>
      <w:r>
        <w:rPr>
          <w:sz w:val="24"/>
        </w:rPr>
        <w:t>data</w:t>
      </w:r>
      <w:r>
        <w:rPr>
          <w:spacing w:val="-3"/>
          <w:sz w:val="24"/>
        </w:rPr>
        <w:t xml:space="preserve"> </w:t>
      </w:r>
      <w:r>
        <w:rPr>
          <w:sz w:val="24"/>
        </w:rPr>
        <w:t>size.</w:t>
      </w:r>
      <w:r>
        <w:rPr>
          <w:spacing w:val="-3"/>
          <w:sz w:val="24"/>
        </w:rPr>
        <w:t xml:space="preserve"> </w:t>
      </w:r>
      <w:r>
        <w:rPr>
          <w:sz w:val="24"/>
        </w:rPr>
        <w:t>Each</w:t>
      </w:r>
      <w:r>
        <w:rPr>
          <w:spacing w:val="-2"/>
          <w:sz w:val="24"/>
        </w:rPr>
        <w:t xml:space="preserve"> </w:t>
      </w:r>
      <w:r>
        <w:rPr>
          <w:sz w:val="24"/>
        </w:rPr>
        <w:t>hidden</w:t>
      </w:r>
      <w:r>
        <w:rPr>
          <w:spacing w:val="-3"/>
          <w:sz w:val="24"/>
        </w:rPr>
        <w:t xml:space="preserve"> </w:t>
      </w:r>
      <w:r>
        <w:rPr>
          <w:sz w:val="24"/>
        </w:rPr>
        <w:t>layer</w:t>
      </w:r>
      <w:r>
        <w:rPr>
          <w:spacing w:val="-3"/>
          <w:sz w:val="24"/>
        </w:rPr>
        <w:t xml:space="preserve"> </w:t>
      </w:r>
      <w:r>
        <w:rPr>
          <w:sz w:val="24"/>
        </w:rPr>
        <w:t>can have different numbers of neurons which are generally greater than the number of features. The output from each layer is computed by matrix multiplication of the output of the previous layer with learnable weights of that layer and then by the addition of learnable biases followed by activation function which makes the network nonlinear.</w:t>
      </w:r>
    </w:p>
    <w:p w14:paraId="2697DA95">
      <w:pPr>
        <w:pStyle w:val="8"/>
        <w:numPr>
          <w:ilvl w:val="0"/>
          <w:numId w:val="19"/>
        </w:numPr>
        <w:tabs>
          <w:tab w:val="left" w:pos="839"/>
        </w:tabs>
        <w:spacing w:before="0" w:after="0" w:line="276" w:lineRule="auto"/>
        <w:ind w:left="839" w:right="495" w:hanging="360"/>
        <w:jc w:val="both"/>
        <w:rPr>
          <w:sz w:val="24"/>
        </w:rPr>
      </w:pPr>
      <w:r>
        <w:rPr>
          <w:b/>
          <w:sz w:val="24"/>
        </w:rPr>
        <w:t>Output</w:t>
      </w:r>
      <w:r>
        <w:rPr>
          <w:b/>
          <w:spacing w:val="-3"/>
          <w:sz w:val="24"/>
        </w:rPr>
        <w:t xml:space="preserve"> </w:t>
      </w:r>
      <w:r>
        <w:rPr>
          <w:b/>
          <w:sz w:val="24"/>
        </w:rPr>
        <w:t>Layer:</w:t>
      </w:r>
      <w:r>
        <w:rPr>
          <w:b/>
          <w:spacing w:val="-4"/>
          <w:sz w:val="24"/>
        </w:rPr>
        <w:t xml:space="preserve"> </w:t>
      </w:r>
      <w:r>
        <w:rPr>
          <w:sz w:val="24"/>
        </w:rPr>
        <w:t>The</w:t>
      </w:r>
      <w:r>
        <w:rPr>
          <w:spacing w:val="-5"/>
          <w:sz w:val="24"/>
        </w:rPr>
        <w:t xml:space="preserve"> </w:t>
      </w:r>
      <w:r>
        <w:rPr>
          <w:sz w:val="24"/>
        </w:rPr>
        <w:t>output</w:t>
      </w:r>
      <w:r>
        <w:rPr>
          <w:spacing w:val="-3"/>
          <w:sz w:val="24"/>
        </w:rPr>
        <w:t xml:space="preserve"> </w:t>
      </w:r>
      <w:r>
        <w:rPr>
          <w:sz w:val="24"/>
        </w:rPr>
        <w:t>from</w:t>
      </w:r>
      <w:r>
        <w:rPr>
          <w:spacing w:val="-3"/>
          <w:sz w:val="24"/>
        </w:rPr>
        <w:t xml:space="preserve"> </w:t>
      </w:r>
      <w:r>
        <w:rPr>
          <w:sz w:val="24"/>
        </w:rPr>
        <w:t>the</w:t>
      </w:r>
      <w:r>
        <w:rPr>
          <w:spacing w:val="-4"/>
          <w:sz w:val="24"/>
        </w:rPr>
        <w:t xml:space="preserve"> </w:t>
      </w:r>
      <w:r>
        <w:rPr>
          <w:sz w:val="24"/>
        </w:rPr>
        <w:t>hidden</w:t>
      </w:r>
      <w:r>
        <w:rPr>
          <w:spacing w:val="-3"/>
          <w:sz w:val="24"/>
        </w:rPr>
        <w:t xml:space="preserve"> </w:t>
      </w:r>
      <w:r>
        <w:rPr>
          <w:sz w:val="24"/>
        </w:rPr>
        <w:t>layer</w:t>
      </w:r>
      <w:r>
        <w:rPr>
          <w:spacing w:val="-3"/>
          <w:sz w:val="24"/>
        </w:rPr>
        <w:t xml:space="preserve"> </w:t>
      </w:r>
      <w:r>
        <w:rPr>
          <w:sz w:val="24"/>
        </w:rPr>
        <w:t>is</w:t>
      </w:r>
      <w:r>
        <w:rPr>
          <w:spacing w:val="-3"/>
          <w:sz w:val="24"/>
        </w:rPr>
        <w:t xml:space="preserve"> </w:t>
      </w:r>
      <w:r>
        <w:rPr>
          <w:sz w:val="24"/>
        </w:rPr>
        <w:t>then</w:t>
      </w:r>
      <w:r>
        <w:rPr>
          <w:spacing w:val="-3"/>
          <w:sz w:val="24"/>
        </w:rPr>
        <w:t xml:space="preserve"> </w:t>
      </w:r>
      <w:r>
        <w:rPr>
          <w:sz w:val="24"/>
        </w:rPr>
        <w:t>fed</w:t>
      </w:r>
      <w:r>
        <w:rPr>
          <w:spacing w:val="-3"/>
          <w:sz w:val="24"/>
        </w:rPr>
        <w:t xml:space="preserve"> </w:t>
      </w:r>
      <w:r>
        <w:rPr>
          <w:sz w:val="24"/>
        </w:rPr>
        <w:t>into</w:t>
      </w:r>
      <w:r>
        <w:rPr>
          <w:spacing w:val="-3"/>
          <w:sz w:val="24"/>
        </w:rPr>
        <w:t xml:space="preserve"> </w:t>
      </w:r>
      <w:r>
        <w:rPr>
          <w:sz w:val="24"/>
        </w:rPr>
        <w:t>a</w:t>
      </w:r>
      <w:r>
        <w:rPr>
          <w:spacing w:val="-4"/>
          <w:sz w:val="24"/>
        </w:rPr>
        <w:t xml:space="preserve"> </w:t>
      </w:r>
      <w:r>
        <w:rPr>
          <w:sz w:val="24"/>
        </w:rPr>
        <w:t>logistic</w:t>
      </w:r>
      <w:r>
        <w:rPr>
          <w:spacing w:val="-4"/>
          <w:sz w:val="24"/>
        </w:rPr>
        <w:t xml:space="preserve"> </w:t>
      </w:r>
      <w:r>
        <w:rPr>
          <w:sz w:val="24"/>
        </w:rPr>
        <w:t>function</w:t>
      </w:r>
      <w:r>
        <w:rPr>
          <w:spacing w:val="-3"/>
          <w:sz w:val="24"/>
        </w:rPr>
        <w:t xml:space="preserve"> </w:t>
      </w:r>
      <w:r>
        <w:rPr>
          <w:sz w:val="24"/>
        </w:rPr>
        <w:t>like sigmoid</w:t>
      </w:r>
      <w:r>
        <w:rPr>
          <w:spacing w:val="-2"/>
          <w:sz w:val="24"/>
        </w:rPr>
        <w:t xml:space="preserve"> </w:t>
      </w:r>
      <w:r>
        <w:rPr>
          <w:sz w:val="24"/>
        </w:rPr>
        <w:t>or</w:t>
      </w:r>
      <w:r>
        <w:rPr>
          <w:spacing w:val="-2"/>
          <w:sz w:val="24"/>
        </w:rPr>
        <w:t xml:space="preserve"> </w:t>
      </w:r>
      <w:r>
        <w:rPr>
          <w:sz w:val="24"/>
        </w:rPr>
        <w:t>softmax</w:t>
      </w:r>
      <w:r>
        <w:rPr>
          <w:spacing w:val="-2"/>
          <w:sz w:val="24"/>
        </w:rPr>
        <w:t xml:space="preserve"> </w:t>
      </w:r>
      <w:r>
        <w:rPr>
          <w:sz w:val="24"/>
        </w:rPr>
        <w:t>which</w:t>
      </w:r>
      <w:r>
        <w:rPr>
          <w:spacing w:val="-2"/>
          <w:sz w:val="24"/>
        </w:rPr>
        <w:t xml:space="preserve"> </w:t>
      </w:r>
      <w:r>
        <w:rPr>
          <w:sz w:val="24"/>
        </w:rPr>
        <w:t>converts</w:t>
      </w:r>
      <w:r>
        <w:rPr>
          <w:spacing w:val="-2"/>
          <w:sz w:val="24"/>
        </w:rPr>
        <w:t xml:space="preserve"> </w:t>
      </w:r>
      <w:r>
        <w:rPr>
          <w:sz w:val="24"/>
        </w:rPr>
        <w:t>the</w:t>
      </w:r>
      <w:r>
        <w:rPr>
          <w:spacing w:val="-2"/>
          <w:sz w:val="24"/>
        </w:rPr>
        <w:t xml:space="preserve"> </w:t>
      </w:r>
      <w:r>
        <w:rPr>
          <w:sz w:val="24"/>
        </w:rPr>
        <w:t>output</w:t>
      </w:r>
      <w:r>
        <w:rPr>
          <w:spacing w:val="-2"/>
          <w:sz w:val="24"/>
        </w:rPr>
        <w:t xml:space="preserve"> </w:t>
      </w:r>
      <w:r>
        <w:rPr>
          <w:sz w:val="24"/>
        </w:rPr>
        <w:t>of</w:t>
      </w:r>
      <w:r>
        <w:rPr>
          <w:spacing w:val="-2"/>
          <w:sz w:val="24"/>
        </w:rPr>
        <w:t xml:space="preserve"> </w:t>
      </w:r>
      <w:r>
        <w:rPr>
          <w:sz w:val="24"/>
        </w:rPr>
        <w:t>each</w:t>
      </w:r>
      <w:r>
        <w:rPr>
          <w:spacing w:val="-2"/>
          <w:sz w:val="24"/>
        </w:rPr>
        <w:t xml:space="preserve"> </w:t>
      </w:r>
      <w:r>
        <w:rPr>
          <w:sz w:val="24"/>
        </w:rPr>
        <w:t>class</w:t>
      </w:r>
      <w:r>
        <w:rPr>
          <w:spacing w:val="-2"/>
          <w:sz w:val="24"/>
        </w:rPr>
        <w:t xml:space="preserve"> </w:t>
      </w:r>
      <w:r>
        <w:rPr>
          <w:sz w:val="24"/>
        </w:rPr>
        <w:t>into</w:t>
      </w:r>
      <w:r>
        <w:rPr>
          <w:spacing w:val="-2"/>
          <w:sz w:val="24"/>
        </w:rPr>
        <w:t xml:space="preserve"> </w:t>
      </w:r>
      <w:r>
        <w:rPr>
          <w:sz w:val="24"/>
        </w:rPr>
        <w:t>the</w:t>
      </w:r>
      <w:r>
        <w:rPr>
          <w:spacing w:val="-2"/>
          <w:sz w:val="24"/>
        </w:rPr>
        <w:t xml:space="preserve"> </w:t>
      </w:r>
      <w:r>
        <w:rPr>
          <w:sz w:val="24"/>
        </w:rPr>
        <w:t>probability</w:t>
      </w:r>
      <w:r>
        <w:rPr>
          <w:spacing w:val="-2"/>
          <w:sz w:val="24"/>
        </w:rPr>
        <w:t xml:space="preserve"> </w:t>
      </w:r>
      <w:r>
        <w:rPr>
          <w:sz w:val="24"/>
        </w:rPr>
        <w:t>score</w:t>
      </w:r>
      <w:r>
        <w:rPr>
          <w:spacing w:val="-4"/>
          <w:sz w:val="24"/>
        </w:rPr>
        <w:t xml:space="preserve"> </w:t>
      </w:r>
      <w:r>
        <w:rPr>
          <w:sz w:val="24"/>
        </w:rPr>
        <w:t>of each class.</w:t>
      </w:r>
    </w:p>
    <w:p w14:paraId="44660137">
      <w:pPr>
        <w:pStyle w:val="6"/>
        <w:spacing w:before="240" w:line="276" w:lineRule="auto"/>
        <w:ind w:left="220" w:right="216"/>
      </w:pPr>
      <w:r>
        <w:t>The</w:t>
      </w:r>
      <w:r>
        <w:rPr>
          <w:spacing w:val="-1"/>
        </w:rPr>
        <w:t xml:space="preserve"> </w:t>
      </w:r>
      <w:r>
        <w:t>data is fed into the model and output from each layer is obtained from the above step is called</w:t>
      </w:r>
      <w:r>
        <w:rPr>
          <w:spacing w:val="-3"/>
        </w:rPr>
        <w:t xml:space="preserve"> </w:t>
      </w:r>
      <w:r>
        <w:fldChar w:fldCharType="begin"/>
      </w:r>
      <w:r>
        <w:instrText xml:space="preserve"> HYPERLINK "https://www.geeksforgeeks.org/understanding-multi-layer-feed-forward-networks/" \h </w:instrText>
      </w:r>
      <w:r>
        <w:fldChar w:fldCharType="separate"/>
      </w:r>
      <w:r>
        <w:rPr>
          <w:b/>
        </w:rPr>
        <w:t>feedforward</w:t>
      </w:r>
      <w:r>
        <w:t>,</w:t>
      </w:r>
      <w:r>
        <w:fldChar w:fldCharType="end"/>
      </w:r>
      <w:r>
        <w:rPr>
          <w:spacing w:val="-4"/>
        </w:rPr>
        <w:t xml:space="preserve"> </w:t>
      </w:r>
      <w:r>
        <w:t>we</w:t>
      </w:r>
      <w:r>
        <w:rPr>
          <w:spacing w:val="-5"/>
        </w:rPr>
        <w:t xml:space="preserve"> </w:t>
      </w:r>
      <w:r>
        <w:t>then</w:t>
      </w:r>
      <w:r>
        <w:rPr>
          <w:spacing w:val="-3"/>
        </w:rPr>
        <w:t xml:space="preserve"> </w:t>
      </w:r>
      <w:r>
        <w:t>calculate</w:t>
      </w:r>
      <w:r>
        <w:rPr>
          <w:spacing w:val="-4"/>
        </w:rPr>
        <w:t xml:space="preserve"> </w:t>
      </w:r>
      <w:r>
        <w:t>the</w:t>
      </w:r>
      <w:r>
        <w:rPr>
          <w:spacing w:val="-4"/>
        </w:rPr>
        <w:t xml:space="preserve"> </w:t>
      </w:r>
      <w:r>
        <w:t>error</w:t>
      </w:r>
      <w:r>
        <w:rPr>
          <w:spacing w:val="-3"/>
        </w:rPr>
        <w:t xml:space="preserve"> </w:t>
      </w:r>
      <w:r>
        <w:t>using</w:t>
      </w:r>
      <w:r>
        <w:rPr>
          <w:spacing w:val="-4"/>
        </w:rPr>
        <w:t xml:space="preserve"> </w:t>
      </w:r>
      <w:r>
        <w:t>an</w:t>
      </w:r>
      <w:r>
        <w:rPr>
          <w:spacing w:val="-3"/>
        </w:rPr>
        <w:t xml:space="preserve"> </w:t>
      </w:r>
      <w:r>
        <w:t>error</w:t>
      </w:r>
      <w:r>
        <w:rPr>
          <w:spacing w:val="-3"/>
        </w:rPr>
        <w:t xml:space="preserve"> </w:t>
      </w:r>
      <w:r>
        <w:t>function,</w:t>
      </w:r>
      <w:r>
        <w:rPr>
          <w:spacing w:val="-3"/>
        </w:rPr>
        <w:t xml:space="preserve"> </w:t>
      </w:r>
      <w:r>
        <w:t>some</w:t>
      </w:r>
      <w:r>
        <w:rPr>
          <w:spacing w:val="-4"/>
        </w:rPr>
        <w:t xml:space="preserve"> </w:t>
      </w:r>
      <w:r>
        <w:t>common</w:t>
      </w:r>
      <w:r>
        <w:rPr>
          <w:spacing w:val="-3"/>
        </w:rPr>
        <w:t xml:space="preserve"> </w:t>
      </w:r>
      <w:r>
        <w:t>error functions</w:t>
      </w:r>
      <w:r>
        <w:rPr>
          <w:spacing w:val="-2"/>
        </w:rPr>
        <w:t xml:space="preserve"> </w:t>
      </w:r>
      <w:r>
        <w:t>are</w:t>
      </w:r>
      <w:r>
        <w:rPr>
          <w:spacing w:val="-2"/>
        </w:rPr>
        <w:t xml:space="preserve"> </w:t>
      </w:r>
      <w:r>
        <w:t>cross-entropy,</w:t>
      </w:r>
      <w:r>
        <w:rPr>
          <w:spacing w:val="-2"/>
        </w:rPr>
        <w:t xml:space="preserve"> </w:t>
      </w:r>
      <w:r>
        <w:t>square</w:t>
      </w:r>
      <w:r>
        <w:rPr>
          <w:spacing w:val="-4"/>
        </w:rPr>
        <w:t xml:space="preserve"> </w:t>
      </w:r>
      <w:r>
        <w:t>loss</w:t>
      </w:r>
      <w:r>
        <w:rPr>
          <w:spacing w:val="-2"/>
        </w:rPr>
        <w:t xml:space="preserve"> </w:t>
      </w:r>
      <w:r>
        <w:t>error,</w:t>
      </w:r>
      <w:r>
        <w:rPr>
          <w:spacing w:val="-2"/>
        </w:rPr>
        <w:t xml:space="preserve"> </w:t>
      </w:r>
      <w:r>
        <w:t>etc. The</w:t>
      </w:r>
      <w:r>
        <w:rPr>
          <w:spacing w:val="-4"/>
        </w:rPr>
        <w:t xml:space="preserve"> </w:t>
      </w:r>
      <w:r>
        <w:t>error</w:t>
      </w:r>
      <w:r>
        <w:rPr>
          <w:spacing w:val="-2"/>
        </w:rPr>
        <w:t xml:space="preserve"> </w:t>
      </w:r>
      <w:r>
        <w:t>function</w:t>
      </w:r>
      <w:r>
        <w:rPr>
          <w:spacing w:val="-2"/>
        </w:rPr>
        <w:t xml:space="preserve"> </w:t>
      </w:r>
      <w:r>
        <w:t>measures</w:t>
      </w:r>
      <w:r>
        <w:rPr>
          <w:spacing w:val="-2"/>
        </w:rPr>
        <w:t xml:space="preserve"> </w:t>
      </w:r>
      <w:r>
        <w:t>how</w:t>
      </w:r>
      <w:r>
        <w:rPr>
          <w:spacing w:val="-2"/>
        </w:rPr>
        <w:t xml:space="preserve"> </w:t>
      </w:r>
      <w:r>
        <w:t>well</w:t>
      </w:r>
      <w:r>
        <w:rPr>
          <w:spacing w:val="-2"/>
        </w:rPr>
        <w:t xml:space="preserve"> </w:t>
      </w:r>
      <w:r>
        <w:t xml:space="preserve">the network is performing. After that, we backpropagate into the model by calculating the derivatives. This step is called </w:t>
      </w:r>
      <w:r>
        <w:fldChar w:fldCharType="begin"/>
      </w:r>
      <w:r>
        <w:instrText xml:space="preserve"> HYPERLINK "https://www.geeksforgeeks.org/backpropagation-in-data-mining/" \h </w:instrText>
      </w:r>
      <w:r>
        <w:fldChar w:fldCharType="separate"/>
      </w:r>
      <w:r>
        <w:rPr>
          <w:b/>
          <w:u w:val="thick"/>
        </w:rPr>
        <w:t>Backpropagation</w:t>
      </w:r>
      <w:r>
        <w:rPr>
          <w:b/>
          <w:u w:val="thick"/>
        </w:rPr>
        <w:fldChar w:fldCharType="end"/>
      </w:r>
      <w:r>
        <w:rPr>
          <w:b/>
          <w:u w:val="none"/>
        </w:rPr>
        <w:t xml:space="preserve"> </w:t>
      </w:r>
      <w:r>
        <w:rPr>
          <w:u w:val="none"/>
        </w:rPr>
        <w:t>which is used to minimize the lo3</w:t>
      </w:r>
    </w:p>
    <w:p w14:paraId="4D2124E9">
      <w:pPr>
        <w:pStyle w:val="6"/>
        <w:rPr>
          <w:sz w:val="20"/>
        </w:rPr>
      </w:pPr>
    </w:p>
    <w:p w14:paraId="290AE02C">
      <w:pPr>
        <w:pStyle w:val="6"/>
        <w:rPr>
          <w:sz w:val="20"/>
        </w:rPr>
      </w:pPr>
    </w:p>
    <w:p w14:paraId="101C0B4A">
      <w:pPr>
        <w:pStyle w:val="6"/>
        <w:rPr>
          <w:sz w:val="20"/>
        </w:rPr>
      </w:pPr>
    </w:p>
    <w:p w14:paraId="503A3C12">
      <w:pPr>
        <w:pStyle w:val="6"/>
        <w:rPr>
          <w:sz w:val="20"/>
        </w:rPr>
      </w:pPr>
    </w:p>
    <w:p w14:paraId="23CDD807">
      <w:pPr>
        <w:pStyle w:val="6"/>
        <w:rPr>
          <w:sz w:val="20"/>
        </w:rPr>
      </w:pPr>
    </w:p>
    <w:p w14:paraId="72ECA057">
      <w:pPr>
        <w:pStyle w:val="6"/>
        <w:rPr>
          <w:sz w:val="20"/>
        </w:rPr>
      </w:pPr>
    </w:p>
    <w:p w14:paraId="45056D0E">
      <w:pPr>
        <w:pStyle w:val="6"/>
        <w:rPr>
          <w:sz w:val="20"/>
        </w:rPr>
      </w:pPr>
    </w:p>
    <w:p w14:paraId="056AE9B9">
      <w:pPr>
        <w:pStyle w:val="6"/>
        <w:rPr>
          <w:sz w:val="20"/>
        </w:rPr>
      </w:pPr>
    </w:p>
    <w:p w14:paraId="2AE6BE9E">
      <w:pPr>
        <w:pStyle w:val="6"/>
        <w:rPr>
          <w:sz w:val="20"/>
        </w:rPr>
      </w:pPr>
    </w:p>
    <w:p w14:paraId="2A04F511">
      <w:pPr>
        <w:pStyle w:val="6"/>
        <w:spacing w:before="130"/>
        <w:rPr>
          <w:sz w:val="20"/>
        </w:rPr>
      </w:pPr>
      <w:r>
        <mc:AlternateContent>
          <mc:Choice Requires="wpg">
            <w:drawing>
              <wp:anchor distT="0" distB="0" distL="0" distR="0" simplePos="0" relativeHeight="251677696" behindDoc="1" locked="0" layoutInCell="1" allowOverlap="1">
                <wp:simplePos x="0" y="0"/>
                <wp:positionH relativeFrom="page">
                  <wp:posOffset>883920</wp:posOffset>
                </wp:positionH>
                <wp:positionV relativeFrom="paragraph">
                  <wp:posOffset>243840</wp:posOffset>
                </wp:positionV>
                <wp:extent cx="5805170" cy="64135"/>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5805170" cy="64135"/>
                          <a:chOff x="0" y="0"/>
                          <a:chExt cx="5805170" cy="64135"/>
                        </a:xfrm>
                      </wpg:grpSpPr>
                      <wps:wsp>
                        <wps:cNvPr id="48" name="Graphic 48"/>
                        <wps:cNvSpPr/>
                        <wps:spPr>
                          <a:xfrm>
                            <a:off x="4762" y="4762"/>
                            <a:ext cx="5795645" cy="54610"/>
                          </a:xfrm>
                          <a:custGeom>
                            <a:avLst/>
                            <a:gdLst/>
                            <a:ahLst/>
                            <a:cxnLst/>
                            <a:rect l="l" t="t" r="r" b="b"/>
                            <a:pathLst>
                              <a:path w="5795645" h="54610">
                                <a:moveTo>
                                  <a:pt x="2897759" y="0"/>
                                </a:moveTo>
                                <a:lnTo>
                                  <a:pt x="0" y="27304"/>
                                </a:lnTo>
                                <a:lnTo>
                                  <a:pt x="2897759" y="54609"/>
                                </a:lnTo>
                                <a:lnTo>
                                  <a:pt x="5795645" y="27304"/>
                                </a:lnTo>
                                <a:lnTo>
                                  <a:pt x="2897759" y="0"/>
                                </a:lnTo>
                                <a:close/>
                              </a:path>
                            </a:pathLst>
                          </a:custGeom>
                          <a:solidFill>
                            <a:srgbClr val="000000"/>
                          </a:solidFill>
                        </wps:spPr>
                        <wps:bodyPr wrap="square" lIns="0" tIns="0" rIns="0" bIns="0" rtlCol="0">
                          <a:noAutofit/>
                        </wps:bodyPr>
                      </wps:wsp>
                      <wps:wsp>
                        <wps:cNvPr id="49" name="Graphic 49"/>
                        <wps:cNvSpPr/>
                        <wps:spPr>
                          <a:xfrm>
                            <a:off x="4762" y="4762"/>
                            <a:ext cx="5795645" cy="54610"/>
                          </a:xfrm>
                          <a:custGeom>
                            <a:avLst/>
                            <a:gdLst/>
                            <a:ahLst/>
                            <a:cxnLst/>
                            <a:rect l="l" t="t" r="r" b="b"/>
                            <a:pathLst>
                              <a:path w="5795645" h="54610">
                                <a:moveTo>
                                  <a:pt x="0" y="27304"/>
                                </a:moveTo>
                                <a:lnTo>
                                  <a:pt x="2897759" y="0"/>
                                </a:lnTo>
                                <a:lnTo>
                                  <a:pt x="5795645" y="27304"/>
                                </a:lnTo>
                                <a:lnTo>
                                  <a:pt x="2897759" y="54609"/>
                                </a:lnTo>
                                <a:lnTo>
                                  <a:pt x="0" y="27304"/>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69.6pt;margin-top:19.2pt;height:5.05pt;width:457.1pt;mso-position-horizontal-relative:page;mso-wrap-distance-bottom:0pt;mso-wrap-distance-top:0pt;z-index:-251638784;mso-width-relative:page;mso-height-relative:page;" coordsize="5805170,64135" o:gfxdata="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bGnkW2gAAAAoBAAAPAAAAAAAAAAEAIAAAACIAAABkcnMvZG93bnJl&#10;di54bWxQSwECFAAUAAAACACHTuJAHrrim98CAABhCQAADgAAAAAAAAABACAAAAApAQAAZHJzL2Uy&#10;b0RvYy54bWxQSwUGAAAAAAYABgBZAQAAegYAAAAA&#10;">
                <o:lock v:ext="edit" aspectratio="f"/>
                <v:shape id="Graphic 48" o:spid="_x0000_s1026" o:spt="100" style="position:absolute;left:4762;top:4762;height:54610;width:5795645;" fillcolor="#000000" filled="t" stroked="f" coordsize="5795645,54610" o:gfxdata="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ofJwS8AAAA&#10;2wAAAA8AAAAAAAAAAQAgAAAAIgAAAGRycy9kb3ducmV2LnhtbFBLAQIUABQAAAAIAIdO4kAzLwWe&#10;OwAAADkAAAAQAAAAAAAAAAEAIAAAAAsBAABkcnMvc2hhcGV4bWwueG1sUEsFBgAAAAAGAAYAWwEA&#10;ALUDAAAAAA==&#10;" path="m2897759,0l0,27304,2897759,54609,5795645,27304,2897759,0xe">
                  <v:fill on="t" focussize="0,0"/>
                  <v:stroke on="f"/>
                  <v:imagedata o:title=""/>
                  <o:lock v:ext="edit" aspectratio="f"/>
                  <v:textbox inset="0mm,0mm,0mm,0mm"/>
                </v:shape>
                <v:shape id="Graphic 49" o:spid="_x0000_s1026" o:spt="100" style="position:absolute;left:4762;top:4762;height:54610;width:5795645;" filled="f" stroked="t" coordsize="5795645,54610" o:gfxdata="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BjZbsAAADb&#10;AAAADwAAAAAAAAABACAAAAAiAAAAZHJzL2Rvd25yZXYueG1sUEsBAhQAFAAAAAgAh07iQDMvBZ47&#10;AAAAOQAAABAAAAAAAAAAAQAgAAAACgEAAGRycy9zaGFwZXhtbC54bWxQSwUGAAAAAAYABgBbAQAA&#10;tAMAAAAA&#10;" path="m0,27304l2897759,0,5795645,27304,2897759,54609,0,27304xe">
                  <v:fill on="f" focussize="0,0"/>
                  <v:stroke color="#000000" joinstyle="round"/>
                  <v:imagedata o:title=""/>
                  <o:lock v:ext="edit" aspectratio="f"/>
                  <v:textbox inset="0mm,0mm,0mm,0mm"/>
                </v:shape>
                <w10:wrap type="topAndBottom"/>
              </v:group>
            </w:pict>
          </mc:Fallback>
        </mc:AlternateContent>
      </w:r>
    </w:p>
    <w:p w14:paraId="0CBD8E07">
      <w:pPr>
        <w:spacing w:after="0"/>
        <w:rPr>
          <w:sz w:val="20"/>
        </w:rPr>
        <w:sectPr>
          <w:headerReference r:id="rId13" w:type="default"/>
          <w:footerReference r:id="rId14" w:type="default"/>
          <w:pgSz w:w="12240" w:h="15840"/>
          <w:pgMar w:top="1400" w:right="1240" w:bottom="500" w:left="1220" w:header="641" w:footer="318" w:gutter="0"/>
          <w:cols w:space="720" w:num="1"/>
        </w:sectPr>
      </w:pPr>
    </w:p>
    <w:p w14:paraId="1F35EB18">
      <w:pPr>
        <w:pStyle w:val="3"/>
        <w:spacing w:before="161"/>
        <w:ind w:left="201"/>
      </w:pPr>
      <w:r>
        <w:t>CNN</w:t>
      </w:r>
      <w:r>
        <w:rPr>
          <w:spacing w:val="-8"/>
        </w:rPr>
        <w:t xml:space="preserve"> </w:t>
      </w:r>
      <w:r>
        <w:rPr>
          <w:spacing w:val="-2"/>
        </w:rPr>
        <w:t>Architecture:</w:t>
      </w:r>
    </w:p>
    <w:p w14:paraId="74E46C92">
      <w:pPr>
        <w:pStyle w:val="6"/>
        <w:spacing w:before="46"/>
        <w:rPr>
          <w:b/>
        </w:rPr>
      </w:pPr>
    </w:p>
    <w:p w14:paraId="52F6DFA0">
      <w:pPr>
        <w:pStyle w:val="6"/>
        <w:spacing w:line="276" w:lineRule="auto"/>
        <w:ind w:left="201" w:right="861"/>
      </w:pPr>
      <w:r>
        <w:t>Convolutional</w:t>
      </w:r>
      <w:r>
        <w:rPr>
          <w:spacing w:val="-5"/>
        </w:rPr>
        <w:t xml:space="preserve"> </w:t>
      </w:r>
      <w:r>
        <w:t>Neural</w:t>
      </w:r>
      <w:r>
        <w:rPr>
          <w:spacing w:val="-5"/>
        </w:rPr>
        <w:t xml:space="preserve"> </w:t>
      </w:r>
      <w:r>
        <w:t>Network</w:t>
      </w:r>
      <w:r>
        <w:rPr>
          <w:spacing w:val="-6"/>
        </w:rPr>
        <w:t xml:space="preserve"> </w:t>
      </w:r>
      <w:r>
        <w:t>consists</w:t>
      </w:r>
      <w:r>
        <w:rPr>
          <w:spacing w:val="-5"/>
        </w:rPr>
        <w:t xml:space="preserve"> </w:t>
      </w:r>
      <w:r>
        <w:t>of</w:t>
      </w:r>
      <w:r>
        <w:rPr>
          <w:spacing w:val="-7"/>
        </w:rPr>
        <w:t xml:space="preserve"> </w:t>
      </w:r>
      <w:r>
        <w:t>multiple</w:t>
      </w:r>
      <w:r>
        <w:rPr>
          <w:spacing w:val="-6"/>
        </w:rPr>
        <w:t xml:space="preserve"> </w:t>
      </w:r>
      <w:r>
        <w:t>layers</w:t>
      </w:r>
      <w:r>
        <w:rPr>
          <w:spacing w:val="-4"/>
        </w:rPr>
        <w:t xml:space="preserve"> </w:t>
      </w:r>
      <w:r>
        <w:t>like</w:t>
      </w:r>
      <w:r>
        <w:rPr>
          <w:spacing w:val="-6"/>
        </w:rPr>
        <w:t xml:space="preserve"> </w:t>
      </w:r>
      <w:r>
        <w:t>the</w:t>
      </w:r>
      <w:r>
        <w:rPr>
          <w:spacing w:val="-6"/>
        </w:rPr>
        <w:t xml:space="preserve"> </w:t>
      </w:r>
      <w:r>
        <w:t>input</w:t>
      </w:r>
      <w:r>
        <w:rPr>
          <w:spacing w:val="-4"/>
        </w:rPr>
        <w:t xml:space="preserve"> </w:t>
      </w:r>
      <w:r>
        <w:t>layer,</w:t>
      </w:r>
      <w:r>
        <w:rPr>
          <w:spacing w:val="-6"/>
        </w:rPr>
        <w:t xml:space="preserve"> </w:t>
      </w:r>
      <w:r>
        <w:t>Convolutional layer, Pooling layer, and fully connected layers.</w:t>
      </w:r>
    </w:p>
    <w:p w14:paraId="6EB06BCA">
      <w:pPr>
        <w:pStyle w:val="6"/>
        <w:rPr>
          <w:sz w:val="20"/>
        </w:rPr>
      </w:pPr>
    </w:p>
    <w:p w14:paraId="077E9A3C">
      <w:pPr>
        <w:pStyle w:val="6"/>
        <w:spacing w:before="96"/>
        <w:rPr>
          <w:sz w:val="20"/>
        </w:rPr>
      </w:pPr>
      <w:r>
        <w:drawing>
          <wp:anchor distT="0" distB="0" distL="0" distR="0" simplePos="0" relativeHeight="251677696" behindDoc="1" locked="0" layoutInCell="1" allowOverlap="1">
            <wp:simplePos x="0" y="0"/>
            <wp:positionH relativeFrom="page">
              <wp:posOffset>1000125</wp:posOffset>
            </wp:positionH>
            <wp:positionV relativeFrom="paragraph">
              <wp:posOffset>222250</wp:posOffset>
            </wp:positionV>
            <wp:extent cx="5777230" cy="184277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2" cstate="print"/>
                    <a:stretch>
                      <a:fillRect/>
                    </a:stretch>
                  </pic:blipFill>
                  <pic:spPr>
                    <a:xfrm>
                      <a:off x="0" y="0"/>
                      <a:ext cx="5777401" cy="1843087"/>
                    </a:xfrm>
                    <a:prstGeom prst="rect">
                      <a:avLst/>
                    </a:prstGeom>
                  </pic:spPr>
                </pic:pic>
              </a:graphicData>
            </a:graphic>
          </wp:anchor>
        </w:drawing>
      </w:r>
    </w:p>
    <w:p w14:paraId="06218D34">
      <w:pPr>
        <w:pStyle w:val="6"/>
      </w:pPr>
    </w:p>
    <w:p w14:paraId="14587B4F">
      <w:pPr>
        <w:pStyle w:val="6"/>
        <w:spacing w:before="150"/>
      </w:pPr>
    </w:p>
    <w:p w14:paraId="1BD469B4">
      <w:pPr>
        <w:pStyle w:val="6"/>
        <w:spacing w:line="276" w:lineRule="auto"/>
        <w:ind w:left="201"/>
      </w:pPr>
      <w:r>
        <w:t>The Convolutional layer applies filters to the input image to extract features, the Pooling layer downsamples the image to reduce computation, and the fully connected layer makes the final prediction.</w:t>
      </w:r>
      <w:r>
        <w:rPr>
          <w:spacing w:val="-7"/>
        </w:rPr>
        <w:t xml:space="preserve"> </w:t>
      </w:r>
      <w:r>
        <w:t>The</w:t>
      </w:r>
      <w:r>
        <w:rPr>
          <w:spacing w:val="-9"/>
        </w:rPr>
        <w:t xml:space="preserve"> </w:t>
      </w:r>
      <w:r>
        <w:t>network</w:t>
      </w:r>
      <w:r>
        <w:rPr>
          <w:spacing w:val="-5"/>
        </w:rPr>
        <w:t xml:space="preserve"> </w:t>
      </w:r>
      <w:r>
        <w:t>learns</w:t>
      </w:r>
      <w:r>
        <w:rPr>
          <w:spacing w:val="-8"/>
        </w:rPr>
        <w:t xml:space="preserve"> </w:t>
      </w:r>
      <w:r>
        <w:t>the</w:t>
      </w:r>
      <w:r>
        <w:rPr>
          <w:spacing w:val="-6"/>
        </w:rPr>
        <w:t xml:space="preserve"> </w:t>
      </w:r>
      <w:r>
        <w:t>optimal</w:t>
      </w:r>
      <w:r>
        <w:rPr>
          <w:spacing w:val="-7"/>
        </w:rPr>
        <w:t xml:space="preserve"> </w:t>
      </w:r>
      <w:r>
        <w:t>filters</w:t>
      </w:r>
      <w:r>
        <w:rPr>
          <w:spacing w:val="-5"/>
        </w:rPr>
        <w:t xml:space="preserve"> </w:t>
      </w:r>
      <w:r>
        <w:t>through</w:t>
      </w:r>
      <w:r>
        <w:rPr>
          <w:spacing w:val="-8"/>
        </w:rPr>
        <w:t xml:space="preserve"> </w:t>
      </w:r>
      <w:r>
        <w:t>back</w:t>
      </w:r>
      <w:r>
        <w:rPr>
          <w:spacing w:val="-10"/>
        </w:rPr>
        <w:t xml:space="preserve"> </w:t>
      </w:r>
      <w:r>
        <w:t>propagation</w:t>
      </w:r>
      <w:r>
        <w:rPr>
          <w:spacing w:val="-7"/>
        </w:rPr>
        <w:t xml:space="preserve"> </w:t>
      </w:r>
      <w:r>
        <w:t>and</w:t>
      </w:r>
      <w:r>
        <w:rPr>
          <w:spacing w:val="-8"/>
        </w:rPr>
        <w:t xml:space="preserve"> </w:t>
      </w:r>
      <w:r>
        <w:t>gradient</w:t>
      </w:r>
      <w:r>
        <w:rPr>
          <w:spacing w:val="-5"/>
        </w:rPr>
        <w:t xml:space="preserve"> </w:t>
      </w:r>
      <w:r>
        <w:t>descent.</w:t>
      </w:r>
    </w:p>
    <w:p w14:paraId="4FA6D41B">
      <w:pPr>
        <w:pStyle w:val="6"/>
        <w:spacing w:before="4"/>
      </w:pPr>
    </w:p>
    <w:p w14:paraId="08C287E2">
      <w:pPr>
        <w:pStyle w:val="3"/>
        <w:ind w:left="201"/>
      </w:pPr>
      <w:r>
        <w:t>Advantages</w:t>
      </w:r>
      <w:r>
        <w:rPr>
          <w:spacing w:val="-4"/>
        </w:rPr>
        <w:t xml:space="preserve"> </w:t>
      </w:r>
      <w:r>
        <w:t>of</w:t>
      </w:r>
      <w:r>
        <w:rPr>
          <w:spacing w:val="-1"/>
        </w:rPr>
        <w:t xml:space="preserve"> </w:t>
      </w:r>
      <w:r>
        <w:t>Convolutional</w:t>
      </w:r>
      <w:r>
        <w:rPr>
          <w:spacing w:val="-2"/>
        </w:rPr>
        <w:t xml:space="preserve"> </w:t>
      </w:r>
      <w:r>
        <w:t>Neural</w:t>
      </w:r>
      <w:r>
        <w:rPr>
          <w:spacing w:val="-1"/>
        </w:rPr>
        <w:t xml:space="preserve"> </w:t>
      </w:r>
      <w:r>
        <w:t>Networks</w:t>
      </w:r>
      <w:r>
        <w:rPr>
          <w:spacing w:val="1"/>
        </w:rPr>
        <w:t xml:space="preserve"> </w:t>
      </w:r>
      <w:r>
        <w:rPr>
          <w:spacing w:val="-2"/>
        </w:rPr>
        <w:t>(CNNs):</w:t>
      </w:r>
    </w:p>
    <w:p w14:paraId="375E0BE4">
      <w:pPr>
        <w:pStyle w:val="6"/>
        <w:spacing w:before="4"/>
        <w:rPr>
          <w:b/>
        </w:rPr>
      </w:pPr>
    </w:p>
    <w:p w14:paraId="63B3F210">
      <w:pPr>
        <w:pStyle w:val="8"/>
        <w:numPr>
          <w:ilvl w:val="0"/>
          <w:numId w:val="20"/>
        </w:numPr>
        <w:tabs>
          <w:tab w:val="left" w:pos="460"/>
        </w:tabs>
        <w:spacing w:before="1" w:after="0" w:line="240" w:lineRule="auto"/>
        <w:ind w:left="460" w:right="0" w:hanging="240"/>
        <w:jc w:val="left"/>
        <w:rPr>
          <w:sz w:val="24"/>
        </w:rPr>
      </w:pPr>
      <w:r>
        <w:rPr>
          <w:sz w:val="24"/>
        </w:rPr>
        <w:t>Good</w:t>
      </w:r>
      <w:r>
        <w:rPr>
          <w:spacing w:val="-4"/>
          <w:sz w:val="24"/>
        </w:rPr>
        <w:t xml:space="preserve"> </w:t>
      </w:r>
      <w:r>
        <w:rPr>
          <w:sz w:val="24"/>
        </w:rPr>
        <w:t>at</w:t>
      </w:r>
      <w:r>
        <w:rPr>
          <w:spacing w:val="-1"/>
          <w:sz w:val="24"/>
        </w:rPr>
        <w:t xml:space="preserve"> </w:t>
      </w:r>
      <w:r>
        <w:rPr>
          <w:sz w:val="24"/>
        </w:rPr>
        <w:t>detecting</w:t>
      </w:r>
      <w:r>
        <w:rPr>
          <w:spacing w:val="-1"/>
          <w:sz w:val="24"/>
        </w:rPr>
        <w:t xml:space="preserve"> </w:t>
      </w:r>
      <w:r>
        <w:rPr>
          <w:sz w:val="24"/>
        </w:rPr>
        <w:t>patterns</w:t>
      </w:r>
      <w:r>
        <w:rPr>
          <w:spacing w:val="-1"/>
          <w:sz w:val="24"/>
        </w:rPr>
        <w:t xml:space="preserve"> </w:t>
      </w:r>
      <w:r>
        <w:rPr>
          <w:sz w:val="24"/>
        </w:rPr>
        <w:t>and</w:t>
      </w:r>
      <w:r>
        <w:rPr>
          <w:spacing w:val="-1"/>
          <w:sz w:val="24"/>
        </w:rPr>
        <w:t xml:space="preserve"> </w:t>
      </w:r>
      <w:r>
        <w:rPr>
          <w:sz w:val="24"/>
        </w:rPr>
        <w:t>features</w:t>
      </w:r>
      <w:r>
        <w:rPr>
          <w:spacing w:val="-1"/>
          <w:sz w:val="24"/>
        </w:rPr>
        <w:t xml:space="preserve"> </w:t>
      </w:r>
      <w:r>
        <w:rPr>
          <w:sz w:val="24"/>
        </w:rPr>
        <w:t>in</w:t>
      </w:r>
      <w:r>
        <w:rPr>
          <w:spacing w:val="-1"/>
          <w:sz w:val="24"/>
        </w:rPr>
        <w:t xml:space="preserve"> </w:t>
      </w:r>
      <w:r>
        <w:rPr>
          <w:sz w:val="24"/>
        </w:rPr>
        <w:t>images,</w:t>
      </w:r>
      <w:r>
        <w:rPr>
          <w:spacing w:val="1"/>
          <w:sz w:val="24"/>
        </w:rPr>
        <w:t xml:space="preserve"> </w:t>
      </w:r>
      <w:r>
        <w:rPr>
          <w:sz w:val="24"/>
        </w:rPr>
        <w:t>videos,</w:t>
      </w:r>
      <w:r>
        <w:rPr>
          <w:spacing w:val="-1"/>
          <w:sz w:val="24"/>
        </w:rPr>
        <w:t xml:space="preserve"> </w:t>
      </w:r>
      <w:r>
        <w:rPr>
          <w:sz w:val="24"/>
        </w:rPr>
        <w:t>and</w:t>
      </w:r>
      <w:r>
        <w:rPr>
          <w:spacing w:val="2"/>
          <w:sz w:val="24"/>
        </w:rPr>
        <w:t xml:space="preserve"> </w:t>
      </w:r>
      <w:r>
        <w:rPr>
          <w:sz w:val="24"/>
        </w:rPr>
        <w:t>audio</w:t>
      </w:r>
      <w:r>
        <w:rPr>
          <w:spacing w:val="-1"/>
          <w:sz w:val="24"/>
        </w:rPr>
        <w:t xml:space="preserve"> </w:t>
      </w:r>
      <w:r>
        <w:rPr>
          <w:spacing w:val="-2"/>
          <w:sz w:val="24"/>
        </w:rPr>
        <w:t>signals.</w:t>
      </w:r>
    </w:p>
    <w:p w14:paraId="2CE7569A">
      <w:pPr>
        <w:pStyle w:val="8"/>
        <w:numPr>
          <w:ilvl w:val="0"/>
          <w:numId w:val="20"/>
        </w:numPr>
        <w:tabs>
          <w:tab w:val="left" w:pos="460"/>
        </w:tabs>
        <w:spacing w:before="41" w:after="0" w:line="240" w:lineRule="auto"/>
        <w:ind w:left="460" w:right="0" w:hanging="240"/>
        <w:jc w:val="left"/>
        <w:rPr>
          <w:sz w:val="24"/>
        </w:rPr>
      </w:pPr>
      <w:r>
        <w:rPr>
          <w:sz w:val="24"/>
        </w:rPr>
        <w:t>Robust</w:t>
      </w:r>
      <w:r>
        <w:rPr>
          <w:spacing w:val="-2"/>
          <w:sz w:val="24"/>
        </w:rPr>
        <w:t xml:space="preserve"> </w:t>
      </w:r>
      <w:r>
        <w:rPr>
          <w:sz w:val="24"/>
        </w:rPr>
        <w:t>to</w:t>
      </w:r>
      <w:r>
        <w:rPr>
          <w:spacing w:val="-1"/>
          <w:sz w:val="24"/>
        </w:rPr>
        <w:t xml:space="preserve"> </w:t>
      </w:r>
      <w:r>
        <w:rPr>
          <w:sz w:val="24"/>
        </w:rPr>
        <w:t>translation,</w:t>
      </w:r>
      <w:r>
        <w:rPr>
          <w:spacing w:val="-1"/>
          <w:sz w:val="24"/>
        </w:rPr>
        <w:t xml:space="preserve"> </w:t>
      </w:r>
      <w:r>
        <w:rPr>
          <w:sz w:val="24"/>
        </w:rPr>
        <w:t>rotation,</w:t>
      </w:r>
      <w:r>
        <w:rPr>
          <w:spacing w:val="-2"/>
          <w:sz w:val="24"/>
        </w:rPr>
        <w:t xml:space="preserve"> </w:t>
      </w:r>
      <w:r>
        <w:rPr>
          <w:sz w:val="24"/>
        </w:rPr>
        <w:t>and</w:t>
      </w:r>
      <w:r>
        <w:rPr>
          <w:spacing w:val="-1"/>
          <w:sz w:val="24"/>
        </w:rPr>
        <w:t xml:space="preserve"> </w:t>
      </w:r>
      <w:r>
        <w:rPr>
          <w:sz w:val="24"/>
        </w:rPr>
        <w:t>scaling</w:t>
      </w:r>
      <w:r>
        <w:rPr>
          <w:spacing w:val="-1"/>
          <w:sz w:val="24"/>
        </w:rPr>
        <w:t xml:space="preserve"> </w:t>
      </w:r>
      <w:r>
        <w:rPr>
          <w:spacing w:val="-2"/>
          <w:sz w:val="24"/>
        </w:rPr>
        <w:t>invariance.</w:t>
      </w:r>
    </w:p>
    <w:p w14:paraId="0700B876">
      <w:pPr>
        <w:pStyle w:val="8"/>
        <w:numPr>
          <w:ilvl w:val="0"/>
          <w:numId w:val="20"/>
        </w:numPr>
        <w:tabs>
          <w:tab w:val="left" w:pos="460"/>
        </w:tabs>
        <w:spacing w:before="40" w:after="0" w:line="240" w:lineRule="auto"/>
        <w:ind w:left="460" w:right="0" w:hanging="240"/>
        <w:jc w:val="left"/>
        <w:rPr>
          <w:sz w:val="24"/>
        </w:rPr>
      </w:pPr>
      <w:r>
        <w:rPr>
          <w:sz w:val="24"/>
        </w:rPr>
        <w:t>End-to-end</w:t>
      </w:r>
      <w:r>
        <w:rPr>
          <w:spacing w:val="-2"/>
          <w:sz w:val="24"/>
        </w:rPr>
        <w:t xml:space="preserve"> </w:t>
      </w:r>
      <w:r>
        <w:rPr>
          <w:sz w:val="24"/>
        </w:rPr>
        <w:t>training,</w:t>
      </w:r>
      <w:r>
        <w:rPr>
          <w:spacing w:val="-1"/>
          <w:sz w:val="24"/>
        </w:rPr>
        <w:t xml:space="preserve"> </w:t>
      </w:r>
      <w:r>
        <w:rPr>
          <w:sz w:val="24"/>
        </w:rPr>
        <w:t>no</w:t>
      </w:r>
      <w:r>
        <w:rPr>
          <w:spacing w:val="-1"/>
          <w:sz w:val="24"/>
        </w:rPr>
        <w:t xml:space="preserve"> </w:t>
      </w:r>
      <w:r>
        <w:rPr>
          <w:sz w:val="24"/>
        </w:rPr>
        <w:t>need</w:t>
      </w:r>
      <w:r>
        <w:rPr>
          <w:spacing w:val="-1"/>
          <w:sz w:val="24"/>
        </w:rPr>
        <w:t xml:space="preserve"> </w:t>
      </w:r>
      <w:r>
        <w:rPr>
          <w:sz w:val="24"/>
        </w:rPr>
        <w:t>for</w:t>
      </w:r>
      <w:r>
        <w:rPr>
          <w:spacing w:val="-3"/>
          <w:sz w:val="24"/>
        </w:rPr>
        <w:t xml:space="preserve"> </w:t>
      </w:r>
      <w:r>
        <w:rPr>
          <w:sz w:val="24"/>
        </w:rPr>
        <w:t>manual</w:t>
      </w:r>
      <w:r>
        <w:rPr>
          <w:spacing w:val="-1"/>
          <w:sz w:val="24"/>
        </w:rPr>
        <w:t xml:space="preserve"> </w:t>
      </w:r>
      <w:r>
        <w:rPr>
          <w:sz w:val="24"/>
        </w:rPr>
        <w:t>feature</w:t>
      </w:r>
      <w:r>
        <w:rPr>
          <w:spacing w:val="-1"/>
          <w:sz w:val="24"/>
        </w:rPr>
        <w:t xml:space="preserve"> </w:t>
      </w:r>
      <w:r>
        <w:rPr>
          <w:spacing w:val="-2"/>
          <w:sz w:val="24"/>
        </w:rPr>
        <w:t>extraction.</w:t>
      </w:r>
    </w:p>
    <w:p w14:paraId="378DFD42">
      <w:pPr>
        <w:pStyle w:val="8"/>
        <w:numPr>
          <w:ilvl w:val="0"/>
          <w:numId w:val="20"/>
        </w:numPr>
        <w:tabs>
          <w:tab w:val="left" w:pos="460"/>
        </w:tabs>
        <w:spacing w:before="44" w:after="0" w:line="240" w:lineRule="auto"/>
        <w:ind w:left="460" w:right="0" w:hanging="240"/>
        <w:jc w:val="left"/>
        <w:rPr>
          <w:sz w:val="24"/>
        </w:rPr>
      </w:pPr>
      <w:r>
        <w:rPr>
          <w:sz w:val="24"/>
        </w:rPr>
        <w:t>Can</w:t>
      </w:r>
      <w:r>
        <w:rPr>
          <w:spacing w:val="-6"/>
          <w:sz w:val="24"/>
        </w:rPr>
        <w:t xml:space="preserve"> </w:t>
      </w:r>
      <w:r>
        <w:rPr>
          <w:sz w:val="24"/>
        </w:rPr>
        <w:t>handle</w:t>
      </w:r>
      <w:r>
        <w:rPr>
          <w:spacing w:val="-3"/>
          <w:sz w:val="24"/>
        </w:rPr>
        <w:t xml:space="preserve"> </w:t>
      </w:r>
      <w:r>
        <w:rPr>
          <w:sz w:val="24"/>
        </w:rPr>
        <w:t>large</w:t>
      </w:r>
      <w:r>
        <w:rPr>
          <w:spacing w:val="-1"/>
          <w:sz w:val="24"/>
        </w:rPr>
        <w:t xml:space="preserve"> </w:t>
      </w:r>
      <w:r>
        <w:rPr>
          <w:sz w:val="24"/>
        </w:rPr>
        <w:t>amounts</w:t>
      </w:r>
      <w:r>
        <w:rPr>
          <w:spacing w:val="-2"/>
          <w:sz w:val="24"/>
        </w:rPr>
        <w:t xml:space="preserve"> </w:t>
      </w:r>
      <w:r>
        <w:rPr>
          <w:sz w:val="24"/>
        </w:rPr>
        <w:t>of</w:t>
      </w:r>
      <w:r>
        <w:rPr>
          <w:spacing w:val="-5"/>
          <w:sz w:val="24"/>
        </w:rPr>
        <w:t xml:space="preserve"> </w:t>
      </w:r>
      <w:r>
        <w:rPr>
          <w:sz w:val="24"/>
        </w:rPr>
        <w:t>data</w:t>
      </w:r>
      <w:r>
        <w:rPr>
          <w:spacing w:val="-1"/>
          <w:sz w:val="24"/>
        </w:rPr>
        <w:t xml:space="preserve"> </w:t>
      </w:r>
      <w:r>
        <w:rPr>
          <w:sz w:val="24"/>
        </w:rPr>
        <w:t>and</w:t>
      </w:r>
      <w:r>
        <w:rPr>
          <w:spacing w:val="-3"/>
          <w:sz w:val="24"/>
        </w:rPr>
        <w:t xml:space="preserve"> </w:t>
      </w:r>
      <w:r>
        <w:rPr>
          <w:sz w:val="24"/>
        </w:rPr>
        <w:t>achieve</w:t>
      </w:r>
      <w:r>
        <w:rPr>
          <w:spacing w:val="-4"/>
          <w:sz w:val="24"/>
        </w:rPr>
        <w:t xml:space="preserve"> </w:t>
      </w:r>
      <w:r>
        <w:rPr>
          <w:sz w:val="24"/>
        </w:rPr>
        <w:t>high</w:t>
      </w:r>
      <w:r>
        <w:rPr>
          <w:spacing w:val="-3"/>
          <w:sz w:val="24"/>
        </w:rPr>
        <w:t xml:space="preserve"> </w:t>
      </w:r>
      <w:r>
        <w:rPr>
          <w:spacing w:val="-2"/>
          <w:sz w:val="24"/>
        </w:rPr>
        <w:t>accuracy.</w:t>
      </w:r>
    </w:p>
    <w:p w14:paraId="666BDCF8">
      <w:pPr>
        <w:pStyle w:val="6"/>
        <w:spacing w:before="45"/>
      </w:pPr>
    </w:p>
    <w:p w14:paraId="60A3F381">
      <w:pPr>
        <w:pStyle w:val="3"/>
        <w:ind w:left="220"/>
      </w:pPr>
      <w:r>
        <w:t>Disadvantages</w:t>
      </w:r>
      <w:r>
        <w:rPr>
          <w:spacing w:val="-4"/>
        </w:rPr>
        <w:t xml:space="preserve"> </w:t>
      </w:r>
      <w:r>
        <w:t>of</w:t>
      </w:r>
      <w:r>
        <w:rPr>
          <w:spacing w:val="-2"/>
        </w:rPr>
        <w:t xml:space="preserve"> </w:t>
      </w:r>
      <w:r>
        <w:t>Convolutional</w:t>
      </w:r>
      <w:r>
        <w:rPr>
          <w:spacing w:val="-1"/>
        </w:rPr>
        <w:t xml:space="preserve"> </w:t>
      </w:r>
      <w:r>
        <w:t>Neural</w:t>
      </w:r>
      <w:r>
        <w:rPr>
          <w:spacing w:val="-2"/>
        </w:rPr>
        <w:t xml:space="preserve"> </w:t>
      </w:r>
      <w:r>
        <w:t>Networks</w:t>
      </w:r>
      <w:r>
        <w:rPr>
          <w:spacing w:val="-1"/>
        </w:rPr>
        <w:t xml:space="preserve"> </w:t>
      </w:r>
      <w:r>
        <w:rPr>
          <w:spacing w:val="-2"/>
        </w:rPr>
        <w:t>(CNNs):</w:t>
      </w:r>
    </w:p>
    <w:p w14:paraId="48B754F3">
      <w:pPr>
        <w:pStyle w:val="6"/>
        <w:spacing w:before="5"/>
        <w:rPr>
          <w:b/>
        </w:rPr>
      </w:pPr>
    </w:p>
    <w:p w14:paraId="19CB3C65">
      <w:pPr>
        <w:pStyle w:val="8"/>
        <w:numPr>
          <w:ilvl w:val="0"/>
          <w:numId w:val="21"/>
        </w:numPr>
        <w:tabs>
          <w:tab w:val="left" w:pos="484"/>
        </w:tabs>
        <w:spacing w:before="0" w:after="0" w:line="240" w:lineRule="auto"/>
        <w:ind w:left="484" w:right="0" w:hanging="264"/>
        <w:jc w:val="left"/>
        <w:rPr>
          <w:sz w:val="24"/>
        </w:rPr>
      </w:pPr>
      <w:r>
        <w:rPr>
          <w:sz w:val="24"/>
        </w:rPr>
        <w:t>It</w:t>
      </w:r>
      <w:r>
        <w:rPr>
          <w:spacing w:val="-4"/>
          <w:sz w:val="24"/>
        </w:rPr>
        <w:t xml:space="preserve"> </w:t>
      </w:r>
      <w:r>
        <w:rPr>
          <w:sz w:val="24"/>
        </w:rPr>
        <w:t>is</w:t>
      </w:r>
      <w:r>
        <w:rPr>
          <w:spacing w:val="-1"/>
          <w:sz w:val="24"/>
        </w:rPr>
        <w:t xml:space="preserve"> </w:t>
      </w:r>
      <w:r>
        <w:rPr>
          <w:sz w:val="24"/>
        </w:rPr>
        <w:t>computationally</w:t>
      </w:r>
      <w:r>
        <w:rPr>
          <w:spacing w:val="-3"/>
          <w:sz w:val="24"/>
        </w:rPr>
        <w:t xml:space="preserve"> </w:t>
      </w:r>
      <w:r>
        <w:rPr>
          <w:sz w:val="24"/>
        </w:rPr>
        <w:t>expensive</w:t>
      </w:r>
      <w:r>
        <w:rPr>
          <w:spacing w:val="-4"/>
          <w:sz w:val="24"/>
        </w:rPr>
        <w:t xml:space="preserve"> </w:t>
      </w:r>
      <w:r>
        <w:rPr>
          <w:sz w:val="24"/>
        </w:rPr>
        <w:t>to</w:t>
      </w:r>
      <w:r>
        <w:rPr>
          <w:spacing w:val="-2"/>
          <w:sz w:val="24"/>
        </w:rPr>
        <w:t xml:space="preserve"> </w:t>
      </w:r>
      <w:r>
        <w:rPr>
          <w:sz w:val="24"/>
        </w:rPr>
        <w:t>train</w:t>
      </w:r>
      <w:r>
        <w:rPr>
          <w:spacing w:val="-3"/>
          <w:sz w:val="24"/>
        </w:rPr>
        <w:t xml:space="preserve"> </w:t>
      </w:r>
      <w:r>
        <w:rPr>
          <w:sz w:val="24"/>
        </w:rPr>
        <w:t>and</w:t>
      </w:r>
      <w:r>
        <w:rPr>
          <w:spacing w:val="-2"/>
          <w:sz w:val="24"/>
        </w:rPr>
        <w:t xml:space="preserve"> </w:t>
      </w:r>
      <w:r>
        <w:rPr>
          <w:sz w:val="24"/>
        </w:rPr>
        <w:t>requires</w:t>
      </w:r>
      <w:r>
        <w:rPr>
          <w:spacing w:val="-3"/>
          <w:sz w:val="24"/>
        </w:rPr>
        <w:t xml:space="preserve"> </w:t>
      </w:r>
      <w:r>
        <w:rPr>
          <w:sz w:val="24"/>
        </w:rPr>
        <w:t>a</w:t>
      </w:r>
      <w:r>
        <w:rPr>
          <w:spacing w:val="-3"/>
          <w:sz w:val="24"/>
        </w:rPr>
        <w:t xml:space="preserve"> </w:t>
      </w:r>
      <w:r>
        <w:rPr>
          <w:sz w:val="24"/>
        </w:rPr>
        <w:t>lot</w:t>
      </w:r>
      <w:r>
        <w:rPr>
          <w:spacing w:val="-3"/>
          <w:sz w:val="24"/>
        </w:rPr>
        <w:t xml:space="preserve"> </w:t>
      </w:r>
      <w:r>
        <w:rPr>
          <w:sz w:val="24"/>
        </w:rPr>
        <w:t>of</w:t>
      </w:r>
      <w:r>
        <w:rPr>
          <w:spacing w:val="-2"/>
          <w:sz w:val="24"/>
        </w:rPr>
        <w:t xml:space="preserve"> memory.</w:t>
      </w:r>
    </w:p>
    <w:p w14:paraId="51D7A5D9">
      <w:pPr>
        <w:pStyle w:val="8"/>
        <w:numPr>
          <w:ilvl w:val="0"/>
          <w:numId w:val="21"/>
        </w:numPr>
        <w:tabs>
          <w:tab w:val="left" w:pos="484"/>
        </w:tabs>
        <w:spacing w:before="41" w:after="0" w:line="240" w:lineRule="auto"/>
        <w:ind w:left="484" w:right="0" w:hanging="264"/>
        <w:jc w:val="left"/>
        <w:rPr>
          <w:sz w:val="24"/>
        </w:rPr>
      </w:pPr>
      <w:r>
        <w:rPr>
          <w:sz w:val="24"/>
        </w:rPr>
        <w:t>Can</w:t>
      </w:r>
      <w:r>
        <w:rPr>
          <w:spacing w:val="-1"/>
          <w:sz w:val="24"/>
        </w:rPr>
        <w:t xml:space="preserve"> </w:t>
      </w:r>
      <w:r>
        <w:rPr>
          <w:sz w:val="24"/>
        </w:rPr>
        <w:t>be</w:t>
      </w:r>
      <w:r>
        <w:rPr>
          <w:spacing w:val="-2"/>
          <w:sz w:val="24"/>
        </w:rPr>
        <w:t xml:space="preserve"> </w:t>
      </w:r>
      <w:r>
        <w:rPr>
          <w:sz w:val="24"/>
        </w:rPr>
        <w:t>prone</w:t>
      </w:r>
      <w:r>
        <w:rPr>
          <w:spacing w:val="-2"/>
          <w:sz w:val="24"/>
        </w:rPr>
        <w:t xml:space="preserve"> </w:t>
      </w:r>
      <w:r>
        <w:rPr>
          <w:sz w:val="24"/>
        </w:rPr>
        <w:t>to</w:t>
      </w:r>
      <w:r>
        <w:rPr>
          <w:spacing w:val="-1"/>
          <w:sz w:val="24"/>
        </w:rPr>
        <w:t xml:space="preserve"> </w:t>
      </w:r>
      <w:r>
        <w:rPr>
          <w:sz w:val="24"/>
        </w:rPr>
        <w:t>overfitting if</w:t>
      </w:r>
      <w:r>
        <w:rPr>
          <w:spacing w:val="-1"/>
          <w:sz w:val="24"/>
        </w:rPr>
        <w:t xml:space="preserve"> </w:t>
      </w:r>
      <w:r>
        <w:rPr>
          <w:sz w:val="24"/>
        </w:rPr>
        <w:t>not</w:t>
      </w:r>
      <w:r>
        <w:rPr>
          <w:spacing w:val="-1"/>
          <w:sz w:val="24"/>
        </w:rPr>
        <w:t xml:space="preserve"> </w:t>
      </w:r>
      <w:r>
        <w:rPr>
          <w:sz w:val="24"/>
        </w:rPr>
        <w:t>enough</w:t>
      </w:r>
      <w:r>
        <w:rPr>
          <w:spacing w:val="-1"/>
          <w:sz w:val="24"/>
        </w:rPr>
        <w:t xml:space="preserve"> </w:t>
      </w:r>
      <w:r>
        <w:rPr>
          <w:sz w:val="24"/>
        </w:rPr>
        <w:t>data or</w:t>
      </w:r>
      <w:r>
        <w:rPr>
          <w:spacing w:val="-1"/>
          <w:sz w:val="24"/>
        </w:rPr>
        <w:t xml:space="preserve"> </w:t>
      </w:r>
      <w:r>
        <w:rPr>
          <w:sz w:val="24"/>
        </w:rPr>
        <w:t>proper</w:t>
      </w:r>
      <w:r>
        <w:rPr>
          <w:spacing w:val="-1"/>
          <w:sz w:val="24"/>
        </w:rPr>
        <w:t xml:space="preserve"> </w:t>
      </w:r>
      <w:r>
        <w:rPr>
          <w:sz w:val="24"/>
        </w:rPr>
        <w:t>regularization</w:t>
      </w:r>
      <w:r>
        <w:rPr>
          <w:spacing w:val="-1"/>
          <w:sz w:val="24"/>
        </w:rPr>
        <w:t xml:space="preserve"> </w:t>
      </w:r>
      <w:r>
        <w:rPr>
          <w:sz w:val="24"/>
        </w:rPr>
        <w:t xml:space="preserve">is </w:t>
      </w:r>
      <w:r>
        <w:rPr>
          <w:spacing w:val="-2"/>
          <w:sz w:val="24"/>
        </w:rPr>
        <w:t>used.</w:t>
      </w:r>
    </w:p>
    <w:p w14:paraId="68505A99">
      <w:pPr>
        <w:pStyle w:val="8"/>
        <w:numPr>
          <w:ilvl w:val="0"/>
          <w:numId w:val="21"/>
        </w:numPr>
        <w:tabs>
          <w:tab w:val="left" w:pos="484"/>
        </w:tabs>
        <w:spacing w:before="41" w:after="0" w:line="240" w:lineRule="auto"/>
        <w:ind w:left="484" w:right="0" w:hanging="264"/>
        <w:jc w:val="left"/>
        <w:rPr>
          <w:sz w:val="24"/>
        </w:rPr>
      </w:pPr>
      <w:r>
        <w:rPr>
          <w:sz w:val="24"/>
        </w:rPr>
        <w:t>It</w:t>
      </w:r>
      <w:r>
        <w:rPr>
          <w:spacing w:val="-2"/>
          <w:sz w:val="24"/>
        </w:rPr>
        <w:t xml:space="preserve"> </w:t>
      </w:r>
      <w:r>
        <w:rPr>
          <w:sz w:val="24"/>
        </w:rPr>
        <w:t>requires</w:t>
      </w:r>
      <w:r>
        <w:rPr>
          <w:spacing w:val="-1"/>
          <w:sz w:val="24"/>
        </w:rPr>
        <w:t xml:space="preserve"> </w:t>
      </w:r>
      <w:r>
        <w:rPr>
          <w:sz w:val="24"/>
        </w:rPr>
        <w:t>large</w:t>
      </w:r>
      <w:r>
        <w:rPr>
          <w:spacing w:val="-3"/>
          <w:sz w:val="24"/>
        </w:rPr>
        <w:t xml:space="preserve"> </w:t>
      </w:r>
      <w:r>
        <w:rPr>
          <w:sz w:val="24"/>
        </w:rPr>
        <w:t>amounts</w:t>
      </w:r>
      <w:r>
        <w:rPr>
          <w:spacing w:val="-1"/>
          <w:sz w:val="24"/>
        </w:rPr>
        <w:t xml:space="preserve"> </w:t>
      </w:r>
      <w:r>
        <w:rPr>
          <w:sz w:val="24"/>
        </w:rPr>
        <w:t>of</w:t>
      </w:r>
      <w:r>
        <w:rPr>
          <w:spacing w:val="-2"/>
          <w:sz w:val="24"/>
        </w:rPr>
        <w:t xml:space="preserve"> </w:t>
      </w:r>
      <w:r>
        <w:rPr>
          <w:sz w:val="24"/>
        </w:rPr>
        <w:t>labeled</w:t>
      </w:r>
      <w:r>
        <w:rPr>
          <w:spacing w:val="-1"/>
          <w:sz w:val="24"/>
        </w:rPr>
        <w:t xml:space="preserve"> </w:t>
      </w:r>
      <w:r>
        <w:rPr>
          <w:spacing w:val="-2"/>
          <w:sz w:val="24"/>
        </w:rPr>
        <w:t>data.</w:t>
      </w:r>
    </w:p>
    <w:p w14:paraId="575E664E">
      <w:pPr>
        <w:pStyle w:val="8"/>
        <w:numPr>
          <w:ilvl w:val="0"/>
          <w:numId w:val="21"/>
        </w:numPr>
        <w:tabs>
          <w:tab w:val="left" w:pos="484"/>
        </w:tabs>
        <w:spacing w:before="41" w:after="0" w:line="240" w:lineRule="auto"/>
        <w:ind w:left="484" w:right="0" w:hanging="264"/>
        <w:jc w:val="left"/>
        <w:rPr>
          <w:sz w:val="24"/>
        </w:rPr>
      </w:pPr>
      <w:r>
        <w:rPr>
          <w:sz w:val="24"/>
        </w:rPr>
        <w:t>Interpretability</w:t>
      </w:r>
      <w:r>
        <w:rPr>
          <w:spacing w:val="-6"/>
          <w:sz w:val="24"/>
        </w:rPr>
        <w:t xml:space="preserve"> </w:t>
      </w:r>
      <w:r>
        <w:rPr>
          <w:sz w:val="24"/>
        </w:rPr>
        <w:t>is</w:t>
      </w:r>
      <w:r>
        <w:rPr>
          <w:spacing w:val="-1"/>
          <w:sz w:val="24"/>
        </w:rPr>
        <w:t xml:space="preserve"> </w:t>
      </w:r>
      <w:r>
        <w:rPr>
          <w:sz w:val="24"/>
        </w:rPr>
        <w:t>limited,</w:t>
      </w:r>
      <w:r>
        <w:rPr>
          <w:spacing w:val="-1"/>
          <w:sz w:val="24"/>
        </w:rPr>
        <w:t xml:space="preserve"> </w:t>
      </w:r>
      <w:r>
        <w:rPr>
          <w:sz w:val="24"/>
        </w:rPr>
        <w:t>it’s</w:t>
      </w:r>
      <w:r>
        <w:rPr>
          <w:spacing w:val="-2"/>
          <w:sz w:val="24"/>
        </w:rPr>
        <w:t xml:space="preserve"> </w:t>
      </w:r>
      <w:r>
        <w:rPr>
          <w:sz w:val="24"/>
        </w:rPr>
        <w:t>hard</w:t>
      </w:r>
      <w:r>
        <w:rPr>
          <w:spacing w:val="-3"/>
          <w:sz w:val="24"/>
        </w:rPr>
        <w:t xml:space="preserve"> </w:t>
      </w:r>
      <w:r>
        <w:rPr>
          <w:sz w:val="24"/>
        </w:rPr>
        <w:t>to</w:t>
      </w:r>
      <w:r>
        <w:rPr>
          <w:spacing w:val="-1"/>
          <w:sz w:val="24"/>
        </w:rPr>
        <w:t xml:space="preserve"> </w:t>
      </w:r>
      <w:r>
        <w:rPr>
          <w:sz w:val="24"/>
        </w:rPr>
        <w:t>understand</w:t>
      </w:r>
      <w:r>
        <w:rPr>
          <w:spacing w:val="-4"/>
          <w:sz w:val="24"/>
        </w:rPr>
        <w:t xml:space="preserve"> </w:t>
      </w:r>
      <w:r>
        <w:rPr>
          <w:sz w:val="24"/>
        </w:rPr>
        <w:t>what</w:t>
      </w:r>
      <w:r>
        <w:rPr>
          <w:spacing w:val="-3"/>
          <w:sz w:val="24"/>
        </w:rPr>
        <w:t xml:space="preserve"> </w:t>
      </w:r>
      <w:r>
        <w:rPr>
          <w:sz w:val="24"/>
        </w:rPr>
        <w:t>the</w:t>
      </w:r>
      <w:r>
        <w:rPr>
          <w:spacing w:val="-3"/>
          <w:sz w:val="24"/>
        </w:rPr>
        <w:t xml:space="preserve"> </w:t>
      </w:r>
      <w:r>
        <w:rPr>
          <w:sz w:val="24"/>
        </w:rPr>
        <w:t>network</w:t>
      </w:r>
      <w:r>
        <w:rPr>
          <w:spacing w:val="-2"/>
          <w:sz w:val="24"/>
        </w:rPr>
        <w:t xml:space="preserve"> </w:t>
      </w:r>
      <w:r>
        <w:rPr>
          <w:sz w:val="24"/>
        </w:rPr>
        <w:t>has</w:t>
      </w:r>
      <w:r>
        <w:rPr>
          <w:spacing w:val="-1"/>
          <w:sz w:val="24"/>
        </w:rPr>
        <w:t xml:space="preserve"> </w:t>
      </w:r>
      <w:r>
        <w:rPr>
          <w:spacing w:val="-2"/>
          <w:sz w:val="24"/>
        </w:rPr>
        <w:t>learned.</w:t>
      </w:r>
    </w:p>
    <w:p w14:paraId="0A0D8F57">
      <w:pPr>
        <w:spacing w:after="0" w:line="240" w:lineRule="auto"/>
        <w:jc w:val="left"/>
        <w:rPr>
          <w:sz w:val="24"/>
        </w:rPr>
        <w:sectPr>
          <w:headerReference r:id="rId15" w:type="default"/>
          <w:footerReference r:id="rId16" w:type="default"/>
          <w:pgSz w:w="11940" w:h="16860"/>
          <w:pgMar w:top="1460" w:right="780" w:bottom="1940" w:left="1040" w:header="641" w:footer="1759" w:gutter="0"/>
          <w:cols w:space="720" w:num="1"/>
        </w:sectPr>
      </w:pPr>
    </w:p>
    <w:p w14:paraId="43F45D77">
      <w:pPr>
        <w:pStyle w:val="3"/>
        <w:spacing w:before="80"/>
        <w:ind w:left="100"/>
      </w:pPr>
      <w:r>
        <w:rPr>
          <w:spacing w:val="-2"/>
        </w:rPr>
        <w:t>Code:</w:t>
      </w:r>
    </w:p>
    <w:p w14:paraId="321EA649">
      <w:pPr>
        <w:spacing w:before="45" w:line="280" w:lineRule="auto"/>
        <w:ind w:left="100" w:right="6786" w:firstLine="0"/>
        <w:jc w:val="left"/>
        <w:rPr>
          <w:sz w:val="22"/>
        </w:rPr>
      </w:pPr>
      <w:r>
        <w:rPr>
          <w:sz w:val="22"/>
        </w:rPr>
        <w:t>from</w:t>
      </w:r>
      <w:r>
        <w:rPr>
          <w:spacing w:val="-9"/>
          <w:sz w:val="22"/>
        </w:rPr>
        <w:t xml:space="preserve"> </w:t>
      </w:r>
      <w:r>
        <w:rPr>
          <w:sz w:val="22"/>
        </w:rPr>
        <w:t>google.colab</w:t>
      </w:r>
      <w:r>
        <w:rPr>
          <w:spacing w:val="-11"/>
          <w:sz w:val="22"/>
        </w:rPr>
        <w:t xml:space="preserve"> </w:t>
      </w:r>
      <w:r>
        <w:rPr>
          <w:sz w:val="22"/>
        </w:rPr>
        <w:t>import</w:t>
      </w:r>
      <w:r>
        <w:rPr>
          <w:spacing w:val="-9"/>
          <w:sz w:val="22"/>
        </w:rPr>
        <w:t xml:space="preserve"> </w:t>
      </w:r>
      <w:r>
        <w:rPr>
          <w:sz w:val="22"/>
        </w:rPr>
        <w:t xml:space="preserve">drive </w:t>
      </w:r>
      <w:r>
        <w:rPr>
          <w:spacing w:val="-2"/>
          <w:sz w:val="22"/>
        </w:rPr>
        <w:t xml:space="preserve">drive.mount('/content/drive') </w:t>
      </w:r>
      <w:r>
        <w:rPr>
          <w:sz w:val="22"/>
        </w:rPr>
        <w:t>Mounted at /content/drive</w:t>
      </w:r>
    </w:p>
    <w:p w14:paraId="40226635">
      <w:pPr>
        <w:pStyle w:val="6"/>
        <w:spacing w:before="39"/>
        <w:rPr>
          <w:sz w:val="22"/>
        </w:rPr>
      </w:pPr>
    </w:p>
    <w:p w14:paraId="14342C28">
      <w:pPr>
        <w:spacing w:before="0" w:line="278" w:lineRule="auto"/>
        <w:ind w:left="100" w:right="7896" w:firstLine="0"/>
        <w:jc w:val="left"/>
        <w:rPr>
          <w:sz w:val="22"/>
        </w:rPr>
      </w:pPr>
      <w:r>
        <w:rPr>
          <w:sz w:val="22"/>
        </w:rPr>
        <w:t>#importing</w:t>
      </w:r>
      <w:r>
        <w:rPr>
          <w:spacing w:val="-14"/>
          <w:sz w:val="22"/>
        </w:rPr>
        <w:t xml:space="preserve"> </w:t>
      </w:r>
      <w:r>
        <w:rPr>
          <w:sz w:val="22"/>
        </w:rPr>
        <w:t>the</w:t>
      </w:r>
      <w:r>
        <w:rPr>
          <w:spacing w:val="-14"/>
          <w:sz w:val="22"/>
        </w:rPr>
        <w:t xml:space="preserve"> </w:t>
      </w:r>
      <w:r>
        <w:rPr>
          <w:sz w:val="22"/>
        </w:rPr>
        <w:t>libraries import keras</w:t>
      </w:r>
    </w:p>
    <w:p w14:paraId="19A3D98C">
      <w:pPr>
        <w:spacing w:before="2" w:line="280" w:lineRule="auto"/>
        <w:ind w:left="100" w:right="6349" w:firstLine="0"/>
        <w:jc w:val="left"/>
        <w:rPr>
          <w:sz w:val="22"/>
        </w:rPr>
      </w:pPr>
      <w:r>
        <w:rPr>
          <w:sz w:val="22"/>
        </w:rPr>
        <w:t>from keras.models import Sequential from</w:t>
      </w:r>
      <w:r>
        <w:rPr>
          <w:spacing w:val="-9"/>
          <w:sz w:val="22"/>
        </w:rPr>
        <w:t xml:space="preserve"> </w:t>
      </w:r>
      <w:r>
        <w:rPr>
          <w:sz w:val="22"/>
        </w:rPr>
        <w:t>keras.layers</w:t>
      </w:r>
      <w:r>
        <w:rPr>
          <w:spacing w:val="-10"/>
          <w:sz w:val="22"/>
        </w:rPr>
        <w:t xml:space="preserve"> </w:t>
      </w:r>
      <w:r>
        <w:rPr>
          <w:sz w:val="22"/>
        </w:rPr>
        <w:t>import</w:t>
      </w:r>
      <w:r>
        <w:rPr>
          <w:spacing w:val="-9"/>
          <w:sz w:val="22"/>
        </w:rPr>
        <w:t xml:space="preserve"> </w:t>
      </w:r>
      <w:r>
        <w:rPr>
          <w:sz w:val="22"/>
        </w:rPr>
        <w:t>Convolution2D from</w:t>
      </w:r>
      <w:r>
        <w:rPr>
          <w:spacing w:val="-4"/>
          <w:sz w:val="22"/>
        </w:rPr>
        <w:t xml:space="preserve"> </w:t>
      </w:r>
      <w:r>
        <w:rPr>
          <w:sz w:val="22"/>
        </w:rPr>
        <w:t>keras.layers</w:t>
      </w:r>
      <w:r>
        <w:rPr>
          <w:spacing w:val="-5"/>
          <w:sz w:val="22"/>
        </w:rPr>
        <w:t xml:space="preserve"> </w:t>
      </w:r>
      <w:r>
        <w:rPr>
          <w:sz w:val="22"/>
        </w:rPr>
        <w:t>import</w:t>
      </w:r>
      <w:r>
        <w:rPr>
          <w:spacing w:val="-7"/>
          <w:sz w:val="22"/>
        </w:rPr>
        <w:t xml:space="preserve"> </w:t>
      </w:r>
      <w:r>
        <w:rPr>
          <w:sz w:val="22"/>
        </w:rPr>
        <w:t>MaxPooling2D from keras.layers import Flatten</w:t>
      </w:r>
    </w:p>
    <w:p w14:paraId="1C13C6A1">
      <w:pPr>
        <w:spacing w:before="0" w:line="250" w:lineRule="exact"/>
        <w:ind w:left="100" w:right="0" w:firstLine="0"/>
        <w:jc w:val="left"/>
        <w:rPr>
          <w:sz w:val="22"/>
        </w:rPr>
      </w:pPr>
      <w:r>
        <w:rPr>
          <w:sz w:val="22"/>
        </w:rPr>
        <w:t>from</w:t>
      </w:r>
      <w:r>
        <w:rPr>
          <w:spacing w:val="-5"/>
          <w:sz w:val="22"/>
        </w:rPr>
        <w:t xml:space="preserve"> </w:t>
      </w:r>
      <w:r>
        <w:rPr>
          <w:sz w:val="22"/>
        </w:rPr>
        <w:t>keras.layers</w:t>
      </w:r>
      <w:r>
        <w:rPr>
          <w:spacing w:val="-4"/>
          <w:sz w:val="22"/>
        </w:rPr>
        <w:t xml:space="preserve"> </w:t>
      </w:r>
      <w:r>
        <w:rPr>
          <w:sz w:val="22"/>
        </w:rPr>
        <w:t>import</w:t>
      </w:r>
      <w:r>
        <w:rPr>
          <w:spacing w:val="-4"/>
          <w:sz w:val="22"/>
        </w:rPr>
        <w:t xml:space="preserve"> </w:t>
      </w:r>
      <w:r>
        <w:rPr>
          <w:spacing w:val="-2"/>
          <w:sz w:val="22"/>
        </w:rPr>
        <w:t>Dense</w:t>
      </w:r>
    </w:p>
    <w:p w14:paraId="56A9A156">
      <w:pPr>
        <w:pStyle w:val="6"/>
        <w:spacing w:before="84"/>
        <w:rPr>
          <w:sz w:val="22"/>
        </w:rPr>
      </w:pPr>
    </w:p>
    <w:p w14:paraId="37251D4E">
      <w:pPr>
        <w:spacing w:before="0" w:line="280" w:lineRule="auto"/>
        <w:ind w:left="155" w:right="7896" w:hanging="56"/>
        <w:jc w:val="left"/>
        <w:rPr>
          <w:sz w:val="22"/>
        </w:rPr>
      </w:pPr>
      <w:r>
        <w:rPr>
          <w:sz w:val="22"/>
        </w:rPr>
        <w:t>classifier=</w:t>
      </w:r>
      <w:r>
        <w:rPr>
          <w:spacing w:val="-14"/>
          <w:sz w:val="22"/>
        </w:rPr>
        <w:t xml:space="preserve"> </w:t>
      </w:r>
      <w:r>
        <w:rPr>
          <w:sz w:val="22"/>
        </w:rPr>
        <w:t>Sequential() # Initialise the CNN</w:t>
      </w:r>
    </w:p>
    <w:p w14:paraId="6CCF1AA5">
      <w:pPr>
        <w:pStyle w:val="6"/>
        <w:spacing w:before="40"/>
        <w:rPr>
          <w:sz w:val="22"/>
        </w:rPr>
      </w:pPr>
    </w:p>
    <w:p w14:paraId="0F623BE8">
      <w:pPr>
        <w:spacing w:before="1" w:line="259" w:lineRule="auto"/>
        <w:ind w:left="100" w:right="2876" w:firstLine="0"/>
        <w:jc w:val="left"/>
        <w:rPr>
          <w:sz w:val="22"/>
        </w:rPr>
      </w:pPr>
      <w:r>
        <w:rPr>
          <w:sz w:val="22"/>
        </w:rPr>
        <w:t>#</w:t>
      </w:r>
      <w:r>
        <w:rPr>
          <w:spacing w:val="-3"/>
          <w:sz w:val="22"/>
        </w:rPr>
        <w:t xml:space="preserve"> </w:t>
      </w:r>
      <w:r>
        <w:rPr>
          <w:sz w:val="22"/>
        </w:rPr>
        <w:t>Ist</w:t>
      </w:r>
      <w:r>
        <w:rPr>
          <w:spacing w:val="-2"/>
          <w:sz w:val="22"/>
        </w:rPr>
        <w:t xml:space="preserve"> </w:t>
      </w:r>
      <w:r>
        <w:rPr>
          <w:sz w:val="22"/>
        </w:rPr>
        <w:t>step</w:t>
      </w:r>
      <w:r>
        <w:rPr>
          <w:spacing w:val="-3"/>
          <w:sz w:val="22"/>
        </w:rPr>
        <w:t xml:space="preserve"> </w:t>
      </w:r>
      <w:r>
        <w:rPr>
          <w:sz w:val="22"/>
        </w:rPr>
        <w:t>of</w:t>
      </w:r>
      <w:r>
        <w:rPr>
          <w:spacing w:val="-3"/>
          <w:sz w:val="22"/>
        </w:rPr>
        <w:t xml:space="preserve"> </w:t>
      </w:r>
      <w:r>
        <w:rPr>
          <w:sz w:val="22"/>
        </w:rPr>
        <w:t>Convoltional</w:t>
      </w:r>
      <w:r>
        <w:rPr>
          <w:spacing w:val="-5"/>
          <w:sz w:val="22"/>
        </w:rPr>
        <w:t xml:space="preserve"> </w:t>
      </w:r>
      <w:r>
        <w:rPr>
          <w:sz w:val="22"/>
        </w:rPr>
        <w:t>layer</w:t>
      </w:r>
      <w:r>
        <w:rPr>
          <w:spacing w:val="-5"/>
          <w:sz w:val="22"/>
        </w:rPr>
        <w:t xml:space="preserve"> </w:t>
      </w:r>
      <w:r>
        <w:rPr>
          <w:sz w:val="22"/>
        </w:rPr>
        <w:t>to</w:t>
      </w:r>
      <w:r>
        <w:rPr>
          <w:spacing w:val="-3"/>
          <w:sz w:val="22"/>
        </w:rPr>
        <w:t xml:space="preserve"> </w:t>
      </w:r>
      <w:r>
        <w:rPr>
          <w:sz w:val="22"/>
        </w:rPr>
        <w:t>get</w:t>
      </w:r>
      <w:r>
        <w:rPr>
          <w:spacing w:val="-2"/>
          <w:sz w:val="22"/>
        </w:rPr>
        <w:t xml:space="preserve"> </w:t>
      </w:r>
      <w:r>
        <w:rPr>
          <w:sz w:val="22"/>
        </w:rPr>
        <w:t>feature</w:t>
      </w:r>
      <w:r>
        <w:rPr>
          <w:spacing w:val="-5"/>
          <w:sz w:val="22"/>
        </w:rPr>
        <w:t xml:space="preserve"> </w:t>
      </w:r>
      <w:r>
        <w:rPr>
          <w:sz w:val="22"/>
        </w:rPr>
        <w:t>maps</w:t>
      </w:r>
      <w:r>
        <w:rPr>
          <w:spacing w:val="-3"/>
          <w:sz w:val="22"/>
        </w:rPr>
        <w:t xml:space="preserve"> </w:t>
      </w:r>
      <w:r>
        <w:rPr>
          <w:sz w:val="22"/>
        </w:rPr>
        <w:t>using</w:t>
      </w:r>
      <w:r>
        <w:rPr>
          <w:spacing w:val="-3"/>
          <w:sz w:val="22"/>
        </w:rPr>
        <w:t xml:space="preserve"> </w:t>
      </w:r>
      <w:r>
        <w:rPr>
          <w:sz w:val="22"/>
        </w:rPr>
        <w:t>feature</w:t>
      </w:r>
      <w:r>
        <w:rPr>
          <w:spacing w:val="-3"/>
          <w:sz w:val="22"/>
        </w:rPr>
        <w:t xml:space="preserve"> </w:t>
      </w:r>
      <w:r>
        <w:rPr>
          <w:sz w:val="22"/>
        </w:rPr>
        <w:t>detector classifier.add(Convolution2D(filters=32, # output feature maps kernel_size=(3,3), # matrix size for feature detector</w:t>
      </w:r>
    </w:p>
    <w:p w14:paraId="42994489">
      <w:pPr>
        <w:spacing w:before="22"/>
        <w:ind w:left="100" w:right="0" w:firstLine="0"/>
        <w:jc w:val="left"/>
        <w:rPr>
          <w:sz w:val="22"/>
        </w:rPr>
      </w:pPr>
      <w:r>
        <w:rPr>
          <w:sz w:val="22"/>
        </w:rPr>
        <w:t>input_shape=(64,</w:t>
      </w:r>
      <w:r>
        <w:rPr>
          <w:spacing w:val="-5"/>
          <w:sz w:val="22"/>
        </w:rPr>
        <w:t xml:space="preserve"> </w:t>
      </w:r>
      <w:r>
        <w:rPr>
          <w:sz w:val="22"/>
        </w:rPr>
        <w:t>64,</w:t>
      </w:r>
      <w:r>
        <w:rPr>
          <w:spacing w:val="-2"/>
          <w:sz w:val="22"/>
        </w:rPr>
        <w:t xml:space="preserve"> </w:t>
      </w:r>
      <w:r>
        <w:rPr>
          <w:sz w:val="22"/>
        </w:rPr>
        <w:t>3),</w:t>
      </w:r>
      <w:r>
        <w:rPr>
          <w:spacing w:val="-5"/>
          <w:sz w:val="22"/>
        </w:rPr>
        <w:t xml:space="preserve"> </w:t>
      </w:r>
      <w:r>
        <w:rPr>
          <w:sz w:val="22"/>
        </w:rPr>
        <w:t>#</w:t>
      </w:r>
      <w:r>
        <w:rPr>
          <w:spacing w:val="-2"/>
          <w:sz w:val="22"/>
        </w:rPr>
        <w:t xml:space="preserve"> </w:t>
      </w:r>
      <w:r>
        <w:rPr>
          <w:sz w:val="22"/>
        </w:rPr>
        <w:t>input</w:t>
      </w:r>
      <w:r>
        <w:rPr>
          <w:spacing w:val="-4"/>
          <w:sz w:val="22"/>
        </w:rPr>
        <w:t xml:space="preserve"> </w:t>
      </w:r>
      <w:r>
        <w:rPr>
          <w:sz w:val="22"/>
        </w:rPr>
        <w:t>image</w:t>
      </w:r>
      <w:r>
        <w:rPr>
          <w:spacing w:val="-4"/>
          <w:sz w:val="22"/>
        </w:rPr>
        <w:t xml:space="preserve"> </w:t>
      </w:r>
      <w:r>
        <w:rPr>
          <w:sz w:val="22"/>
        </w:rPr>
        <w:t>shape,</w:t>
      </w:r>
      <w:r>
        <w:rPr>
          <w:spacing w:val="-2"/>
          <w:sz w:val="22"/>
        </w:rPr>
        <w:t xml:space="preserve"> </w:t>
      </w:r>
      <w:r>
        <w:rPr>
          <w:sz w:val="22"/>
        </w:rPr>
        <w:t>3</w:t>
      </w:r>
      <w:r>
        <w:rPr>
          <w:spacing w:val="-2"/>
          <w:sz w:val="22"/>
        </w:rPr>
        <w:t xml:space="preserve"> </w:t>
      </w:r>
      <w:r>
        <w:rPr>
          <w:sz w:val="22"/>
        </w:rPr>
        <w:t>is</w:t>
      </w:r>
      <w:r>
        <w:rPr>
          <w:spacing w:val="-2"/>
          <w:sz w:val="22"/>
        </w:rPr>
        <w:t xml:space="preserve"> </w:t>
      </w:r>
      <w:r>
        <w:rPr>
          <w:sz w:val="22"/>
        </w:rPr>
        <w:t>for</w:t>
      </w:r>
      <w:r>
        <w:rPr>
          <w:spacing w:val="-2"/>
          <w:sz w:val="22"/>
        </w:rPr>
        <w:t xml:space="preserve"> </w:t>
      </w:r>
      <w:r>
        <w:rPr>
          <w:spacing w:val="-5"/>
          <w:sz w:val="22"/>
        </w:rPr>
        <w:t>rgb</w:t>
      </w:r>
    </w:p>
    <w:p w14:paraId="10BF3017">
      <w:pPr>
        <w:spacing w:before="43"/>
        <w:ind w:left="100" w:right="0" w:firstLine="0"/>
        <w:jc w:val="left"/>
        <w:rPr>
          <w:sz w:val="22"/>
        </w:rPr>
      </w:pPr>
      <w:r>
        <w:rPr>
          <w:sz w:val="22"/>
        </w:rPr>
        <w:t>coloured</w:t>
      </w:r>
      <w:r>
        <w:rPr>
          <w:spacing w:val="-10"/>
          <w:sz w:val="22"/>
        </w:rPr>
        <w:t xml:space="preserve"> </w:t>
      </w:r>
      <w:r>
        <w:rPr>
          <w:sz w:val="22"/>
        </w:rPr>
        <w:t>kernel_initializer='he_uniform',</w:t>
      </w:r>
      <w:r>
        <w:rPr>
          <w:spacing w:val="-8"/>
          <w:sz w:val="22"/>
        </w:rPr>
        <w:t xml:space="preserve"> </w:t>
      </w:r>
      <w:r>
        <w:rPr>
          <w:sz w:val="22"/>
        </w:rPr>
        <w:t>#</w:t>
      </w:r>
      <w:r>
        <w:rPr>
          <w:spacing w:val="-7"/>
          <w:sz w:val="22"/>
        </w:rPr>
        <w:t xml:space="preserve"> </w:t>
      </w:r>
      <w:r>
        <w:rPr>
          <w:sz w:val="22"/>
        </w:rPr>
        <w:t>weights</w:t>
      </w:r>
      <w:r>
        <w:rPr>
          <w:spacing w:val="-10"/>
          <w:sz w:val="22"/>
        </w:rPr>
        <w:t xml:space="preserve"> </w:t>
      </w:r>
      <w:r>
        <w:rPr>
          <w:sz w:val="22"/>
        </w:rPr>
        <w:t>distriution</w:t>
      </w:r>
      <w:r>
        <w:rPr>
          <w:spacing w:val="-8"/>
          <w:sz w:val="22"/>
        </w:rPr>
        <w:t xml:space="preserve"> </w:t>
      </w:r>
      <w:r>
        <w:rPr>
          <w:sz w:val="22"/>
        </w:rPr>
        <w:t>activation='relu'))</w:t>
      </w:r>
      <w:r>
        <w:rPr>
          <w:spacing w:val="-7"/>
          <w:sz w:val="22"/>
        </w:rPr>
        <w:t xml:space="preserve"> </w:t>
      </w:r>
      <w:r>
        <w:rPr>
          <w:sz w:val="22"/>
        </w:rPr>
        <w:t>#</w:t>
      </w:r>
      <w:r>
        <w:rPr>
          <w:spacing w:val="-11"/>
          <w:sz w:val="22"/>
        </w:rPr>
        <w:t xml:space="preserve"> </w:t>
      </w:r>
      <w:r>
        <w:rPr>
          <w:sz w:val="22"/>
        </w:rPr>
        <w:t>activation</w:t>
      </w:r>
      <w:r>
        <w:rPr>
          <w:spacing w:val="-7"/>
          <w:sz w:val="22"/>
        </w:rPr>
        <w:t xml:space="preserve"> </w:t>
      </w:r>
      <w:r>
        <w:rPr>
          <w:spacing w:val="-2"/>
          <w:sz w:val="22"/>
        </w:rPr>
        <w:t>function</w:t>
      </w:r>
    </w:p>
    <w:p w14:paraId="2F879A52">
      <w:pPr>
        <w:pStyle w:val="6"/>
        <w:spacing w:before="81"/>
        <w:rPr>
          <w:sz w:val="22"/>
        </w:rPr>
      </w:pPr>
    </w:p>
    <w:p w14:paraId="7F9D7195">
      <w:pPr>
        <w:spacing w:before="1" w:line="280" w:lineRule="auto"/>
        <w:ind w:left="100" w:right="861" w:firstLine="0"/>
        <w:jc w:val="left"/>
        <w:rPr>
          <w:sz w:val="22"/>
        </w:rPr>
      </w:pPr>
      <w:r>
        <w:rPr>
          <w:sz w:val="22"/>
        </w:rPr>
        <w:t>#</w:t>
      </w:r>
      <w:r>
        <w:rPr>
          <w:spacing w:val="-7"/>
          <w:sz w:val="22"/>
        </w:rPr>
        <w:t xml:space="preserve"> </w:t>
      </w:r>
      <w:r>
        <w:rPr>
          <w:sz w:val="22"/>
        </w:rPr>
        <w:t>2nd</w:t>
      </w:r>
      <w:r>
        <w:rPr>
          <w:spacing w:val="-7"/>
          <w:sz w:val="22"/>
        </w:rPr>
        <w:t xml:space="preserve"> </w:t>
      </w:r>
      <w:r>
        <w:rPr>
          <w:sz w:val="22"/>
        </w:rPr>
        <w:t>Pooling</w:t>
      </w:r>
      <w:r>
        <w:rPr>
          <w:spacing w:val="-7"/>
          <w:sz w:val="22"/>
        </w:rPr>
        <w:t xml:space="preserve"> </w:t>
      </w:r>
      <w:r>
        <w:rPr>
          <w:sz w:val="22"/>
        </w:rPr>
        <w:t>layer</w:t>
      </w:r>
      <w:r>
        <w:rPr>
          <w:spacing w:val="-9"/>
          <w:sz w:val="22"/>
        </w:rPr>
        <w:t xml:space="preserve"> </w:t>
      </w:r>
      <w:r>
        <w:rPr>
          <w:sz w:val="22"/>
        </w:rPr>
        <w:t xml:space="preserve">classifier.add(MaxPooling2D(pool_size=(2,2))) </w:t>
      </w:r>
      <w:r>
        <w:rPr>
          <w:spacing w:val="-2"/>
          <w:sz w:val="22"/>
        </w:rPr>
        <w:t>classifier.add(Convolution2D(filters=32,</w:t>
      </w:r>
    </w:p>
    <w:p w14:paraId="353A45C3">
      <w:pPr>
        <w:spacing w:before="0" w:line="280" w:lineRule="auto"/>
        <w:ind w:left="100" w:right="5607" w:firstLine="0"/>
        <w:jc w:val="left"/>
        <w:rPr>
          <w:sz w:val="22"/>
        </w:rPr>
      </w:pPr>
      <w:r>
        <w:rPr>
          <w:spacing w:val="-2"/>
          <w:sz w:val="22"/>
        </w:rPr>
        <w:t>kernel_size=(3,3),</w:t>
      </w:r>
      <w:r>
        <w:rPr>
          <w:spacing w:val="80"/>
          <w:sz w:val="22"/>
        </w:rPr>
        <w:t xml:space="preserve"> </w:t>
      </w:r>
      <w:r>
        <w:rPr>
          <w:sz w:val="22"/>
        </w:rPr>
        <w:t>kernel_initializer='he_uniform',</w:t>
      </w:r>
      <w:r>
        <w:rPr>
          <w:spacing w:val="-14"/>
          <w:sz w:val="22"/>
        </w:rPr>
        <w:t xml:space="preserve"> </w:t>
      </w:r>
      <w:r>
        <w:rPr>
          <w:sz w:val="22"/>
        </w:rPr>
        <w:t xml:space="preserve">activation='relu')) </w:t>
      </w:r>
      <w:r>
        <w:rPr>
          <w:spacing w:val="-2"/>
          <w:sz w:val="22"/>
        </w:rPr>
        <w:t>classifier.add(MaxPooling2D(pool_size=(2,2)))</w:t>
      </w:r>
    </w:p>
    <w:p w14:paraId="10C6F422">
      <w:pPr>
        <w:pStyle w:val="6"/>
        <w:spacing w:before="38"/>
        <w:rPr>
          <w:sz w:val="22"/>
        </w:rPr>
      </w:pPr>
    </w:p>
    <w:p w14:paraId="4453BC83">
      <w:pPr>
        <w:spacing w:before="0" w:line="280" w:lineRule="auto"/>
        <w:ind w:left="100" w:right="6786" w:firstLine="0"/>
        <w:jc w:val="left"/>
        <w:rPr>
          <w:sz w:val="22"/>
        </w:rPr>
      </w:pPr>
      <w:r>
        <w:rPr>
          <w:sz w:val="22"/>
        </w:rPr>
        <w:t xml:space="preserve"># Step 3 - Flattening </w:t>
      </w:r>
      <w:r>
        <w:rPr>
          <w:spacing w:val="-2"/>
          <w:sz w:val="22"/>
        </w:rPr>
        <w:t>classifier.add(Flatten())</w:t>
      </w:r>
    </w:p>
    <w:p w14:paraId="1BD160A2">
      <w:pPr>
        <w:pStyle w:val="6"/>
        <w:spacing w:before="41"/>
        <w:rPr>
          <w:sz w:val="22"/>
        </w:rPr>
      </w:pPr>
    </w:p>
    <w:p w14:paraId="0D9B6F12">
      <w:pPr>
        <w:spacing w:before="0"/>
        <w:ind w:left="100" w:right="0" w:firstLine="0"/>
        <w:jc w:val="left"/>
        <w:rPr>
          <w:sz w:val="22"/>
        </w:rPr>
      </w:pPr>
      <w:r>
        <w:rPr>
          <w:sz w:val="22"/>
        </w:rPr>
        <w:t>#Step 4 full connection in which input we have from flattening classifier.add(Dense(units=128,kernel_initializer='glorot_uniform',</w:t>
      </w:r>
      <w:r>
        <w:rPr>
          <w:spacing w:val="-14"/>
          <w:sz w:val="22"/>
        </w:rPr>
        <w:t xml:space="preserve"> </w:t>
      </w:r>
      <w:r>
        <w:rPr>
          <w:sz w:val="22"/>
        </w:rPr>
        <w:t>activation='relu'))</w:t>
      </w:r>
    </w:p>
    <w:p w14:paraId="0C86ECD9">
      <w:pPr>
        <w:pStyle w:val="6"/>
        <w:spacing w:before="83"/>
        <w:rPr>
          <w:sz w:val="22"/>
        </w:rPr>
      </w:pPr>
    </w:p>
    <w:p w14:paraId="2DB459A3">
      <w:pPr>
        <w:spacing w:before="0" w:line="280" w:lineRule="auto"/>
        <w:ind w:left="100" w:right="861" w:firstLine="0"/>
        <w:jc w:val="left"/>
        <w:rPr>
          <w:sz w:val="22"/>
        </w:rPr>
      </w:pPr>
      <w:r>
        <w:rPr>
          <w:sz w:val="22"/>
        </w:rPr>
        <w:t xml:space="preserve">#step 5 output layer </w:t>
      </w:r>
      <w:r>
        <w:rPr>
          <w:spacing w:val="-2"/>
          <w:sz w:val="22"/>
        </w:rPr>
        <w:t>classifier.add(Dense(units=1,kernel_initializer='glorot_uniform',activation='sigmoid'))</w:t>
      </w:r>
    </w:p>
    <w:p w14:paraId="0F6DDFB8">
      <w:pPr>
        <w:pStyle w:val="6"/>
        <w:spacing w:before="42"/>
        <w:rPr>
          <w:sz w:val="22"/>
        </w:rPr>
      </w:pPr>
    </w:p>
    <w:p w14:paraId="4D84F412">
      <w:pPr>
        <w:spacing w:before="0"/>
        <w:ind w:left="100" w:right="0" w:firstLine="0"/>
        <w:jc w:val="left"/>
        <w:rPr>
          <w:sz w:val="22"/>
        </w:rPr>
      </w:pPr>
      <w:r>
        <w:rPr>
          <w:sz w:val="22"/>
        </w:rPr>
        <w:t>#</w:t>
      </w:r>
      <w:r>
        <w:rPr>
          <w:spacing w:val="-5"/>
          <w:sz w:val="22"/>
        </w:rPr>
        <w:t xml:space="preserve"> </w:t>
      </w:r>
      <w:r>
        <w:rPr>
          <w:sz w:val="22"/>
        </w:rPr>
        <w:t>Compiling</w:t>
      </w:r>
      <w:r>
        <w:rPr>
          <w:spacing w:val="-4"/>
          <w:sz w:val="22"/>
        </w:rPr>
        <w:t xml:space="preserve"> </w:t>
      </w:r>
      <w:r>
        <w:rPr>
          <w:sz w:val="22"/>
        </w:rPr>
        <w:t>the</w:t>
      </w:r>
      <w:r>
        <w:rPr>
          <w:spacing w:val="-2"/>
          <w:sz w:val="22"/>
        </w:rPr>
        <w:t xml:space="preserve"> </w:t>
      </w:r>
      <w:r>
        <w:rPr>
          <w:spacing w:val="-5"/>
          <w:sz w:val="22"/>
        </w:rPr>
        <w:t>CNN</w:t>
      </w:r>
    </w:p>
    <w:p w14:paraId="4DCB41A3">
      <w:pPr>
        <w:spacing w:before="42"/>
        <w:ind w:left="100" w:right="0" w:firstLine="0"/>
        <w:jc w:val="left"/>
        <w:rPr>
          <w:sz w:val="22"/>
        </w:rPr>
      </w:pPr>
      <w:r>
        <w:rPr>
          <w:sz w:val="22"/>
        </w:rPr>
        <w:t>classifier.compile(optimizer</w:t>
      </w:r>
      <w:r>
        <w:rPr>
          <w:spacing w:val="-9"/>
          <w:sz w:val="22"/>
        </w:rPr>
        <w:t xml:space="preserve"> </w:t>
      </w:r>
      <w:r>
        <w:rPr>
          <w:sz w:val="22"/>
        </w:rPr>
        <w:t>=</w:t>
      </w:r>
      <w:r>
        <w:rPr>
          <w:spacing w:val="-7"/>
          <w:sz w:val="22"/>
        </w:rPr>
        <w:t xml:space="preserve"> </w:t>
      </w:r>
      <w:r>
        <w:rPr>
          <w:sz w:val="22"/>
        </w:rPr>
        <w:t>'adam',</w:t>
      </w:r>
      <w:r>
        <w:rPr>
          <w:spacing w:val="-6"/>
          <w:sz w:val="22"/>
        </w:rPr>
        <w:t xml:space="preserve"> </w:t>
      </w:r>
      <w:r>
        <w:rPr>
          <w:sz w:val="22"/>
        </w:rPr>
        <w:t>loss</w:t>
      </w:r>
      <w:r>
        <w:rPr>
          <w:spacing w:val="-6"/>
          <w:sz w:val="22"/>
        </w:rPr>
        <w:t xml:space="preserve"> </w:t>
      </w:r>
      <w:r>
        <w:rPr>
          <w:sz w:val="22"/>
        </w:rPr>
        <w:t>=</w:t>
      </w:r>
      <w:r>
        <w:rPr>
          <w:spacing w:val="-7"/>
          <w:sz w:val="22"/>
        </w:rPr>
        <w:t xml:space="preserve"> </w:t>
      </w:r>
      <w:r>
        <w:rPr>
          <w:sz w:val="22"/>
        </w:rPr>
        <w:t>'binary_crossentropy',</w:t>
      </w:r>
      <w:r>
        <w:rPr>
          <w:spacing w:val="-6"/>
          <w:sz w:val="22"/>
        </w:rPr>
        <w:t xml:space="preserve"> </w:t>
      </w:r>
      <w:r>
        <w:rPr>
          <w:sz w:val="22"/>
        </w:rPr>
        <w:t>metrics</w:t>
      </w:r>
      <w:r>
        <w:rPr>
          <w:spacing w:val="-7"/>
          <w:sz w:val="22"/>
        </w:rPr>
        <w:t xml:space="preserve"> </w:t>
      </w:r>
      <w:r>
        <w:rPr>
          <w:sz w:val="22"/>
        </w:rPr>
        <w:t>=</w:t>
      </w:r>
      <w:r>
        <w:rPr>
          <w:spacing w:val="-8"/>
          <w:sz w:val="22"/>
        </w:rPr>
        <w:t xml:space="preserve"> </w:t>
      </w:r>
      <w:r>
        <w:rPr>
          <w:spacing w:val="-2"/>
          <w:sz w:val="22"/>
        </w:rPr>
        <w:t>['accuracy]</w:t>
      </w:r>
    </w:p>
    <w:p w14:paraId="4EA59656">
      <w:pPr>
        <w:spacing w:after="0"/>
        <w:jc w:val="left"/>
        <w:rPr>
          <w:sz w:val="22"/>
        </w:rPr>
        <w:sectPr>
          <w:pgSz w:w="11940" w:h="16860"/>
          <w:pgMar w:top="1460" w:right="780" w:bottom="1940" w:left="1040" w:header="641" w:footer="1759" w:gutter="0"/>
          <w:cols w:space="720" w:num="1"/>
        </w:sectPr>
      </w:pPr>
    </w:p>
    <w:p w14:paraId="39C5FF96">
      <w:pPr>
        <w:spacing w:before="81"/>
        <w:ind w:left="100" w:right="0" w:firstLine="0"/>
        <w:jc w:val="left"/>
        <w:rPr>
          <w:sz w:val="22"/>
        </w:rPr>
      </w:pPr>
      <w:r>
        <w:rPr>
          <w:sz w:val="22"/>
        </w:rPr>
        <w:t>#Fitting</w:t>
      </w:r>
      <w:r>
        <w:rPr>
          <w:spacing w:val="-4"/>
          <w:sz w:val="22"/>
        </w:rPr>
        <w:t xml:space="preserve"> </w:t>
      </w:r>
      <w:r>
        <w:rPr>
          <w:sz w:val="22"/>
        </w:rPr>
        <w:t>the</w:t>
      </w:r>
      <w:r>
        <w:rPr>
          <w:spacing w:val="-3"/>
          <w:sz w:val="22"/>
        </w:rPr>
        <w:t xml:space="preserve"> </w:t>
      </w:r>
      <w:r>
        <w:rPr>
          <w:spacing w:val="-2"/>
          <w:sz w:val="22"/>
        </w:rPr>
        <w:t>model</w:t>
      </w:r>
    </w:p>
    <w:p w14:paraId="69518A6F">
      <w:pPr>
        <w:spacing w:before="43" w:line="280" w:lineRule="auto"/>
        <w:ind w:left="100" w:right="3889" w:firstLine="0"/>
        <w:jc w:val="left"/>
        <w:rPr>
          <w:sz w:val="22"/>
        </w:rPr>
      </w:pPr>
      <w:r>
        <w:rPr>
          <w:sz w:val="22"/>
        </w:rPr>
        <w:t>from keras.preprocessing.image import ImageDataGenerator #applying</w:t>
      </w:r>
      <w:r>
        <w:rPr>
          <w:spacing w:val="-6"/>
          <w:sz w:val="22"/>
        </w:rPr>
        <w:t xml:space="preserve"> </w:t>
      </w:r>
      <w:r>
        <w:rPr>
          <w:sz w:val="22"/>
        </w:rPr>
        <w:t>all</w:t>
      </w:r>
      <w:r>
        <w:rPr>
          <w:spacing w:val="-2"/>
          <w:sz w:val="22"/>
        </w:rPr>
        <w:t xml:space="preserve"> </w:t>
      </w:r>
      <w:r>
        <w:rPr>
          <w:sz w:val="22"/>
        </w:rPr>
        <w:t>the</w:t>
      </w:r>
      <w:r>
        <w:rPr>
          <w:spacing w:val="-3"/>
          <w:sz w:val="22"/>
        </w:rPr>
        <w:t xml:space="preserve"> </w:t>
      </w:r>
      <w:r>
        <w:rPr>
          <w:sz w:val="22"/>
        </w:rPr>
        <w:t>transformation</w:t>
      </w:r>
      <w:r>
        <w:rPr>
          <w:spacing w:val="-3"/>
          <w:sz w:val="22"/>
        </w:rPr>
        <w:t xml:space="preserve"> </w:t>
      </w:r>
      <w:r>
        <w:rPr>
          <w:sz w:val="22"/>
        </w:rPr>
        <w:t>we</w:t>
      </w:r>
      <w:r>
        <w:rPr>
          <w:spacing w:val="-3"/>
          <w:sz w:val="22"/>
        </w:rPr>
        <w:t xml:space="preserve"> </w:t>
      </w:r>
      <w:r>
        <w:rPr>
          <w:sz w:val="22"/>
        </w:rPr>
        <w:t>want</w:t>
      </w:r>
      <w:r>
        <w:rPr>
          <w:spacing w:val="-2"/>
          <w:sz w:val="22"/>
        </w:rPr>
        <w:t xml:space="preserve"> </w:t>
      </w:r>
      <w:r>
        <w:rPr>
          <w:sz w:val="22"/>
        </w:rPr>
        <w:t>to</w:t>
      </w:r>
      <w:r>
        <w:rPr>
          <w:spacing w:val="-3"/>
          <w:sz w:val="22"/>
        </w:rPr>
        <w:t xml:space="preserve"> </w:t>
      </w:r>
      <w:r>
        <w:rPr>
          <w:sz w:val="22"/>
        </w:rPr>
        <w:t>apply</w:t>
      </w:r>
      <w:r>
        <w:rPr>
          <w:spacing w:val="-6"/>
          <w:sz w:val="22"/>
        </w:rPr>
        <w:t xml:space="preserve"> </w:t>
      </w:r>
      <w:r>
        <w:rPr>
          <w:sz w:val="22"/>
        </w:rPr>
        <w:t>to</w:t>
      </w:r>
      <w:r>
        <w:rPr>
          <w:spacing w:val="-3"/>
          <w:sz w:val="22"/>
        </w:rPr>
        <w:t xml:space="preserve"> </w:t>
      </w:r>
      <w:r>
        <w:rPr>
          <w:sz w:val="22"/>
        </w:rPr>
        <w:t>training</w:t>
      </w:r>
      <w:r>
        <w:rPr>
          <w:spacing w:val="-3"/>
          <w:sz w:val="22"/>
        </w:rPr>
        <w:t xml:space="preserve"> </w:t>
      </w:r>
      <w:r>
        <w:rPr>
          <w:sz w:val="22"/>
        </w:rPr>
        <w:t>data</w:t>
      </w:r>
      <w:r>
        <w:rPr>
          <w:spacing w:val="-5"/>
          <w:sz w:val="22"/>
        </w:rPr>
        <w:t xml:space="preserve"> </w:t>
      </w:r>
      <w:r>
        <w:rPr>
          <w:sz w:val="22"/>
        </w:rPr>
        <w:t>set</w:t>
      </w:r>
    </w:p>
    <w:p w14:paraId="2D20336D">
      <w:pPr>
        <w:spacing w:before="0"/>
        <w:ind w:left="100" w:right="0" w:firstLine="0"/>
        <w:jc w:val="left"/>
        <w:rPr>
          <w:sz w:val="22"/>
        </w:rPr>
      </w:pPr>
      <w:r>
        <w:rPr>
          <w:sz w:val="22"/>
        </w:rPr>
        <w:t>train_datagen</w:t>
      </w:r>
      <w:r>
        <w:rPr>
          <w:spacing w:val="-4"/>
          <w:sz w:val="22"/>
        </w:rPr>
        <w:t xml:space="preserve"> </w:t>
      </w:r>
      <w:r>
        <w:rPr>
          <w:sz w:val="22"/>
        </w:rPr>
        <w:t>=</w:t>
      </w:r>
      <w:r>
        <w:rPr>
          <w:spacing w:val="-2"/>
          <w:sz w:val="22"/>
        </w:rPr>
        <w:t xml:space="preserve"> </w:t>
      </w:r>
      <w:r>
        <w:rPr>
          <w:sz w:val="22"/>
        </w:rPr>
        <w:t>ImageDataGenerator(rescale</w:t>
      </w:r>
      <w:r>
        <w:rPr>
          <w:spacing w:val="-2"/>
          <w:sz w:val="22"/>
        </w:rPr>
        <w:t xml:space="preserve"> </w:t>
      </w:r>
      <w:r>
        <w:rPr>
          <w:sz w:val="22"/>
        </w:rPr>
        <w:t>=</w:t>
      </w:r>
      <w:r>
        <w:rPr>
          <w:spacing w:val="-2"/>
          <w:sz w:val="22"/>
        </w:rPr>
        <w:t xml:space="preserve"> </w:t>
      </w:r>
      <w:r>
        <w:rPr>
          <w:sz w:val="22"/>
        </w:rPr>
        <w:t>1./255,</w:t>
      </w:r>
      <w:r>
        <w:rPr>
          <w:spacing w:val="-5"/>
          <w:sz w:val="22"/>
        </w:rPr>
        <w:t xml:space="preserve"> </w:t>
      </w:r>
      <w:r>
        <w:rPr>
          <w:sz w:val="22"/>
        </w:rPr>
        <w:t>shear_range</w:t>
      </w:r>
      <w:r>
        <w:rPr>
          <w:spacing w:val="-4"/>
          <w:sz w:val="22"/>
        </w:rPr>
        <w:t xml:space="preserve"> </w:t>
      </w:r>
      <w:r>
        <w:rPr>
          <w:sz w:val="22"/>
        </w:rPr>
        <w:t>=</w:t>
      </w:r>
      <w:r>
        <w:rPr>
          <w:spacing w:val="-2"/>
          <w:sz w:val="22"/>
        </w:rPr>
        <w:t xml:space="preserve"> </w:t>
      </w:r>
      <w:r>
        <w:rPr>
          <w:sz w:val="22"/>
        </w:rPr>
        <w:t>0.2,</w:t>
      </w:r>
      <w:r>
        <w:rPr>
          <w:spacing w:val="-4"/>
          <w:sz w:val="22"/>
        </w:rPr>
        <w:t xml:space="preserve"> </w:t>
      </w:r>
      <w:r>
        <w:rPr>
          <w:sz w:val="22"/>
        </w:rPr>
        <w:t>zoom_range</w:t>
      </w:r>
      <w:r>
        <w:rPr>
          <w:spacing w:val="-2"/>
          <w:sz w:val="22"/>
        </w:rPr>
        <w:t xml:space="preserve"> </w:t>
      </w:r>
      <w:r>
        <w:rPr>
          <w:sz w:val="22"/>
        </w:rPr>
        <w:t>=</w:t>
      </w:r>
      <w:r>
        <w:rPr>
          <w:spacing w:val="-4"/>
          <w:sz w:val="22"/>
        </w:rPr>
        <w:t xml:space="preserve"> </w:t>
      </w:r>
      <w:r>
        <w:rPr>
          <w:sz w:val="22"/>
        </w:rPr>
        <w:t>0.2,</w:t>
      </w:r>
      <w:r>
        <w:rPr>
          <w:spacing w:val="-2"/>
          <w:sz w:val="22"/>
        </w:rPr>
        <w:t xml:space="preserve"> </w:t>
      </w:r>
      <w:r>
        <w:rPr>
          <w:sz w:val="22"/>
        </w:rPr>
        <w:t>horizontal_flip</w:t>
      </w:r>
      <w:r>
        <w:rPr>
          <w:spacing w:val="-5"/>
          <w:sz w:val="22"/>
        </w:rPr>
        <w:t xml:space="preserve"> </w:t>
      </w:r>
      <w:r>
        <w:rPr>
          <w:sz w:val="22"/>
        </w:rPr>
        <w:t xml:space="preserve">= </w:t>
      </w:r>
      <w:r>
        <w:rPr>
          <w:spacing w:val="-2"/>
          <w:sz w:val="22"/>
        </w:rPr>
        <w:t>True)</w:t>
      </w:r>
    </w:p>
    <w:p w14:paraId="53010B80">
      <w:pPr>
        <w:pStyle w:val="6"/>
        <w:spacing w:before="81"/>
        <w:rPr>
          <w:sz w:val="22"/>
        </w:rPr>
      </w:pPr>
    </w:p>
    <w:p w14:paraId="7E43634C">
      <w:pPr>
        <w:spacing w:before="0" w:line="280" w:lineRule="auto"/>
        <w:ind w:left="100" w:right="3889" w:firstLine="0"/>
        <w:jc w:val="left"/>
        <w:rPr>
          <w:sz w:val="22"/>
        </w:rPr>
      </w:pPr>
      <w:r>
        <w:rPr>
          <w:sz w:val="22"/>
        </w:rPr>
        <w:t>#Recycling</w:t>
      </w:r>
      <w:r>
        <w:rPr>
          <w:spacing w:val="-5"/>
          <w:sz w:val="22"/>
        </w:rPr>
        <w:t xml:space="preserve"> </w:t>
      </w:r>
      <w:r>
        <w:rPr>
          <w:sz w:val="22"/>
        </w:rPr>
        <w:t>the</w:t>
      </w:r>
      <w:r>
        <w:rPr>
          <w:spacing w:val="-3"/>
          <w:sz w:val="22"/>
        </w:rPr>
        <w:t xml:space="preserve"> </w:t>
      </w:r>
      <w:r>
        <w:rPr>
          <w:sz w:val="22"/>
        </w:rPr>
        <w:t>test</w:t>
      </w:r>
      <w:r>
        <w:rPr>
          <w:spacing w:val="-4"/>
          <w:sz w:val="22"/>
        </w:rPr>
        <w:t xml:space="preserve"> </w:t>
      </w:r>
      <w:r>
        <w:rPr>
          <w:sz w:val="22"/>
        </w:rPr>
        <w:t>data</w:t>
      </w:r>
      <w:r>
        <w:rPr>
          <w:spacing w:val="-3"/>
          <w:sz w:val="22"/>
        </w:rPr>
        <w:t xml:space="preserve"> </w:t>
      </w:r>
      <w:r>
        <w:rPr>
          <w:sz w:val="22"/>
        </w:rPr>
        <w:t>set</w:t>
      </w:r>
      <w:r>
        <w:rPr>
          <w:spacing w:val="-4"/>
          <w:sz w:val="22"/>
        </w:rPr>
        <w:t xml:space="preserve"> </w:t>
      </w:r>
      <w:r>
        <w:rPr>
          <w:sz w:val="22"/>
        </w:rPr>
        <w:t>images</w:t>
      </w:r>
      <w:r>
        <w:rPr>
          <w:spacing w:val="-4"/>
          <w:sz w:val="22"/>
        </w:rPr>
        <w:t xml:space="preserve"> </w:t>
      </w:r>
      <w:r>
        <w:rPr>
          <w:sz w:val="22"/>
        </w:rPr>
        <w:t>to</w:t>
      </w:r>
      <w:r>
        <w:rPr>
          <w:spacing w:val="-3"/>
          <w:sz w:val="22"/>
        </w:rPr>
        <w:t xml:space="preserve"> </w:t>
      </w:r>
      <w:r>
        <w:rPr>
          <w:sz w:val="22"/>
        </w:rPr>
        <w:t>use</w:t>
      </w:r>
      <w:r>
        <w:rPr>
          <w:spacing w:val="-4"/>
          <w:sz w:val="22"/>
        </w:rPr>
        <w:t xml:space="preserve"> </w:t>
      </w:r>
      <w:r>
        <w:rPr>
          <w:sz w:val="22"/>
        </w:rPr>
        <w:t>for</w:t>
      </w:r>
      <w:r>
        <w:rPr>
          <w:spacing w:val="-4"/>
          <w:sz w:val="22"/>
        </w:rPr>
        <w:t xml:space="preserve"> </w:t>
      </w:r>
      <w:r>
        <w:rPr>
          <w:sz w:val="22"/>
        </w:rPr>
        <w:t>validation. test_datagen= ImageDataGenerator(rescale=1./255)</w:t>
      </w:r>
    </w:p>
    <w:p w14:paraId="1D512A59">
      <w:pPr>
        <w:pStyle w:val="6"/>
        <w:spacing w:before="41"/>
        <w:rPr>
          <w:sz w:val="22"/>
        </w:rPr>
      </w:pPr>
    </w:p>
    <w:p w14:paraId="77F82885">
      <w:pPr>
        <w:spacing w:before="0" w:line="280" w:lineRule="auto"/>
        <w:ind w:left="155" w:right="1021" w:hanging="56"/>
        <w:jc w:val="left"/>
        <w:rPr>
          <w:sz w:val="22"/>
        </w:rPr>
      </w:pPr>
      <w:r>
        <w:rPr>
          <w:sz w:val="22"/>
        </w:rPr>
        <w:t>#Getting My training data ready for validation, so it will read all the data with the px size training_set=</w:t>
      </w:r>
      <w:r>
        <w:rPr>
          <w:spacing w:val="-14"/>
          <w:sz w:val="22"/>
        </w:rPr>
        <w:t xml:space="preserve"> </w:t>
      </w:r>
      <w:r>
        <w:rPr>
          <w:sz w:val="22"/>
        </w:rPr>
        <w:t>train_datagen.flow_from_directory(directory=</w:t>
      </w:r>
      <w:r>
        <w:rPr>
          <w:spacing w:val="-14"/>
          <w:sz w:val="22"/>
        </w:rPr>
        <w:t xml:space="preserve"> </w:t>
      </w:r>
      <w:r>
        <w:rPr>
          <w:sz w:val="22"/>
        </w:rPr>
        <w:t>'/content/drive/MyDrive/dataset/traini</w:t>
      </w:r>
    </w:p>
    <w:p w14:paraId="346E992A">
      <w:pPr>
        <w:spacing w:before="0" w:line="208" w:lineRule="exact"/>
        <w:ind w:left="100" w:right="0" w:firstLine="0"/>
        <w:jc w:val="left"/>
        <w:rPr>
          <w:sz w:val="22"/>
        </w:rPr>
      </w:pPr>
      <w:r>
        <w:rPr>
          <w:sz w:val="22"/>
        </w:rPr>
        <w:t>target_size=(64,64),</w:t>
      </w:r>
      <w:r>
        <w:rPr>
          <w:spacing w:val="-6"/>
          <w:sz w:val="22"/>
        </w:rPr>
        <w:t xml:space="preserve"> </w:t>
      </w:r>
      <w:r>
        <w:rPr>
          <w:sz w:val="22"/>
        </w:rPr>
        <w:t>#</w:t>
      </w:r>
      <w:r>
        <w:rPr>
          <w:spacing w:val="-3"/>
          <w:sz w:val="22"/>
        </w:rPr>
        <w:t xml:space="preserve"> </w:t>
      </w:r>
      <w:r>
        <w:rPr>
          <w:sz w:val="22"/>
        </w:rPr>
        <w:t>As</w:t>
      </w:r>
      <w:r>
        <w:rPr>
          <w:spacing w:val="-6"/>
          <w:sz w:val="22"/>
        </w:rPr>
        <w:t xml:space="preserve"> </w:t>
      </w:r>
      <w:r>
        <w:rPr>
          <w:sz w:val="22"/>
        </w:rPr>
        <w:t>we</w:t>
      </w:r>
      <w:r>
        <w:rPr>
          <w:spacing w:val="-3"/>
          <w:sz w:val="22"/>
        </w:rPr>
        <w:t xml:space="preserve"> </w:t>
      </w:r>
      <w:r>
        <w:rPr>
          <w:sz w:val="22"/>
        </w:rPr>
        <w:t>choose</w:t>
      </w:r>
      <w:r>
        <w:rPr>
          <w:spacing w:val="-4"/>
          <w:sz w:val="22"/>
        </w:rPr>
        <w:t xml:space="preserve"> </w:t>
      </w:r>
      <w:r>
        <w:rPr>
          <w:sz w:val="22"/>
        </w:rPr>
        <w:t>64*64</w:t>
      </w:r>
      <w:r>
        <w:rPr>
          <w:spacing w:val="-3"/>
          <w:sz w:val="22"/>
        </w:rPr>
        <w:t xml:space="preserve"> </w:t>
      </w:r>
      <w:r>
        <w:rPr>
          <w:sz w:val="22"/>
        </w:rPr>
        <w:t>for</w:t>
      </w:r>
      <w:r>
        <w:rPr>
          <w:spacing w:val="-3"/>
          <w:sz w:val="22"/>
        </w:rPr>
        <w:t xml:space="preserve"> </w:t>
      </w:r>
      <w:r>
        <w:rPr>
          <w:sz w:val="22"/>
        </w:rPr>
        <w:t>our</w:t>
      </w:r>
      <w:r>
        <w:rPr>
          <w:spacing w:val="-4"/>
          <w:sz w:val="22"/>
        </w:rPr>
        <w:t xml:space="preserve"> </w:t>
      </w:r>
      <w:r>
        <w:rPr>
          <w:sz w:val="22"/>
        </w:rPr>
        <w:t>batch_size=50,</w:t>
      </w:r>
      <w:r>
        <w:rPr>
          <w:spacing w:val="-3"/>
          <w:sz w:val="22"/>
        </w:rPr>
        <w:t xml:space="preserve"> </w:t>
      </w:r>
      <w:r>
        <w:rPr>
          <w:sz w:val="22"/>
        </w:rPr>
        <w:t>class_mode='binary'</w:t>
      </w:r>
      <w:r>
        <w:rPr>
          <w:spacing w:val="-6"/>
          <w:sz w:val="22"/>
        </w:rPr>
        <w:t xml:space="preserve"> </w:t>
      </w:r>
      <w:r>
        <w:rPr>
          <w:sz w:val="22"/>
        </w:rPr>
        <w:t>#</w:t>
      </w:r>
      <w:r>
        <w:rPr>
          <w:spacing w:val="-3"/>
          <w:sz w:val="22"/>
        </w:rPr>
        <w:t xml:space="preserve"> </w:t>
      </w:r>
      <w:r>
        <w:rPr>
          <w:sz w:val="22"/>
        </w:rPr>
        <w:t>for</w:t>
      </w:r>
      <w:r>
        <w:rPr>
          <w:spacing w:val="-4"/>
          <w:sz w:val="22"/>
        </w:rPr>
        <w:t xml:space="preserve"> </w:t>
      </w:r>
      <w:r>
        <w:rPr>
          <w:sz w:val="22"/>
        </w:rPr>
        <w:t>2</w:t>
      </w:r>
      <w:r>
        <w:rPr>
          <w:spacing w:val="-6"/>
          <w:sz w:val="22"/>
        </w:rPr>
        <w:t xml:space="preserve"> </w:t>
      </w:r>
      <w:r>
        <w:rPr>
          <w:sz w:val="22"/>
        </w:rPr>
        <w:t>class</w:t>
      </w:r>
      <w:r>
        <w:rPr>
          <w:spacing w:val="-3"/>
          <w:sz w:val="22"/>
        </w:rPr>
        <w:t xml:space="preserve"> </w:t>
      </w:r>
      <w:r>
        <w:rPr>
          <w:sz w:val="22"/>
        </w:rPr>
        <w:t>binary</w:t>
      </w:r>
      <w:r>
        <w:rPr>
          <w:spacing w:val="-6"/>
          <w:sz w:val="22"/>
        </w:rPr>
        <w:t xml:space="preserve"> </w:t>
      </w:r>
      <w:r>
        <w:rPr>
          <w:spacing w:val="-10"/>
          <w:sz w:val="22"/>
        </w:rPr>
        <w:t>)</w:t>
      </w:r>
    </w:p>
    <w:p w14:paraId="012FBBED">
      <w:pPr>
        <w:pStyle w:val="6"/>
        <w:spacing w:before="85"/>
        <w:rPr>
          <w:sz w:val="22"/>
        </w:rPr>
      </w:pPr>
    </w:p>
    <w:p w14:paraId="3F115E73">
      <w:pPr>
        <w:spacing w:before="0"/>
        <w:ind w:left="100" w:right="0" w:firstLine="0"/>
        <w:jc w:val="left"/>
        <w:rPr>
          <w:sz w:val="22"/>
        </w:rPr>
      </w:pPr>
      <w:r>
        <w:rPr>
          <w:sz w:val="22"/>
        </w:rPr>
        <w:t>Found</w:t>
      </w:r>
      <w:r>
        <w:rPr>
          <w:spacing w:val="-2"/>
          <w:sz w:val="22"/>
        </w:rPr>
        <w:t xml:space="preserve"> </w:t>
      </w:r>
      <w:r>
        <w:rPr>
          <w:sz w:val="22"/>
        </w:rPr>
        <w:t>2118</w:t>
      </w:r>
      <w:r>
        <w:rPr>
          <w:spacing w:val="-5"/>
          <w:sz w:val="22"/>
        </w:rPr>
        <w:t xml:space="preserve"> </w:t>
      </w:r>
      <w:r>
        <w:rPr>
          <w:sz w:val="22"/>
        </w:rPr>
        <w:t>images</w:t>
      </w:r>
      <w:r>
        <w:rPr>
          <w:spacing w:val="-2"/>
          <w:sz w:val="22"/>
        </w:rPr>
        <w:t xml:space="preserve"> </w:t>
      </w:r>
      <w:r>
        <w:rPr>
          <w:sz w:val="22"/>
        </w:rPr>
        <w:t>belonging</w:t>
      </w:r>
      <w:r>
        <w:rPr>
          <w:spacing w:val="-2"/>
          <w:sz w:val="22"/>
        </w:rPr>
        <w:t xml:space="preserve"> </w:t>
      </w:r>
      <w:r>
        <w:rPr>
          <w:sz w:val="22"/>
        </w:rPr>
        <w:t>to</w:t>
      </w:r>
      <w:r>
        <w:rPr>
          <w:spacing w:val="-2"/>
          <w:sz w:val="22"/>
        </w:rPr>
        <w:t xml:space="preserve"> </w:t>
      </w:r>
      <w:r>
        <w:rPr>
          <w:sz w:val="22"/>
        </w:rPr>
        <w:t>2</w:t>
      </w:r>
      <w:r>
        <w:rPr>
          <w:spacing w:val="-4"/>
          <w:sz w:val="22"/>
        </w:rPr>
        <w:t xml:space="preserve"> </w:t>
      </w:r>
      <w:r>
        <w:rPr>
          <w:spacing w:val="-2"/>
          <w:sz w:val="22"/>
        </w:rPr>
        <w:t>classes.</w:t>
      </w:r>
    </w:p>
    <w:p w14:paraId="25287818">
      <w:pPr>
        <w:pStyle w:val="6"/>
        <w:spacing w:before="84"/>
        <w:rPr>
          <w:sz w:val="22"/>
        </w:rPr>
      </w:pPr>
    </w:p>
    <w:p w14:paraId="65C02882">
      <w:pPr>
        <w:spacing w:before="1"/>
        <w:ind w:left="100" w:right="0" w:firstLine="0"/>
        <w:jc w:val="left"/>
        <w:rPr>
          <w:sz w:val="22"/>
        </w:rPr>
      </w:pPr>
      <w:r>
        <w:rPr>
          <w:sz w:val="22"/>
        </w:rPr>
        <w:t>#Getting</w:t>
      </w:r>
      <w:r>
        <w:rPr>
          <w:spacing w:val="-6"/>
          <w:sz w:val="22"/>
        </w:rPr>
        <w:t xml:space="preserve"> </w:t>
      </w:r>
      <w:r>
        <w:rPr>
          <w:sz w:val="22"/>
        </w:rPr>
        <w:t>My</w:t>
      </w:r>
      <w:r>
        <w:rPr>
          <w:spacing w:val="-4"/>
          <w:sz w:val="22"/>
        </w:rPr>
        <w:t xml:space="preserve"> </w:t>
      </w:r>
      <w:r>
        <w:rPr>
          <w:sz w:val="22"/>
        </w:rPr>
        <w:t>test</w:t>
      </w:r>
      <w:r>
        <w:rPr>
          <w:spacing w:val="-1"/>
          <w:sz w:val="22"/>
        </w:rPr>
        <w:t xml:space="preserve"> </w:t>
      </w:r>
      <w:r>
        <w:rPr>
          <w:sz w:val="22"/>
        </w:rPr>
        <w:t>data</w:t>
      </w:r>
      <w:r>
        <w:rPr>
          <w:spacing w:val="-4"/>
          <w:sz w:val="22"/>
        </w:rPr>
        <w:t xml:space="preserve"> </w:t>
      </w:r>
      <w:r>
        <w:rPr>
          <w:sz w:val="22"/>
        </w:rPr>
        <w:t>ready</w:t>
      </w:r>
      <w:r>
        <w:rPr>
          <w:spacing w:val="-5"/>
          <w:sz w:val="22"/>
        </w:rPr>
        <w:t xml:space="preserve"> </w:t>
      </w:r>
      <w:r>
        <w:rPr>
          <w:sz w:val="22"/>
        </w:rPr>
        <w:t>for</w:t>
      </w:r>
      <w:r>
        <w:rPr>
          <w:spacing w:val="-3"/>
          <w:sz w:val="22"/>
        </w:rPr>
        <w:t xml:space="preserve"> </w:t>
      </w:r>
      <w:r>
        <w:rPr>
          <w:sz w:val="22"/>
        </w:rPr>
        <w:t>validation,</w:t>
      </w:r>
      <w:r>
        <w:rPr>
          <w:spacing w:val="-2"/>
          <w:sz w:val="22"/>
        </w:rPr>
        <w:t xml:space="preserve"> </w:t>
      </w:r>
      <w:r>
        <w:rPr>
          <w:sz w:val="22"/>
        </w:rPr>
        <w:t>so</w:t>
      </w:r>
      <w:r>
        <w:rPr>
          <w:spacing w:val="-4"/>
          <w:sz w:val="22"/>
        </w:rPr>
        <w:t xml:space="preserve"> </w:t>
      </w:r>
      <w:r>
        <w:rPr>
          <w:sz w:val="22"/>
        </w:rPr>
        <w:t>it</w:t>
      </w:r>
      <w:r>
        <w:rPr>
          <w:spacing w:val="-4"/>
          <w:sz w:val="22"/>
        </w:rPr>
        <w:t xml:space="preserve"> </w:t>
      </w:r>
      <w:r>
        <w:rPr>
          <w:sz w:val="22"/>
        </w:rPr>
        <w:t>will</w:t>
      </w:r>
      <w:r>
        <w:rPr>
          <w:spacing w:val="-2"/>
          <w:sz w:val="22"/>
        </w:rPr>
        <w:t xml:space="preserve"> </w:t>
      </w:r>
      <w:r>
        <w:rPr>
          <w:sz w:val="22"/>
        </w:rPr>
        <w:t>read</w:t>
      </w:r>
      <w:r>
        <w:rPr>
          <w:spacing w:val="-2"/>
          <w:sz w:val="22"/>
        </w:rPr>
        <w:t xml:space="preserve"> </w:t>
      </w:r>
      <w:r>
        <w:rPr>
          <w:sz w:val="22"/>
        </w:rPr>
        <w:t>all</w:t>
      </w:r>
      <w:r>
        <w:rPr>
          <w:spacing w:val="-1"/>
          <w:sz w:val="22"/>
        </w:rPr>
        <w:t xml:space="preserve"> </w:t>
      </w:r>
      <w:r>
        <w:rPr>
          <w:sz w:val="22"/>
        </w:rPr>
        <w:t>the</w:t>
      </w:r>
      <w:r>
        <w:rPr>
          <w:spacing w:val="-3"/>
          <w:sz w:val="22"/>
        </w:rPr>
        <w:t xml:space="preserve"> </w:t>
      </w:r>
      <w:r>
        <w:rPr>
          <w:sz w:val="22"/>
        </w:rPr>
        <w:t>data</w:t>
      </w:r>
      <w:r>
        <w:rPr>
          <w:spacing w:val="-2"/>
          <w:sz w:val="22"/>
        </w:rPr>
        <w:t xml:space="preserve"> </w:t>
      </w:r>
      <w:r>
        <w:rPr>
          <w:sz w:val="22"/>
        </w:rPr>
        <w:t>with</w:t>
      </w:r>
      <w:r>
        <w:rPr>
          <w:spacing w:val="-5"/>
          <w:sz w:val="22"/>
        </w:rPr>
        <w:t xml:space="preserve"> </w:t>
      </w:r>
      <w:r>
        <w:rPr>
          <w:sz w:val="22"/>
        </w:rPr>
        <w:t>the</w:t>
      </w:r>
      <w:r>
        <w:rPr>
          <w:spacing w:val="-4"/>
          <w:sz w:val="22"/>
        </w:rPr>
        <w:t xml:space="preserve"> </w:t>
      </w:r>
      <w:r>
        <w:rPr>
          <w:sz w:val="22"/>
        </w:rPr>
        <w:t>px</w:t>
      </w:r>
      <w:r>
        <w:rPr>
          <w:spacing w:val="-2"/>
          <w:sz w:val="22"/>
        </w:rPr>
        <w:t xml:space="preserve"> </w:t>
      </w:r>
      <w:r>
        <w:rPr>
          <w:spacing w:val="-4"/>
          <w:sz w:val="22"/>
        </w:rPr>
        <w:t>size</w:t>
      </w:r>
    </w:p>
    <w:p w14:paraId="2B8013F2">
      <w:pPr>
        <w:spacing w:before="42"/>
        <w:ind w:left="100" w:right="0" w:firstLine="0"/>
        <w:jc w:val="left"/>
        <w:rPr>
          <w:sz w:val="22"/>
        </w:rPr>
      </w:pPr>
      <w:r>
        <w:rPr>
          <w:sz w:val="22"/>
        </w:rPr>
        <w:t>test_set= test_datagen.flow_from_directory(directory= '/content/drive/MyDrive/dataset/test_set target_size=(64,64),</w:t>
      </w:r>
      <w:r>
        <w:rPr>
          <w:spacing w:val="-2"/>
          <w:sz w:val="22"/>
        </w:rPr>
        <w:t xml:space="preserve"> </w:t>
      </w:r>
      <w:r>
        <w:rPr>
          <w:sz w:val="22"/>
        </w:rPr>
        <w:t>#</w:t>
      </w:r>
      <w:r>
        <w:rPr>
          <w:spacing w:val="-2"/>
          <w:sz w:val="22"/>
        </w:rPr>
        <w:t xml:space="preserve"> </w:t>
      </w:r>
      <w:r>
        <w:rPr>
          <w:sz w:val="22"/>
        </w:rPr>
        <w:t>As</w:t>
      </w:r>
      <w:r>
        <w:rPr>
          <w:spacing w:val="-4"/>
          <w:sz w:val="22"/>
        </w:rPr>
        <w:t xml:space="preserve"> </w:t>
      </w:r>
      <w:r>
        <w:rPr>
          <w:sz w:val="22"/>
        </w:rPr>
        <w:t>we</w:t>
      </w:r>
      <w:r>
        <w:rPr>
          <w:spacing w:val="-2"/>
          <w:sz w:val="22"/>
        </w:rPr>
        <w:t xml:space="preserve"> </w:t>
      </w:r>
      <w:r>
        <w:rPr>
          <w:sz w:val="22"/>
        </w:rPr>
        <w:t>choose</w:t>
      </w:r>
      <w:r>
        <w:rPr>
          <w:spacing w:val="-2"/>
          <w:sz w:val="22"/>
        </w:rPr>
        <w:t xml:space="preserve"> </w:t>
      </w:r>
      <w:r>
        <w:rPr>
          <w:sz w:val="22"/>
        </w:rPr>
        <w:t>64*64</w:t>
      </w:r>
      <w:r>
        <w:rPr>
          <w:spacing w:val="-2"/>
          <w:sz w:val="22"/>
        </w:rPr>
        <w:t xml:space="preserve"> </w:t>
      </w:r>
      <w:r>
        <w:rPr>
          <w:sz w:val="22"/>
        </w:rPr>
        <w:t>for</w:t>
      </w:r>
      <w:r>
        <w:rPr>
          <w:spacing w:val="-2"/>
          <w:sz w:val="22"/>
        </w:rPr>
        <w:t xml:space="preserve"> </w:t>
      </w:r>
      <w:r>
        <w:rPr>
          <w:sz w:val="22"/>
        </w:rPr>
        <w:t>our</w:t>
      </w:r>
      <w:r>
        <w:rPr>
          <w:spacing w:val="-2"/>
          <w:sz w:val="22"/>
        </w:rPr>
        <w:t xml:space="preserve"> </w:t>
      </w:r>
      <w:r>
        <w:rPr>
          <w:sz w:val="22"/>
        </w:rPr>
        <w:t>batch_size=50,</w:t>
      </w:r>
      <w:r>
        <w:rPr>
          <w:spacing w:val="-2"/>
          <w:sz w:val="22"/>
        </w:rPr>
        <w:t xml:space="preserve"> </w:t>
      </w:r>
      <w:r>
        <w:rPr>
          <w:sz w:val="22"/>
        </w:rPr>
        <w:t>class_mode='binary'</w:t>
      </w:r>
      <w:r>
        <w:rPr>
          <w:spacing w:val="-4"/>
          <w:sz w:val="22"/>
        </w:rPr>
        <w:t xml:space="preserve"> </w:t>
      </w:r>
      <w:r>
        <w:rPr>
          <w:sz w:val="22"/>
        </w:rPr>
        <w:t>#</w:t>
      </w:r>
      <w:r>
        <w:rPr>
          <w:spacing w:val="-2"/>
          <w:sz w:val="22"/>
        </w:rPr>
        <w:t xml:space="preserve"> </w:t>
      </w:r>
      <w:r>
        <w:rPr>
          <w:sz w:val="22"/>
        </w:rPr>
        <w:t>for</w:t>
      </w:r>
      <w:r>
        <w:rPr>
          <w:spacing w:val="-2"/>
          <w:sz w:val="22"/>
        </w:rPr>
        <w:t xml:space="preserve"> </w:t>
      </w:r>
      <w:r>
        <w:rPr>
          <w:sz w:val="22"/>
        </w:rPr>
        <w:t>2</w:t>
      </w:r>
      <w:r>
        <w:rPr>
          <w:spacing w:val="-5"/>
          <w:sz w:val="22"/>
        </w:rPr>
        <w:t xml:space="preserve"> </w:t>
      </w:r>
      <w:r>
        <w:rPr>
          <w:sz w:val="22"/>
        </w:rPr>
        <w:t>class</w:t>
      </w:r>
      <w:r>
        <w:rPr>
          <w:spacing w:val="-2"/>
          <w:sz w:val="22"/>
        </w:rPr>
        <w:t xml:space="preserve"> </w:t>
      </w:r>
      <w:r>
        <w:rPr>
          <w:sz w:val="22"/>
        </w:rPr>
        <w:t>binary</w:t>
      </w:r>
      <w:r>
        <w:rPr>
          <w:spacing w:val="-5"/>
          <w:sz w:val="22"/>
        </w:rPr>
        <w:t xml:space="preserve"> </w:t>
      </w:r>
      <w:r>
        <w:rPr>
          <w:sz w:val="22"/>
        </w:rPr>
        <w:t>)</w:t>
      </w:r>
    </w:p>
    <w:p w14:paraId="3F5756EC">
      <w:pPr>
        <w:pStyle w:val="6"/>
        <w:spacing w:before="83"/>
        <w:rPr>
          <w:sz w:val="22"/>
        </w:rPr>
      </w:pPr>
    </w:p>
    <w:p w14:paraId="30A8EF73">
      <w:pPr>
        <w:spacing w:before="0"/>
        <w:ind w:left="100" w:right="0" w:firstLine="0"/>
        <w:jc w:val="left"/>
        <w:rPr>
          <w:sz w:val="22"/>
        </w:rPr>
      </w:pPr>
      <w:r>
        <w:rPr>
          <w:sz w:val="22"/>
        </w:rPr>
        <w:t>Found</w:t>
      </w:r>
      <w:r>
        <w:rPr>
          <w:spacing w:val="-3"/>
          <w:sz w:val="22"/>
        </w:rPr>
        <w:t xml:space="preserve"> </w:t>
      </w:r>
      <w:r>
        <w:rPr>
          <w:sz w:val="22"/>
        </w:rPr>
        <w:t>351</w:t>
      </w:r>
      <w:r>
        <w:rPr>
          <w:spacing w:val="-4"/>
          <w:sz w:val="22"/>
        </w:rPr>
        <w:t xml:space="preserve"> </w:t>
      </w:r>
      <w:r>
        <w:rPr>
          <w:sz w:val="22"/>
        </w:rPr>
        <w:t>images</w:t>
      </w:r>
      <w:r>
        <w:rPr>
          <w:spacing w:val="-2"/>
          <w:sz w:val="22"/>
        </w:rPr>
        <w:t xml:space="preserve"> </w:t>
      </w:r>
      <w:r>
        <w:rPr>
          <w:sz w:val="22"/>
        </w:rPr>
        <w:t>belonging</w:t>
      </w:r>
      <w:r>
        <w:rPr>
          <w:spacing w:val="-3"/>
          <w:sz w:val="22"/>
        </w:rPr>
        <w:t xml:space="preserve"> </w:t>
      </w:r>
      <w:r>
        <w:rPr>
          <w:sz w:val="22"/>
        </w:rPr>
        <w:t>to</w:t>
      </w:r>
      <w:r>
        <w:rPr>
          <w:spacing w:val="-2"/>
          <w:sz w:val="22"/>
        </w:rPr>
        <w:t xml:space="preserve"> </w:t>
      </w:r>
      <w:r>
        <w:rPr>
          <w:sz w:val="22"/>
        </w:rPr>
        <w:t>2</w:t>
      </w:r>
      <w:r>
        <w:rPr>
          <w:spacing w:val="-4"/>
          <w:sz w:val="22"/>
        </w:rPr>
        <w:t xml:space="preserve"> </w:t>
      </w:r>
      <w:r>
        <w:rPr>
          <w:spacing w:val="-2"/>
          <w:sz w:val="22"/>
        </w:rPr>
        <w:t>classes.</w:t>
      </w:r>
    </w:p>
    <w:p w14:paraId="13E2BB22">
      <w:pPr>
        <w:pStyle w:val="6"/>
        <w:spacing w:before="85"/>
        <w:rPr>
          <w:sz w:val="22"/>
        </w:rPr>
      </w:pPr>
    </w:p>
    <w:p w14:paraId="4CE6159D">
      <w:pPr>
        <w:spacing w:before="0"/>
        <w:ind w:left="100" w:right="116" w:firstLine="0"/>
        <w:jc w:val="both"/>
        <w:rPr>
          <w:sz w:val="22"/>
        </w:rPr>
      </w:pPr>
      <w:r>
        <w:rPr>
          <w:sz w:val="22"/>
        </w:rPr>
        <w:t>classifier.fit_generator(training_set,</w:t>
      </w:r>
      <w:r>
        <w:rPr>
          <w:spacing w:val="-5"/>
          <w:sz w:val="22"/>
        </w:rPr>
        <w:t xml:space="preserve"> </w:t>
      </w:r>
      <w:r>
        <w:rPr>
          <w:sz w:val="22"/>
        </w:rPr>
        <w:t>#training</w:t>
      </w:r>
      <w:r>
        <w:rPr>
          <w:spacing w:val="-3"/>
          <w:sz w:val="22"/>
        </w:rPr>
        <w:t xml:space="preserve"> </w:t>
      </w:r>
      <w:r>
        <w:rPr>
          <w:sz w:val="22"/>
        </w:rPr>
        <w:t>data</w:t>
      </w:r>
      <w:r>
        <w:rPr>
          <w:spacing w:val="-5"/>
          <w:sz w:val="22"/>
        </w:rPr>
        <w:t xml:space="preserve"> </w:t>
      </w:r>
      <w:r>
        <w:rPr>
          <w:sz w:val="22"/>
        </w:rPr>
        <w:t>to</w:t>
      </w:r>
      <w:r>
        <w:rPr>
          <w:spacing w:val="-3"/>
          <w:sz w:val="22"/>
        </w:rPr>
        <w:t xml:space="preserve"> </w:t>
      </w:r>
      <w:r>
        <w:rPr>
          <w:sz w:val="22"/>
        </w:rPr>
        <w:t>fit</w:t>
      </w:r>
      <w:r>
        <w:rPr>
          <w:spacing w:val="-2"/>
          <w:sz w:val="22"/>
        </w:rPr>
        <w:t xml:space="preserve"> </w:t>
      </w:r>
      <w:r>
        <w:rPr>
          <w:sz w:val="22"/>
        </w:rPr>
        <w:t>steps_per_epoch=8000,</w:t>
      </w:r>
      <w:r>
        <w:rPr>
          <w:spacing w:val="-3"/>
          <w:sz w:val="22"/>
        </w:rPr>
        <w:t xml:space="preserve"> </w:t>
      </w:r>
      <w:r>
        <w:rPr>
          <w:sz w:val="22"/>
        </w:rPr>
        <w:t>#</w:t>
      </w:r>
      <w:r>
        <w:rPr>
          <w:spacing w:val="-5"/>
          <w:sz w:val="22"/>
        </w:rPr>
        <w:t xml:space="preserve"> </w:t>
      </w:r>
      <w:r>
        <w:rPr>
          <w:sz w:val="22"/>
        </w:rPr>
        <w:t>Data</w:t>
      </w:r>
      <w:r>
        <w:rPr>
          <w:spacing w:val="-5"/>
          <w:sz w:val="22"/>
        </w:rPr>
        <w:t xml:space="preserve"> </w:t>
      </w:r>
      <w:r>
        <w:rPr>
          <w:sz w:val="22"/>
        </w:rPr>
        <w:t>in</w:t>
      </w:r>
      <w:r>
        <w:rPr>
          <w:spacing w:val="-3"/>
          <w:sz w:val="22"/>
        </w:rPr>
        <w:t xml:space="preserve"> </w:t>
      </w:r>
      <w:r>
        <w:rPr>
          <w:sz w:val="22"/>
        </w:rPr>
        <w:t>training</w:t>
      </w:r>
      <w:r>
        <w:rPr>
          <w:spacing w:val="-3"/>
          <w:sz w:val="22"/>
        </w:rPr>
        <w:t xml:space="preserve"> </w:t>
      </w:r>
      <w:r>
        <w:rPr>
          <w:sz w:val="22"/>
        </w:rPr>
        <w:t>set</w:t>
      </w:r>
      <w:r>
        <w:rPr>
          <w:spacing w:val="-2"/>
          <w:sz w:val="22"/>
        </w:rPr>
        <w:t xml:space="preserve"> </w:t>
      </w:r>
      <w:r>
        <w:rPr>
          <w:sz w:val="22"/>
        </w:rPr>
        <w:t>epochs=5, #</w:t>
      </w:r>
      <w:r>
        <w:rPr>
          <w:spacing w:val="-1"/>
          <w:sz w:val="22"/>
        </w:rPr>
        <w:t xml:space="preserve"> </w:t>
      </w:r>
      <w:r>
        <w:rPr>
          <w:sz w:val="22"/>
        </w:rPr>
        <w:t>No</w:t>
      </w:r>
      <w:r>
        <w:rPr>
          <w:spacing w:val="-1"/>
          <w:sz w:val="22"/>
        </w:rPr>
        <w:t xml:space="preserve"> </w:t>
      </w:r>
      <w:r>
        <w:rPr>
          <w:sz w:val="22"/>
        </w:rPr>
        <w:t>of</w:t>
      </w:r>
      <w:r>
        <w:rPr>
          <w:spacing w:val="-1"/>
          <w:sz w:val="22"/>
        </w:rPr>
        <w:t xml:space="preserve"> </w:t>
      </w:r>
      <w:r>
        <w:rPr>
          <w:sz w:val="22"/>
        </w:rPr>
        <w:t>epochs</w:t>
      </w:r>
      <w:r>
        <w:rPr>
          <w:spacing w:val="-3"/>
          <w:sz w:val="22"/>
        </w:rPr>
        <w:t xml:space="preserve"> </w:t>
      </w:r>
      <w:r>
        <w:rPr>
          <w:sz w:val="22"/>
        </w:rPr>
        <w:t>to</w:t>
      </w:r>
      <w:r>
        <w:rPr>
          <w:spacing w:val="-4"/>
          <w:sz w:val="22"/>
        </w:rPr>
        <w:t xml:space="preserve"> </w:t>
      </w:r>
      <w:r>
        <w:rPr>
          <w:sz w:val="22"/>
        </w:rPr>
        <w:t>run</w:t>
      </w:r>
      <w:r>
        <w:rPr>
          <w:spacing w:val="-1"/>
          <w:sz w:val="22"/>
        </w:rPr>
        <w:t xml:space="preserve"> </w:t>
      </w:r>
      <w:r>
        <w:rPr>
          <w:sz w:val="22"/>
        </w:rPr>
        <w:t>validation_data=test_set,</w:t>
      </w:r>
      <w:r>
        <w:rPr>
          <w:spacing w:val="-1"/>
          <w:sz w:val="22"/>
        </w:rPr>
        <w:t xml:space="preserve"> </w:t>
      </w:r>
      <w:r>
        <w:rPr>
          <w:sz w:val="22"/>
        </w:rPr>
        <w:t>#</w:t>
      </w:r>
      <w:r>
        <w:rPr>
          <w:spacing w:val="-1"/>
          <w:sz w:val="22"/>
        </w:rPr>
        <w:t xml:space="preserve"> </w:t>
      </w:r>
      <w:r>
        <w:rPr>
          <w:sz w:val="22"/>
        </w:rPr>
        <w:t>Test</w:t>
      </w:r>
      <w:r>
        <w:rPr>
          <w:spacing w:val="-2"/>
          <w:sz w:val="22"/>
        </w:rPr>
        <w:t xml:space="preserve"> </w:t>
      </w:r>
      <w:r>
        <w:rPr>
          <w:sz w:val="22"/>
        </w:rPr>
        <w:t>or</w:t>
      </w:r>
      <w:r>
        <w:rPr>
          <w:spacing w:val="-1"/>
          <w:sz w:val="22"/>
        </w:rPr>
        <w:t xml:space="preserve"> </w:t>
      </w:r>
      <w:r>
        <w:rPr>
          <w:sz w:val="22"/>
        </w:rPr>
        <w:t>validation</w:t>
      </w:r>
      <w:r>
        <w:rPr>
          <w:spacing w:val="-4"/>
          <w:sz w:val="22"/>
        </w:rPr>
        <w:t xml:space="preserve"> </w:t>
      </w:r>
      <w:r>
        <w:rPr>
          <w:sz w:val="22"/>
        </w:rPr>
        <w:t>set</w:t>
      </w:r>
      <w:r>
        <w:rPr>
          <w:spacing w:val="-3"/>
          <w:sz w:val="22"/>
        </w:rPr>
        <w:t xml:space="preserve"> </w:t>
      </w:r>
      <w:r>
        <w:rPr>
          <w:sz w:val="22"/>
        </w:rPr>
        <w:t>validation_steps=2000</w:t>
      </w:r>
      <w:r>
        <w:rPr>
          <w:spacing w:val="-1"/>
          <w:sz w:val="22"/>
        </w:rPr>
        <w:t xml:space="preserve"> </w:t>
      </w:r>
      <w:r>
        <w:rPr>
          <w:sz w:val="22"/>
        </w:rPr>
        <w:t>#</w:t>
      </w:r>
      <w:r>
        <w:rPr>
          <w:spacing w:val="-1"/>
          <w:sz w:val="22"/>
        </w:rPr>
        <w:t xml:space="preserve"> </w:t>
      </w:r>
      <w:r>
        <w:rPr>
          <w:sz w:val="22"/>
        </w:rPr>
        <w:t>no</w:t>
      </w:r>
      <w:r>
        <w:rPr>
          <w:spacing w:val="-4"/>
          <w:sz w:val="22"/>
        </w:rPr>
        <w:t xml:space="preserve"> </w:t>
      </w:r>
      <w:r>
        <w:rPr>
          <w:sz w:val="22"/>
        </w:rPr>
        <w:t>of</w:t>
      </w:r>
      <w:r>
        <w:rPr>
          <w:spacing w:val="-1"/>
          <w:sz w:val="22"/>
        </w:rPr>
        <w:t xml:space="preserve"> </w:t>
      </w:r>
      <w:r>
        <w:rPr>
          <w:sz w:val="22"/>
        </w:rPr>
        <w:t>data</w:t>
      </w:r>
      <w:r>
        <w:rPr>
          <w:spacing w:val="-1"/>
          <w:sz w:val="22"/>
        </w:rPr>
        <w:t xml:space="preserve"> </w:t>
      </w:r>
      <w:r>
        <w:rPr>
          <w:sz w:val="22"/>
        </w:rPr>
        <w:t>point for validation )</w:t>
      </w:r>
    </w:p>
    <w:p w14:paraId="79E27474">
      <w:pPr>
        <w:pStyle w:val="6"/>
        <w:spacing w:before="85"/>
        <w:rPr>
          <w:sz w:val="22"/>
        </w:rPr>
      </w:pPr>
    </w:p>
    <w:p w14:paraId="3B87D732">
      <w:pPr>
        <w:tabs>
          <w:tab w:val="left" w:leader="dot" w:pos="4027"/>
        </w:tabs>
        <w:spacing w:before="0"/>
        <w:ind w:left="100" w:right="112" w:firstLine="0"/>
        <w:jc w:val="left"/>
        <w:rPr>
          <w:sz w:val="22"/>
        </w:rPr>
      </w:pPr>
      <w:r>
        <w:rPr>
          <w:sz w:val="22"/>
        </w:rPr>
        <w:t>1:</w:t>
      </w:r>
      <w:r>
        <w:rPr>
          <w:spacing w:val="-3"/>
          <w:sz w:val="22"/>
        </w:rPr>
        <w:t xml:space="preserve"> </w:t>
      </w:r>
      <w:r>
        <w:rPr>
          <w:sz w:val="22"/>
        </w:rPr>
        <w:t>UserWarning:</w:t>
      </w:r>
      <w:r>
        <w:rPr>
          <w:spacing w:val="-5"/>
          <w:sz w:val="22"/>
        </w:rPr>
        <w:t xml:space="preserve"> </w:t>
      </w:r>
      <w:r>
        <w:rPr>
          <w:sz w:val="22"/>
        </w:rPr>
        <w:t>`Model.fit_generator`</w:t>
      </w:r>
      <w:r>
        <w:rPr>
          <w:spacing w:val="-3"/>
          <w:sz w:val="22"/>
        </w:rPr>
        <w:t xml:space="preserve"> </w:t>
      </w:r>
      <w:r>
        <w:rPr>
          <w:sz w:val="22"/>
        </w:rPr>
        <w:t>is</w:t>
      </w:r>
      <w:r>
        <w:rPr>
          <w:spacing w:val="-5"/>
          <w:sz w:val="22"/>
        </w:rPr>
        <w:t xml:space="preserve"> </w:t>
      </w:r>
      <w:r>
        <w:rPr>
          <w:sz w:val="22"/>
        </w:rPr>
        <w:t>deprecated</w:t>
      </w:r>
      <w:r>
        <w:rPr>
          <w:spacing w:val="-3"/>
          <w:sz w:val="22"/>
        </w:rPr>
        <w:t xml:space="preserve"> </w:t>
      </w:r>
      <w:r>
        <w:rPr>
          <w:sz w:val="22"/>
        </w:rPr>
        <w:t>and</w:t>
      </w:r>
      <w:r>
        <w:rPr>
          <w:spacing w:val="-3"/>
          <w:sz w:val="22"/>
        </w:rPr>
        <w:t xml:space="preserve"> </w:t>
      </w:r>
      <w:r>
        <w:rPr>
          <w:sz w:val="22"/>
        </w:rPr>
        <w:t>will</w:t>
      </w:r>
      <w:r>
        <w:rPr>
          <w:spacing w:val="-3"/>
          <w:sz w:val="22"/>
        </w:rPr>
        <w:t xml:space="preserve"> </w:t>
      </w:r>
      <w:r>
        <w:rPr>
          <w:sz w:val="22"/>
        </w:rPr>
        <w:t>classifier.fit_generator(training_set,</w:t>
      </w:r>
      <w:r>
        <w:rPr>
          <w:spacing w:val="-3"/>
          <w:sz w:val="22"/>
        </w:rPr>
        <w:t xml:space="preserve"> </w:t>
      </w:r>
      <w:r>
        <w:rPr>
          <w:sz w:val="22"/>
        </w:rPr>
        <w:t>#training</w:t>
      </w:r>
      <w:r>
        <w:rPr>
          <w:spacing w:val="-3"/>
          <w:sz w:val="22"/>
        </w:rPr>
        <w:t xml:space="preserve"> </w:t>
      </w:r>
      <w:r>
        <w:rPr>
          <w:sz w:val="22"/>
        </w:rPr>
        <w:t>data to fit Epoch 1/5 43/8000 [</w:t>
      </w:r>
      <w:r>
        <w:rPr>
          <w:sz w:val="22"/>
        </w:rPr>
        <w:tab/>
      </w:r>
      <w:r>
        <w:rPr>
          <w:sz w:val="22"/>
        </w:rPr>
        <w:t>] - ETA: 15:53:22 - loss: 0.7943 - accuracy: 0.5274</w:t>
      </w:r>
    </w:p>
    <w:p w14:paraId="16F37A10">
      <w:pPr>
        <w:spacing w:before="41"/>
        <w:ind w:left="100" w:right="0" w:firstLine="0"/>
        <w:jc w:val="left"/>
        <w:rPr>
          <w:sz w:val="22"/>
        </w:rPr>
      </w:pPr>
      <w:r>
        <w:rPr>
          <w:sz w:val="22"/>
        </w:rPr>
        <w:t>WARNING:tensorflow:Your</w:t>
      </w:r>
      <w:r>
        <w:rPr>
          <w:spacing w:val="-2"/>
          <w:sz w:val="22"/>
        </w:rPr>
        <w:t xml:space="preserve"> </w:t>
      </w:r>
      <w:r>
        <w:rPr>
          <w:sz w:val="22"/>
        </w:rPr>
        <w:t>input</w:t>
      </w:r>
      <w:r>
        <w:rPr>
          <w:spacing w:val="-4"/>
          <w:sz w:val="22"/>
        </w:rPr>
        <w:t xml:space="preserve"> </w:t>
      </w:r>
      <w:r>
        <w:rPr>
          <w:sz w:val="22"/>
        </w:rPr>
        <w:t>ran</w:t>
      </w:r>
      <w:r>
        <w:rPr>
          <w:spacing w:val="-4"/>
          <w:sz w:val="22"/>
        </w:rPr>
        <w:t xml:space="preserve"> </w:t>
      </w:r>
      <w:r>
        <w:rPr>
          <w:sz w:val="22"/>
        </w:rPr>
        <w:t>out</w:t>
      </w:r>
      <w:r>
        <w:rPr>
          <w:spacing w:val="-1"/>
          <w:sz w:val="22"/>
        </w:rPr>
        <w:t xml:space="preserve"> </w:t>
      </w:r>
      <w:r>
        <w:rPr>
          <w:sz w:val="22"/>
        </w:rPr>
        <w:t>of</w:t>
      </w:r>
      <w:r>
        <w:rPr>
          <w:spacing w:val="-2"/>
          <w:sz w:val="22"/>
        </w:rPr>
        <w:t xml:space="preserve"> </w:t>
      </w:r>
      <w:r>
        <w:rPr>
          <w:sz w:val="22"/>
        </w:rPr>
        <w:t>data;</w:t>
      </w:r>
      <w:r>
        <w:rPr>
          <w:spacing w:val="-1"/>
          <w:sz w:val="22"/>
        </w:rPr>
        <w:t xml:space="preserve"> </w:t>
      </w:r>
      <w:r>
        <w:rPr>
          <w:sz w:val="22"/>
        </w:rPr>
        <w:t>interrupting</w:t>
      </w:r>
      <w:r>
        <w:rPr>
          <w:spacing w:val="-5"/>
          <w:sz w:val="22"/>
        </w:rPr>
        <w:t xml:space="preserve"> </w:t>
      </w:r>
      <w:r>
        <w:rPr>
          <w:sz w:val="22"/>
        </w:rPr>
        <w:t>training.</w:t>
      </w:r>
      <w:r>
        <w:rPr>
          <w:spacing w:val="-5"/>
          <w:sz w:val="22"/>
        </w:rPr>
        <w:t xml:space="preserve"> </w:t>
      </w:r>
      <w:r>
        <w:rPr>
          <w:sz w:val="22"/>
        </w:rPr>
        <w:t>Make</w:t>
      </w:r>
      <w:r>
        <w:rPr>
          <w:spacing w:val="-4"/>
          <w:sz w:val="22"/>
        </w:rPr>
        <w:t xml:space="preserve"> </w:t>
      </w:r>
      <w:r>
        <w:rPr>
          <w:sz w:val="22"/>
        </w:rPr>
        <w:t>sure</w:t>
      </w:r>
      <w:r>
        <w:rPr>
          <w:spacing w:val="-2"/>
          <w:sz w:val="22"/>
        </w:rPr>
        <w:t xml:space="preserve"> </w:t>
      </w:r>
      <w:r>
        <w:rPr>
          <w:sz w:val="22"/>
        </w:rPr>
        <w:t>that</w:t>
      </w:r>
      <w:r>
        <w:rPr>
          <w:spacing w:val="-4"/>
          <w:sz w:val="22"/>
        </w:rPr>
        <w:t xml:space="preserve"> </w:t>
      </w:r>
      <w:r>
        <w:rPr>
          <w:sz w:val="22"/>
        </w:rPr>
        <w:t>your</w:t>
      </w:r>
      <w:r>
        <w:rPr>
          <w:spacing w:val="-4"/>
          <w:sz w:val="22"/>
        </w:rPr>
        <w:t xml:space="preserve"> </w:t>
      </w:r>
      <w:r>
        <w:rPr>
          <w:sz w:val="22"/>
        </w:rPr>
        <w:t>da8000/8000 [==============================] - 466s 57ms/step - loss: 0.7943 - accuracy: 0.527</w:t>
      </w:r>
    </w:p>
    <w:p w14:paraId="3CD64463">
      <w:pPr>
        <w:pStyle w:val="6"/>
        <w:spacing w:before="84"/>
        <w:rPr>
          <w:sz w:val="22"/>
        </w:rPr>
      </w:pPr>
    </w:p>
    <w:p w14:paraId="7060618D">
      <w:pPr>
        <w:spacing w:before="0" w:line="280" w:lineRule="auto"/>
        <w:ind w:left="100" w:right="6786" w:firstLine="0"/>
        <w:jc w:val="left"/>
        <w:rPr>
          <w:sz w:val="22"/>
        </w:rPr>
      </w:pPr>
      <w:r>
        <w:rPr>
          <w:sz w:val="22"/>
        </w:rPr>
        <w:t>#</w:t>
      </w:r>
      <w:r>
        <w:rPr>
          <w:spacing w:val="-5"/>
          <w:sz w:val="22"/>
        </w:rPr>
        <w:t xml:space="preserve"> </w:t>
      </w:r>
      <w:r>
        <w:rPr>
          <w:sz w:val="22"/>
        </w:rPr>
        <w:t>Part</w:t>
      </w:r>
      <w:r>
        <w:rPr>
          <w:spacing w:val="-4"/>
          <w:sz w:val="22"/>
        </w:rPr>
        <w:t xml:space="preserve"> </w:t>
      </w:r>
      <w:r>
        <w:rPr>
          <w:sz w:val="22"/>
        </w:rPr>
        <w:t>3</w:t>
      </w:r>
      <w:r>
        <w:rPr>
          <w:spacing w:val="-5"/>
          <w:sz w:val="22"/>
        </w:rPr>
        <w:t xml:space="preserve"> </w:t>
      </w:r>
      <w:r>
        <w:rPr>
          <w:sz w:val="22"/>
        </w:rPr>
        <w:t>-</w:t>
      </w:r>
      <w:r>
        <w:rPr>
          <w:spacing w:val="-6"/>
          <w:sz w:val="22"/>
        </w:rPr>
        <w:t xml:space="preserve"> </w:t>
      </w:r>
      <w:r>
        <w:rPr>
          <w:sz w:val="22"/>
        </w:rPr>
        <w:t>Making</w:t>
      </w:r>
      <w:r>
        <w:rPr>
          <w:spacing w:val="-7"/>
          <w:sz w:val="22"/>
        </w:rPr>
        <w:t xml:space="preserve"> </w:t>
      </w:r>
      <w:r>
        <w:rPr>
          <w:sz w:val="22"/>
        </w:rPr>
        <w:t>new</w:t>
      </w:r>
      <w:r>
        <w:rPr>
          <w:spacing w:val="-5"/>
          <w:sz w:val="22"/>
        </w:rPr>
        <w:t xml:space="preserve"> </w:t>
      </w:r>
      <w:r>
        <w:rPr>
          <w:sz w:val="22"/>
        </w:rPr>
        <w:t>predictions import numpy as np</w:t>
      </w:r>
    </w:p>
    <w:p w14:paraId="4B511BC1">
      <w:pPr>
        <w:spacing w:before="0" w:line="251" w:lineRule="exact"/>
        <w:ind w:left="100" w:right="0" w:firstLine="0"/>
        <w:jc w:val="left"/>
        <w:rPr>
          <w:sz w:val="22"/>
        </w:rPr>
      </w:pPr>
      <w:r>
        <w:rPr>
          <w:sz w:val="22"/>
        </w:rPr>
        <w:t>from</w:t>
      </w:r>
      <w:r>
        <w:rPr>
          <w:spacing w:val="-7"/>
          <w:sz w:val="22"/>
        </w:rPr>
        <w:t xml:space="preserve"> </w:t>
      </w:r>
      <w:r>
        <w:rPr>
          <w:sz w:val="22"/>
        </w:rPr>
        <w:t>keras.preprocessing</w:t>
      </w:r>
      <w:r>
        <w:rPr>
          <w:spacing w:val="-9"/>
          <w:sz w:val="22"/>
        </w:rPr>
        <w:t xml:space="preserve"> </w:t>
      </w:r>
      <w:r>
        <w:rPr>
          <w:sz w:val="22"/>
        </w:rPr>
        <w:t>import</w:t>
      </w:r>
      <w:r>
        <w:rPr>
          <w:spacing w:val="-7"/>
          <w:sz w:val="22"/>
        </w:rPr>
        <w:t xml:space="preserve"> </w:t>
      </w:r>
      <w:r>
        <w:rPr>
          <w:spacing w:val="-2"/>
          <w:sz w:val="22"/>
        </w:rPr>
        <w:t>image</w:t>
      </w:r>
    </w:p>
    <w:p w14:paraId="430EB6F0">
      <w:pPr>
        <w:spacing w:before="42" w:line="280" w:lineRule="auto"/>
        <w:ind w:left="100" w:right="1358" w:firstLine="0"/>
        <w:jc w:val="left"/>
        <w:rPr>
          <w:sz w:val="22"/>
        </w:rPr>
      </w:pPr>
      <w:r>
        <w:rPr>
          <w:sz w:val="22"/>
        </w:rPr>
        <w:t>test_image</w:t>
      </w:r>
      <w:r>
        <w:rPr>
          <w:spacing w:val="-9"/>
          <w:sz w:val="22"/>
        </w:rPr>
        <w:t xml:space="preserve"> </w:t>
      </w:r>
      <w:r>
        <w:rPr>
          <w:sz w:val="22"/>
        </w:rPr>
        <w:t>=</w:t>
      </w:r>
      <w:r>
        <w:rPr>
          <w:spacing w:val="-11"/>
          <w:sz w:val="22"/>
        </w:rPr>
        <w:t xml:space="preserve"> </w:t>
      </w:r>
      <w:r>
        <w:rPr>
          <w:sz w:val="22"/>
        </w:rPr>
        <w:t>image.load_img('/content/drive/MyDrive/dataset/test_set/cats/cat.4793.jpg',</w:t>
      </w:r>
      <w:r>
        <w:rPr>
          <w:spacing w:val="-12"/>
          <w:sz w:val="22"/>
        </w:rPr>
        <w:t xml:space="preserve"> </w:t>
      </w:r>
      <w:r>
        <w:rPr>
          <w:sz w:val="22"/>
        </w:rPr>
        <w:t>target_s # Loading the image and converting the pixels into array whcih will be used as input to predict. test_image = image.img_to_array(test_image)</w:t>
      </w:r>
    </w:p>
    <w:p w14:paraId="1DD2610F">
      <w:pPr>
        <w:spacing w:before="0" w:line="278" w:lineRule="auto"/>
        <w:ind w:left="100" w:right="5039" w:firstLine="0"/>
        <w:jc w:val="left"/>
        <w:rPr>
          <w:sz w:val="22"/>
        </w:rPr>
      </w:pPr>
      <w:r>
        <w:rPr>
          <w:sz w:val="22"/>
        </w:rPr>
        <w:t>test_image</w:t>
      </w:r>
      <w:r>
        <w:rPr>
          <w:spacing w:val="-6"/>
          <w:sz w:val="22"/>
        </w:rPr>
        <w:t xml:space="preserve"> </w:t>
      </w:r>
      <w:r>
        <w:rPr>
          <w:sz w:val="22"/>
        </w:rPr>
        <w:t>=</w:t>
      </w:r>
      <w:r>
        <w:rPr>
          <w:spacing w:val="-6"/>
          <w:sz w:val="22"/>
        </w:rPr>
        <w:t xml:space="preserve"> </w:t>
      </w:r>
      <w:r>
        <w:rPr>
          <w:sz w:val="22"/>
        </w:rPr>
        <w:t>np.expand_dims(test_image,</w:t>
      </w:r>
      <w:r>
        <w:rPr>
          <w:spacing w:val="-8"/>
          <w:sz w:val="22"/>
        </w:rPr>
        <w:t xml:space="preserve"> </w:t>
      </w:r>
      <w:r>
        <w:rPr>
          <w:sz w:val="22"/>
        </w:rPr>
        <w:t>axis</w:t>
      </w:r>
      <w:r>
        <w:rPr>
          <w:spacing w:val="-6"/>
          <w:sz w:val="22"/>
        </w:rPr>
        <w:t xml:space="preserve"> </w:t>
      </w:r>
      <w:r>
        <w:rPr>
          <w:sz w:val="22"/>
        </w:rPr>
        <w:t>=</w:t>
      </w:r>
      <w:r>
        <w:rPr>
          <w:spacing w:val="-6"/>
          <w:sz w:val="22"/>
        </w:rPr>
        <w:t xml:space="preserve"> </w:t>
      </w:r>
      <w:r>
        <w:rPr>
          <w:sz w:val="22"/>
        </w:rPr>
        <w:t xml:space="preserve">0) result = classifier.predict(test_image) </w:t>
      </w:r>
      <w:r>
        <w:rPr>
          <w:spacing w:val="-2"/>
          <w:sz w:val="22"/>
        </w:rPr>
        <w:t>training_set.class_indices</w:t>
      </w:r>
    </w:p>
    <w:p w14:paraId="0976ABD4">
      <w:pPr>
        <w:spacing w:before="1"/>
        <w:ind w:left="100" w:right="0" w:firstLine="0"/>
        <w:jc w:val="left"/>
        <w:rPr>
          <w:sz w:val="22"/>
        </w:rPr>
      </w:pPr>
      <w:r>
        <w:rPr>
          <w:sz w:val="22"/>
        </w:rPr>
        <w:t>if</w:t>
      </w:r>
      <w:r>
        <w:rPr>
          <w:spacing w:val="-6"/>
          <w:sz w:val="22"/>
        </w:rPr>
        <w:t xml:space="preserve"> </w:t>
      </w:r>
      <w:r>
        <w:rPr>
          <w:sz w:val="22"/>
        </w:rPr>
        <w:t>result[0][0]</w:t>
      </w:r>
      <w:r>
        <w:rPr>
          <w:spacing w:val="-4"/>
          <w:sz w:val="22"/>
        </w:rPr>
        <w:t xml:space="preserve"> </w:t>
      </w:r>
      <w:r>
        <w:rPr>
          <w:sz w:val="22"/>
        </w:rPr>
        <w:t>==</w:t>
      </w:r>
      <w:r>
        <w:rPr>
          <w:spacing w:val="-5"/>
          <w:sz w:val="22"/>
        </w:rPr>
        <w:t xml:space="preserve"> 1:</w:t>
      </w:r>
    </w:p>
    <w:p w14:paraId="74141F2C">
      <w:pPr>
        <w:spacing w:before="42"/>
        <w:ind w:left="921" w:right="0" w:firstLine="0"/>
        <w:jc w:val="left"/>
        <w:rPr>
          <w:sz w:val="22"/>
        </w:rPr>
      </w:pPr>
      <w:r>
        <w:rPr>
          <w:sz w:val="22"/>
        </w:rPr>
        <w:t>prediction</w:t>
      </w:r>
      <w:r>
        <w:rPr>
          <w:spacing w:val="-5"/>
          <w:sz w:val="22"/>
        </w:rPr>
        <w:t xml:space="preserve"> </w:t>
      </w:r>
      <w:r>
        <w:rPr>
          <w:sz w:val="22"/>
        </w:rPr>
        <w:t>=</w:t>
      </w:r>
      <w:r>
        <w:rPr>
          <w:spacing w:val="-2"/>
          <w:sz w:val="22"/>
        </w:rPr>
        <w:t xml:space="preserve"> 'dog'</w:t>
      </w:r>
    </w:p>
    <w:p w14:paraId="1C22D307">
      <w:pPr>
        <w:spacing w:before="42"/>
        <w:ind w:left="100" w:right="0" w:firstLine="0"/>
        <w:jc w:val="left"/>
        <w:rPr>
          <w:sz w:val="22"/>
        </w:rPr>
      </w:pPr>
      <w:r>
        <w:rPr>
          <w:spacing w:val="-2"/>
          <w:sz w:val="22"/>
        </w:rPr>
        <w:t>else:</w:t>
      </w:r>
    </w:p>
    <w:p w14:paraId="6C5068AE">
      <w:pPr>
        <w:spacing w:before="43"/>
        <w:ind w:left="921" w:right="0" w:firstLine="0"/>
        <w:jc w:val="left"/>
        <w:rPr>
          <w:sz w:val="22"/>
        </w:rPr>
      </w:pPr>
      <w:r>
        <w:rPr>
          <w:sz w:val="22"/>
        </w:rPr>
        <w:t>prediction</w:t>
      </w:r>
      <w:r>
        <w:rPr>
          <w:spacing w:val="-5"/>
          <w:sz w:val="22"/>
        </w:rPr>
        <w:t xml:space="preserve"> </w:t>
      </w:r>
      <w:r>
        <w:rPr>
          <w:sz w:val="22"/>
        </w:rPr>
        <w:t>=</w:t>
      </w:r>
      <w:r>
        <w:rPr>
          <w:spacing w:val="-2"/>
          <w:sz w:val="22"/>
        </w:rPr>
        <w:t xml:space="preserve"> 'cat'</w:t>
      </w:r>
    </w:p>
    <w:p w14:paraId="6372E965">
      <w:pPr>
        <w:spacing w:before="42"/>
        <w:ind w:left="100" w:right="0" w:firstLine="0"/>
        <w:jc w:val="left"/>
        <w:rPr>
          <w:sz w:val="22"/>
        </w:rPr>
      </w:pPr>
      <w:r>
        <w:rPr>
          <w:sz w:val="22"/>
        </w:rPr>
        <w:t>1/1</w:t>
      </w:r>
      <w:r>
        <w:rPr>
          <w:spacing w:val="-6"/>
          <w:sz w:val="22"/>
        </w:rPr>
        <w:t xml:space="preserve"> </w:t>
      </w:r>
      <w:r>
        <w:rPr>
          <w:sz w:val="22"/>
        </w:rPr>
        <w:t>[==============================]</w:t>
      </w:r>
      <w:r>
        <w:rPr>
          <w:spacing w:val="-4"/>
          <w:sz w:val="22"/>
        </w:rPr>
        <w:t xml:space="preserve"> </w:t>
      </w:r>
      <w:r>
        <w:rPr>
          <w:sz w:val="22"/>
        </w:rPr>
        <w:t>-</w:t>
      </w:r>
      <w:r>
        <w:rPr>
          <w:spacing w:val="-7"/>
          <w:sz w:val="22"/>
        </w:rPr>
        <w:t xml:space="preserve"> </w:t>
      </w:r>
      <w:r>
        <w:rPr>
          <w:sz w:val="22"/>
        </w:rPr>
        <w:t>0s</w:t>
      </w:r>
      <w:r>
        <w:rPr>
          <w:spacing w:val="-5"/>
          <w:sz w:val="22"/>
        </w:rPr>
        <w:t xml:space="preserve"> </w:t>
      </w:r>
      <w:r>
        <w:rPr>
          <w:spacing w:val="-2"/>
          <w:sz w:val="22"/>
        </w:rPr>
        <w:t>166ms/step</w:t>
      </w:r>
    </w:p>
    <w:sectPr>
      <w:pgSz w:w="11940" w:h="16860"/>
      <w:pgMar w:top="1460" w:right="780" w:bottom="1940" w:left="1040" w:header="641" w:footer="175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E2A674">
    <w:pPr>
      <w:pStyle w:val="6"/>
      <w:spacing w:line="14" w:lineRule="auto"/>
      <w:rPr>
        <w:sz w:val="20"/>
      </w:rPr>
    </w:pPr>
    <w:r>
      <mc:AlternateContent>
        <mc:Choice Requires="wpg">
          <w:drawing>
            <wp:anchor distT="0" distB="0" distL="0" distR="0" simplePos="0" relativeHeight="251659264" behindDoc="1" locked="0" layoutInCell="1" allowOverlap="1">
              <wp:simplePos x="0" y="0"/>
              <wp:positionH relativeFrom="page">
                <wp:posOffset>928370</wp:posOffset>
              </wp:positionH>
              <wp:positionV relativeFrom="page">
                <wp:posOffset>10164445</wp:posOffset>
              </wp:positionV>
              <wp:extent cx="5476875" cy="64135"/>
              <wp:effectExtent l="0" t="0" r="0" b="0"/>
              <wp:wrapNone/>
              <wp:docPr id="2" name="Group 2"/>
              <wp:cNvGraphicFramePr/>
              <a:graphic xmlns:a="http://schemas.openxmlformats.org/drawingml/2006/main">
                <a:graphicData uri="http://schemas.microsoft.com/office/word/2010/wordprocessingGroup">
                  <wpg:wgp>
                    <wpg:cNvGrpSpPr/>
                    <wpg:grpSpPr>
                      <a:xfrm>
                        <a:off x="0" y="0"/>
                        <a:ext cx="5476875" cy="64135"/>
                        <a:chOff x="0" y="0"/>
                        <a:chExt cx="5476875" cy="64135"/>
                      </a:xfrm>
                    </wpg:grpSpPr>
                    <wps:wsp>
                      <wps:cNvPr id="3" name="Graphic 3"/>
                      <wps:cNvSpPr/>
                      <wps:spPr>
                        <a:xfrm>
                          <a:off x="4762" y="4762"/>
                          <a:ext cx="5467350" cy="54610"/>
                        </a:xfrm>
                        <a:custGeom>
                          <a:avLst/>
                          <a:gdLst/>
                          <a:ahLst/>
                          <a:cxnLst/>
                          <a:rect l="l" t="t" r="r" b="b"/>
                          <a:pathLst>
                            <a:path w="5467350" h="54610">
                              <a:moveTo>
                                <a:pt x="2733675" y="0"/>
                              </a:moveTo>
                              <a:lnTo>
                                <a:pt x="0" y="27304"/>
                              </a:lnTo>
                              <a:lnTo>
                                <a:pt x="2733675" y="54609"/>
                              </a:lnTo>
                              <a:lnTo>
                                <a:pt x="5467350" y="27304"/>
                              </a:lnTo>
                              <a:lnTo>
                                <a:pt x="2733675" y="0"/>
                              </a:lnTo>
                              <a:close/>
                            </a:path>
                          </a:pathLst>
                        </a:custGeom>
                        <a:solidFill>
                          <a:srgbClr val="000000"/>
                        </a:solidFill>
                      </wps:spPr>
                      <wps:bodyPr wrap="square" lIns="0" tIns="0" rIns="0" bIns="0" rtlCol="0">
                        <a:noAutofit/>
                      </wps:bodyPr>
                    </wps:wsp>
                    <wps:wsp>
                      <wps:cNvPr id="4" name="Graphic 4"/>
                      <wps:cNvSpPr/>
                      <wps:spPr>
                        <a:xfrm>
                          <a:off x="4762" y="4762"/>
                          <a:ext cx="5467350" cy="54610"/>
                        </a:xfrm>
                        <a:custGeom>
                          <a:avLst/>
                          <a:gdLst/>
                          <a:ahLst/>
                          <a:cxnLst/>
                          <a:rect l="l" t="t" r="r" b="b"/>
                          <a:pathLst>
                            <a:path w="5467350" h="54610">
                              <a:moveTo>
                                <a:pt x="0" y="27304"/>
                              </a:moveTo>
                              <a:lnTo>
                                <a:pt x="2733675" y="0"/>
                              </a:lnTo>
                              <a:lnTo>
                                <a:pt x="5467350" y="27304"/>
                              </a:lnTo>
                              <a:lnTo>
                                <a:pt x="2733675" y="54609"/>
                              </a:lnTo>
                              <a:lnTo>
                                <a:pt x="0" y="27304"/>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73.1pt;margin-top:800.35pt;height:5.05pt;width:431.25pt;mso-position-horizontal-relative:page;mso-position-vertical-relative:page;z-index:-251657216;mso-width-relative:page;mso-height-relative:page;" coordsize="5476875,64135" o:gfxdata="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D/qUpU2gAAAA4BAAAPAAAAAAAAAAEAIAAAACIAAABkcnMvZG93bnJldi54bWxQ&#10;SwECFAAUAAAACACHTuJArMdV39kCAABbCQAADgAAAAAAAAABACAAAAApAQAAZHJzL2Uyb0RvYy54&#10;bWxQSwUGAAAAAAYABgBZAQAAdAYAAAAA&#10;">
              <o:lock v:ext="edit" aspectratio="f"/>
              <v:shape id="Graphic 3" o:spid="_x0000_s1026" o:spt="100" style="position:absolute;left:4762;top:4762;height:54610;width:5467350;" fillcolor="#000000" filled="t" stroked="f" coordsize="5467350,54610" o:gfxdata="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7CsM7sAAADa&#10;AAAADwAAAAAAAAABACAAAAAiAAAAZHJzL2Rvd25yZXYueG1sUEsBAhQAFAAAAAgAh07iQDMvBZ47&#10;AAAAOQAAABAAAAAAAAAAAQAgAAAACgEAAGRycy9zaGFwZXhtbC54bWxQSwUGAAAAAAYABgBbAQAA&#10;tAMAAAAA&#10;" path="m2733675,0l0,27304,2733675,54609,5467350,27304,2733675,0xe">
                <v:fill on="t" focussize="0,0"/>
                <v:stroke on="f"/>
                <v:imagedata o:title=""/>
                <o:lock v:ext="edit" aspectratio="f"/>
                <v:textbox inset="0mm,0mm,0mm,0mm"/>
              </v:shape>
              <v:shape id="Graphic 4" o:spid="_x0000_s1026" o:spt="100" style="position:absolute;left:4762;top:4762;height:54610;width:5467350;" filled="f" stroked="t" coordsize="5467350,54610" o:gfxdata="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Ci28AAAA&#10;2gAAAA8AAAAAAAAAAQAgAAAAIgAAAGRycy9kb3ducmV2LnhtbFBLAQIUABQAAAAIAIdO4kAzLwWe&#10;OwAAADkAAAAQAAAAAAAAAAEAIAAAAAsBAABkcnMvc2hhcGV4bWwueG1sUEsFBgAAAAAGAAYAWwEA&#10;ALUDAAAAAA==&#10;" path="m0,27304l2733675,0,5467350,27304,2733675,54609,0,27304xe">
                <v:fill on="f" focussize="0,0"/>
                <v:stroke color="#000000" joinstyle="round"/>
                <v:imagedata o:title=""/>
                <o:lock v:ext="edit" aspectratio="f"/>
                <v:textbox inset="0mm,0mm,0mm,0mm"/>
              </v:shape>
            </v:group>
          </w:pict>
        </mc:Fallback>
      </mc:AlternateContent>
    </w:r>
    <w:r>
      <mc:AlternateContent>
        <mc:Choice Requires="wps">
          <w:drawing>
            <wp:anchor distT="0" distB="0" distL="0" distR="0" simplePos="0" relativeHeight="251660288" behindDoc="1" locked="0" layoutInCell="1" allowOverlap="1">
              <wp:simplePos x="0" y="0"/>
              <wp:positionH relativeFrom="page">
                <wp:posOffset>3572510</wp:posOffset>
              </wp:positionH>
              <wp:positionV relativeFrom="page">
                <wp:posOffset>10228580</wp:posOffset>
              </wp:positionV>
              <wp:extent cx="205105" cy="152400"/>
              <wp:effectExtent l="0" t="0" r="0" b="0"/>
              <wp:wrapNone/>
              <wp:docPr id="5" name="Textbox 5"/>
              <wp:cNvGraphicFramePr/>
              <a:graphic xmlns:a="http://schemas.openxmlformats.org/drawingml/2006/main">
                <a:graphicData uri="http://schemas.microsoft.com/office/word/2010/wordprocessingShape">
                  <wps:wsp>
                    <wps:cNvSpPr txBox="1"/>
                    <wps:spPr>
                      <a:xfrm>
                        <a:off x="0" y="0"/>
                        <a:ext cx="205104" cy="152400"/>
                      </a:xfrm>
                      <a:prstGeom prst="rect">
                        <a:avLst/>
                      </a:prstGeom>
                    </wps:spPr>
                    <wps:txbx>
                      <w:txbxContent>
                        <w:p w14:paraId="1DF09C9D">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 id="Textbox 5" o:spid="_x0000_s1026" o:spt="202" type="#_x0000_t202" style="position:absolute;left:0pt;margin-left:281.3pt;margin-top:805.4pt;height:12pt;width:16.15pt;mso-position-horizontal-relative:page;mso-position-vertical-relative:page;z-index:-251656192;mso-width-relative:page;mso-height-relative:page;" filled="f" stroked="f" coordsize="21600,21600" o:gfxdata="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oRyPbAAAADQEAAA8AAAAAAAAAAQAgAAAAIgAAAGRycy9kb3ducmV2LnhtbFBLAQIUABQAAAAI&#10;AIdO4kCDi9eksQEAAHMDAAAOAAAAAAAAAAEAIAAAACoBAABkcnMvZTJvRG9jLnhtbFBLBQYAAAAA&#10;BgAGAFkBAABNBQAAAAA=&#10;">
              <v:fill on="f" focussize="0,0"/>
              <v:stroke on="f"/>
              <v:imagedata o:title=""/>
              <o:lock v:ext="edit" aspectratio="f"/>
              <v:textbox inset="0mm,0mm,0mm,0mm">
                <w:txbxContent>
                  <w:p w14:paraId="1DF09C9D">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4B4E0">
    <w:pPr>
      <w:pStyle w:val="6"/>
      <w:spacing w:line="14" w:lineRule="auto"/>
      <w:rPr>
        <w:sz w:val="20"/>
      </w:rPr>
    </w:pPr>
    <w:r>
      <mc:AlternateContent>
        <mc:Choice Requires="wpg">
          <w:drawing>
            <wp:anchor distT="0" distB="0" distL="0" distR="0" simplePos="0" relativeHeight="251661312" behindDoc="1" locked="0" layoutInCell="1" allowOverlap="1">
              <wp:simplePos x="0" y="0"/>
              <wp:positionH relativeFrom="page">
                <wp:posOffset>928370</wp:posOffset>
              </wp:positionH>
              <wp:positionV relativeFrom="page">
                <wp:posOffset>10128250</wp:posOffset>
              </wp:positionV>
              <wp:extent cx="5476875" cy="64135"/>
              <wp:effectExtent l="0" t="0" r="0" b="0"/>
              <wp:wrapNone/>
              <wp:docPr id="11" name="Group 11"/>
              <wp:cNvGraphicFramePr/>
              <a:graphic xmlns:a="http://schemas.openxmlformats.org/drawingml/2006/main">
                <a:graphicData uri="http://schemas.microsoft.com/office/word/2010/wordprocessingGroup">
                  <wpg:wgp>
                    <wpg:cNvGrpSpPr/>
                    <wpg:grpSpPr>
                      <a:xfrm>
                        <a:off x="0" y="0"/>
                        <a:ext cx="5476875" cy="64135"/>
                        <a:chOff x="0" y="0"/>
                        <a:chExt cx="5476875" cy="64135"/>
                      </a:xfrm>
                    </wpg:grpSpPr>
                    <wps:wsp>
                      <wps:cNvPr id="12" name="Graphic 12"/>
                      <wps:cNvSpPr/>
                      <wps:spPr>
                        <a:xfrm>
                          <a:off x="4762" y="4762"/>
                          <a:ext cx="5467350" cy="54610"/>
                        </a:xfrm>
                        <a:custGeom>
                          <a:avLst/>
                          <a:gdLst/>
                          <a:ahLst/>
                          <a:cxnLst/>
                          <a:rect l="l" t="t" r="r" b="b"/>
                          <a:pathLst>
                            <a:path w="5467350" h="54610">
                              <a:moveTo>
                                <a:pt x="2733675" y="0"/>
                              </a:moveTo>
                              <a:lnTo>
                                <a:pt x="0" y="27304"/>
                              </a:lnTo>
                              <a:lnTo>
                                <a:pt x="2733675" y="54609"/>
                              </a:lnTo>
                              <a:lnTo>
                                <a:pt x="5467350" y="27304"/>
                              </a:lnTo>
                              <a:lnTo>
                                <a:pt x="2733675" y="0"/>
                              </a:lnTo>
                              <a:close/>
                            </a:path>
                          </a:pathLst>
                        </a:custGeom>
                        <a:solidFill>
                          <a:srgbClr val="000000"/>
                        </a:solidFill>
                      </wps:spPr>
                      <wps:bodyPr wrap="square" lIns="0" tIns="0" rIns="0" bIns="0" rtlCol="0">
                        <a:noAutofit/>
                      </wps:bodyPr>
                    </wps:wsp>
                    <wps:wsp>
                      <wps:cNvPr id="13" name="Graphic 13"/>
                      <wps:cNvSpPr/>
                      <wps:spPr>
                        <a:xfrm>
                          <a:off x="4762" y="4762"/>
                          <a:ext cx="5467350" cy="54610"/>
                        </a:xfrm>
                        <a:custGeom>
                          <a:avLst/>
                          <a:gdLst/>
                          <a:ahLst/>
                          <a:cxnLst/>
                          <a:rect l="l" t="t" r="r" b="b"/>
                          <a:pathLst>
                            <a:path w="5467350" h="54610">
                              <a:moveTo>
                                <a:pt x="0" y="27304"/>
                              </a:moveTo>
                              <a:lnTo>
                                <a:pt x="2733675" y="0"/>
                              </a:lnTo>
                              <a:lnTo>
                                <a:pt x="5467350" y="27304"/>
                              </a:lnTo>
                              <a:lnTo>
                                <a:pt x="2733675" y="54609"/>
                              </a:lnTo>
                              <a:lnTo>
                                <a:pt x="0" y="27304"/>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73.1pt;margin-top:797.5pt;height:5.05pt;width:431.25pt;mso-position-horizontal-relative:page;mso-position-vertical-relative:page;z-index:-251655168;mso-width-relative:page;mso-height-relative:page;" coordsize="5476875,64135" o:gfxdata="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D7BQaO2wAAAA4BAAAPAAAAAAAAAAEAIAAAACIAAABkcnMvZG93bnJldi54&#10;bWxQSwECFAAUAAAACACHTuJAQAzfq9sCAABhCQAADgAAAAAAAAABACAAAAAqAQAAZHJzL2Uyb0Rv&#10;Yy54bWxQSwUGAAAAAAYABgBZAQAAdwYAAAAA&#10;">
              <o:lock v:ext="edit" aspectratio="f"/>
              <v:shape id="Graphic 12" o:spid="_x0000_s1026" o:spt="100" style="position:absolute;left:4762;top:4762;height:54610;width:5467350;" fillcolor="#000000" filled="t" stroked="f" coordsize="5467350,54610" o:gfxdata="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WCoS5AAAA2wAA&#10;AA8AAAAAAAAAAQAgAAAAIgAAAGRycy9kb3ducmV2LnhtbFBLAQIUABQAAAAIAIdO4kAzLwWeOwAA&#10;ADkAAAAQAAAAAAAAAAEAIAAAAAgBAABkcnMvc2hhcGV4bWwueG1sUEsFBgAAAAAGAAYAWwEAALID&#10;AAAAAA==&#10;" path="m2733675,0l0,27304,2733675,54609,5467350,27304,2733675,0xe">
                <v:fill on="t" focussize="0,0"/>
                <v:stroke on="f"/>
                <v:imagedata o:title=""/>
                <o:lock v:ext="edit" aspectratio="f"/>
                <v:textbox inset="0mm,0mm,0mm,0mm"/>
              </v:shape>
              <v:shape id="Graphic 13" o:spid="_x0000_s1026" o:spt="100" style="position:absolute;left:4762;top:4762;height:54610;width:5467350;" filled="f" stroked="t" coordsize="5467350,54610" o:gfxdata="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zL/rsAAADb&#10;AAAADwAAAAAAAAABACAAAAAiAAAAZHJzL2Rvd25yZXYueG1sUEsBAhQAFAAAAAgAh07iQDMvBZ47&#10;AAAAOQAAABAAAAAAAAAAAQAgAAAACgEAAGRycy9zaGFwZXhtbC54bWxQSwUGAAAAAAYABgBbAQAA&#10;tAMAAAAA&#10;" path="m0,27304l2733675,0,5467350,27304,2733675,54609,0,27304xe">
                <v:fill on="f" focussize="0,0"/>
                <v:stroke color="#000000" joinstyle="round"/>
                <v:imagedata o:title=""/>
                <o:lock v:ext="edit" aspectratio="f"/>
                <v:textbox inset="0mm,0mm,0mm,0mm"/>
              </v:shape>
            </v:group>
          </w:pict>
        </mc:Fallback>
      </mc:AlternateContent>
    </w:r>
    <w:r>
      <mc:AlternateContent>
        <mc:Choice Requires="wps">
          <w:drawing>
            <wp:anchor distT="0" distB="0" distL="0" distR="0" simplePos="0" relativeHeight="251661312" behindDoc="1" locked="0" layoutInCell="1" allowOverlap="1">
              <wp:simplePos x="0" y="0"/>
              <wp:positionH relativeFrom="page">
                <wp:posOffset>3572510</wp:posOffset>
              </wp:positionH>
              <wp:positionV relativeFrom="page">
                <wp:posOffset>10193655</wp:posOffset>
              </wp:positionV>
              <wp:extent cx="205105" cy="152400"/>
              <wp:effectExtent l="0" t="0" r="0" b="0"/>
              <wp:wrapNone/>
              <wp:docPr id="14" name="Textbox 14"/>
              <wp:cNvGraphicFramePr/>
              <a:graphic xmlns:a="http://schemas.openxmlformats.org/drawingml/2006/main">
                <a:graphicData uri="http://schemas.microsoft.com/office/word/2010/wordprocessingShape">
                  <wps:wsp>
                    <wps:cNvSpPr txBox="1"/>
                    <wps:spPr>
                      <a:xfrm>
                        <a:off x="0" y="0"/>
                        <a:ext cx="205104" cy="152400"/>
                      </a:xfrm>
                      <a:prstGeom prst="rect">
                        <a:avLst/>
                      </a:prstGeom>
                    </wps:spPr>
                    <wps:txbx>
                      <w:txbxContent>
                        <w:p w14:paraId="50DEF971">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30</w:t>
                          </w:r>
                          <w:r>
                            <w:rPr>
                              <w:spacing w:val="-5"/>
                              <w:sz w:val="18"/>
                            </w:rPr>
                            <w:fldChar w:fldCharType="end"/>
                          </w:r>
                        </w:p>
                      </w:txbxContent>
                    </wps:txbx>
                    <wps:bodyPr wrap="square" lIns="0" tIns="0" rIns="0" bIns="0" rtlCol="0">
                      <a:noAutofit/>
                    </wps:bodyPr>
                  </wps:wsp>
                </a:graphicData>
              </a:graphic>
            </wp:anchor>
          </w:drawing>
        </mc:Choice>
        <mc:Fallback>
          <w:pict>
            <v:shape id="Textbox 14" o:spid="_x0000_s1026" o:spt="202" type="#_x0000_t202" style="position:absolute;left:0pt;margin-left:281.3pt;margin-top:802.65pt;height:12pt;width:16.15pt;mso-position-horizontal-relative:page;mso-position-vertical-relative:page;z-index:-251655168;mso-width-relative:page;mso-height-relative:page;" filled="f" stroked="f" coordsize="21600,21600" o:gfxdata="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6/Spa2wAAAA0BAAAPAAAAAAAAAAEAIAAAACIAAABkcnMvZG93bnJldi54bWxQSwECFAAUAAAA&#10;CACHTuJAfiee2LIBAAB1AwAADgAAAAAAAAABACAAAAAqAQAAZHJzL2Uyb0RvYy54bWxQSwUGAAAA&#10;AAYABgBZAQAATgUAAAAA&#10;">
              <v:fill on="f" focussize="0,0"/>
              <v:stroke on="f"/>
              <v:imagedata o:title=""/>
              <o:lock v:ext="edit" aspectratio="f"/>
              <v:textbox inset="0mm,0mm,0mm,0mm">
                <w:txbxContent>
                  <w:p w14:paraId="50DEF971">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30</w:t>
                    </w:r>
                    <w:r>
                      <w:rPr>
                        <w:spacing w:val="-5"/>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942EF">
    <w:pPr>
      <w:pStyle w:val="6"/>
      <w:spacing w:line="14" w:lineRule="auto"/>
      <w:rPr>
        <w:sz w:val="20"/>
      </w:rPr>
    </w:pPr>
    <w:r>
      <mc:AlternateContent>
        <mc:Choice Requires="wpg">
          <w:drawing>
            <wp:anchor distT="0" distB="0" distL="0" distR="0" simplePos="0" relativeHeight="251662336" behindDoc="1" locked="0" layoutInCell="1" allowOverlap="1">
              <wp:simplePos x="0" y="0"/>
              <wp:positionH relativeFrom="page">
                <wp:posOffset>928370</wp:posOffset>
              </wp:positionH>
              <wp:positionV relativeFrom="page">
                <wp:posOffset>9537700</wp:posOffset>
              </wp:positionV>
              <wp:extent cx="5476875" cy="64135"/>
              <wp:effectExtent l="0" t="0" r="0" b="0"/>
              <wp:wrapNone/>
              <wp:docPr id="16" name="Group 16"/>
              <wp:cNvGraphicFramePr/>
              <a:graphic xmlns:a="http://schemas.openxmlformats.org/drawingml/2006/main">
                <a:graphicData uri="http://schemas.microsoft.com/office/word/2010/wordprocessingGroup">
                  <wpg:wgp>
                    <wpg:cNvGrpSpPr/>
                    <wpg:grpSpPr>
                      <a:xfrm>
                        <a:off x="0" y="0"/>
                        <a:ext cx="5476875" cy="64135"/>
                        <a:chOff x="0" y="0"/>
                        <a:chExt cx="5476875" cy="64135"/>
                      </a:xfrm>
                    </wpg:grpSpPr>
                    <wps:wsp>
                      <wps:cNvPr id="17" name="Graphic 17"/>
                      <wps:cNvSpPr/>
                      <wps:spPr>
                        <a:xfrm>
                          <a:off x="4762" y="4762"/>
                          <a:ext cx="5467350" cy="54610"/>
                        </a:xfrm>
                        <a:custGeom>
                          <a:avLst/>
                          <a:gdLst/>
                          <a:ahLst/>
                          <a:cxnLst/>
                          <a:rect l="l" t="t" r="r" b="b"/>
                          <a:pathLst>
                            <a:path w="5467350" h="54610">
                              <a:moveTo>
                                <a:pt x="2733675" y="0"/>
                              </a:moveTo>
                              <a:lnTo>
                                <a:pt x="0" y="27304"/>
                              </a:lnTo>
                              <a:lnTo>
                                <a:pt x="2733675" y="54609"/>
                              </a:lnTo>
                              <a:lnTo>
                                <a:pt x="5467350" y="27304"/>
                              </a:lnTo>
                              <a:lnTo>
                                <a:pt x="2733675" y="0"/>
                              </a:lnTo>
                              <a:close/>
                            </a:path>
                          </a:pathLst>
                        </a:custGeom>
                        <a:solidFill>
                          <a:srgbClr val="000000"/>
                        </a:solidFill>
                      </wps:spPr>
                      <wps:bodyPr wrap="square" lIns="0" tIns="0" rIns="0" bIns="0" rtlCol="0">
                        <a:noAutofit/>
                      </wps:bodyPr>
                    </wps:wsp>
                    <wps:wsp>
                      <wps:cNvPr id="18" name="Graphic 18"/>
                      <wps:cNvSpPr/>
                      <wps:spPr>
                        <a:xfrm>
                          <a:off x="4762" y="4762"/>
                          <a:ext cx="5467350" cy="54610"/>
                        </a:xfrm>
                        <a:custGeom>
                          <a:avLst/>
                          <a:gdLst/>
                          <a:ahLst/>
                          <a:cxnLst/>
                          <a:rect l="l" t="t" r="r" b="b"/>
                          <a:pathLst>
                            <a:path w="5467350" h="54610">
                              <a:moveTo>
                                <a:pt x="0" y="27304"/>
                              </a:moveTo>
                              <a:lnTo>
                                <a:pt x="2733675" y="0"/>
                              </a:lnTo>
                              <a:lnTo>
                                <a:pt x="5467350" y="27304"/>
                              </a:lnTo>
                              <a:lnTo>
                                <a:pt x="2733675" y="54609"/>
                              </a:lnTo>
                              <a:lnTo>
                                <a:pt x="0" y="27304"/>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73.1pt;margin-top:751pt;height:5.05pt;width:431.25pt;mso-position-horizontal-relative:page;mso-position-vertical-relative:page;z-index:-251654144;mso-width-relative:page;mso-height-relative:page;" coordsize="5476875,64135" o:gfxdata="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THKy9tsAAAAOAQAADwAAAAAAAAABACAAAAAiAAAAZHJzL2Rvd25y&#10;ZXYueG1sUEsBAhQAFAAAAAgAh07iQGS1BvnfAgAAYQkAAA4AAAAAAAAAAQAgAAAAKgEAAGRycy9l&#10;Mm9Eb2MueG1sUEsFBgAAAAAGAAYAWQEAAHsGAAAAAA==&#10;">
              <o:lock v:ext="edit" aspectratio="f"/>
              <v:shape id="Graphic 17" o:spid="_x0000_s1026" o:spt="100" style="position:absolute;left:4762;top:4762;height:54610;width:5467350;" fillcolor="#000000" filled="t" stroked="f" coordsize="5467350,54610" o:gfxdata="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uhqRy5AAAA2wAA&#10;AA8AAAAAAAAAAQAgAAAAIgAAAGRycy9kb3ducmV2LnhtbFBLAQIUABQAAAAIAIdO4kAzLwWeOwAA&#10;ADkAAAAQAAAAAAAAAAEAIAAAAAgBAABkcnMvc2hhcGV4bWwueG1sUEsFBgAAAAAGAAYAWwEAALID&#10;AAAAAA==&#10;" path="m2733675,0l0,27304,2733675,54609,5467350,27304,2733675,0xe">
                <v:fill on="t" focussize="0,0"/>
                <v:stroke on="f"/>
                <v:imagedata o:title=""/>
                <o:lock v:ext="edit" aspectratio="f"/>
                <v:textbox inset="0mm,0mm,0mm,0mm"/>
              </v:shape>
              <v:shape id="Graphic 18" o:spid="_x0000_s1026" o:spt="100" style="position:absolute;left:4762;top:4762;height:54610;width:5467350;" filled="f" stroked="t" coordsize="5467350,54610" o:gfxdata="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hZj74A&#10;AADbAAAADwAAAAAAAAABACAAAAAiAAAAZHJzL2Rvd25yZXYueG1sUEsBAhQAFAAAAAgAh07iQDMv&#10;BZ47AAAAOQAAABAAAAAAAAAAAQAgAAAADQEAAGRycy9zaGFwZXhtbC54bWxQSwUGAAAAAAYABgBb&#10;AQAAtwMAAAAA&#10;" path="m0,27304l2733675,0,5467350,27304,2733675,54609,0,27304xe">
                <v:fill on="f" focussize="0,0"/>
                <v:stroke color="#000000" joinstyle="round"/>
                <v:imagedata o:title=""/>
                <o:lock v:ext="edit" aspectratio="f"/>
                <v:textbox inset="0mm,0mm,0mm,0mm"/>
              </v:shape>
            </v:group>
          </w:pict>
        </mc:Fallback>
      </mc:AlternateContent>
    </w:r>
    <w:r>
      <mc:AlternateContent>
        <mc:Choice Requires="wps">
          <w:drawing>
            <wp:anchor distT="0" distB="0" distL="0" distR="0" simplePos="0" relativeHeight="251663360" behindDoc="1" locked="0" layoutInCell="1" allowOverlap="1">
              <wp:simplePos x="0" y="0"/>
              <wp:positionH relativeFrom="page">
                <wp:posOffset>3572510</wp:posOffset>
              </wp:positionH>
              <wp:positionV relativeFrom="page">
                <wp:posOffset>9601835</wp:posOffset>
              </wp:positionV>
              <wp:extent cx="205105" cy="152400"/>
              <wp:effectExtent l="0" t="0" r="0" b="0"/>
              <wp:wrapNone/>
              <wp:docPr id="19" name="Textbox 19"/>
              <wp:cNvGraphicFramePr/>
              <a:graphic xmlns:a="http://schemas.openxmlformats.org/drawingml/2006/main">
                <a:graphicData uri="http://schemas.microsoft.com/office/word/2010/wordprocessingShape">
                  <wps:wsp>
                    <wps:cNvSpPr txBox="1"/>
                    <wps:spPr>
                      <a:xfrm>
                        <a:off x="0" y="0"/>
                        <a:ext cx="205104" cy="152400"/>
                      </a:xfrm>
                      <a:prstGeom prst="rect">
                        <a:avLst/>
                      </a:prstGeom>
                    </wps:spPr>
                    <wps:txbx>
                      <w:txbxContent>
                        <w:p w14:paraId="733F3CB7">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31</w:t>
                          </w:r>
                          <w:r>
                            <w:rPr>
                              <w:spacing w:val="-5"/>
                              <w:sz w:val="18"/>
                            </w:rPr>
                            <w:fldChar w:fldCharType="end"/>
                          </w:r>
                        </w:p>
                      </w:txbxContent>
                    </wps:txbx>
                    <wps:bodyPr wrap="square" lIns="0" tIns="0" rIns="0" bIns="0" rtlCol="0">
                      <a:noAutofit/>
                    </wps:bodyPr>
                  </wps:wsp>
                </a:graphicData>
              </a:graphic>
            </wp:anchor>
          </w:drawing>
        </mc:Choice>
        <mc:Fallback>
          <w:pict>
            <v:shape id="Textbox 19" o:spid="_x0000_s1026" o:spt="202" type="#_x0000_t202" style="position:absolute;left:0pt;margin-left:281.3pt;margin-top:756.05pt;height:12pt;width:16.15pt;mso-position-horizontal-relative:page;mso-position-vertical-relative:page;z-index:-251653120;mso-width-relative:page;mso-height-relative:page;" filled="f" stroked="f" coordsize="21600,21600" o:gfxdata="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KSQBK2gAAAA0BAAAPAAAAAAAAAAEAIAAAACIAAABkcnMvZG93bnJldi54bWxQSwECFAAUAAAA&#10;CACHTuJAUsEFh7MBAAB1AwAADgAAAAAAAAABACAAAAApAQAAZHJzL2Uyb0RvYy54bWxQSwUGAAAA&#10;AAYABgBZAQAATgUAAAAA&#10;">
              <v:fill on="f" focussize="0,0"/>
              <v:stroke on="f"/>
              <v:imagedata o:title=""/>
              <o:lock v:ext="edit" aspectratio="f"/>
              <v:textbox inset="0mm,0mm,0mm,0mm">
                <w:txbxContent>
                  <w:p w14:paraId="733F3CB7">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31</w:t>
                    </w:r>
                    <w:r>
                      <w:rPr>
                        <w:spacing w:val="-5"/>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C2BB1C">
    <w:pPr>
      <w:pStyle w:val="6"/>
      <w:spacing w:line="14" w:lineRule="auto"/>
      <w:rPr>
        <w:sz w:val="20"/>
      </w:rPr>
    </w:pPr>
    <w:r>
      <mc:AlternateContent>
        <mc:Choice Requires="wpg">
          <w:drawing>
            <wp:anchor distT="0" distB="0" distL="0" distR="0" simplePos="0" relativeHeight="251664384" behindDoc="1" locked="0" layoutInCell="1" allowOverlap="1">
              <wp:simplePos x="0" y="0"/>
              <wp:positionH relativeFrom="page">
                <wp:posOffset>1141095</wp:posOffset>
              </wp:positionH>
              <wp:positionV relativeFrom="page">
                <wp:posOffset>9667240</wp:posOffset>
              </wp:positionV>
              <wp:extent cx="5476875" cy="64135"/>
              <wp:effectExtent l="0" t="0" r="0" b="0"/>
              <wp:wrapNone/>
              <wp:docPr id="24" name="Group 24"/>
              <wp:cNvGraphicFramePr/>
              <a:graphic xmlns:a="http://schemas.openxmlformats.org/drawingml/2006/main">
                <a:graphicData uri="http://schemas.microsoft.com/office/word/2010/wordprocessingGroup">
                  <wpg:wgp>
                    <wpg:cNvGrpSpPr/>
                    <wpg:grpSpPr>
                      <a:xfrm>
                        <a:off x="0" y="0"/>
                        <a:ext cx="5476875" cy="64135"/>
                        <a:chOff x="0" y="0"/>
                        <a:chExt cx="5476875" cy="64135"/>
                      </a:xfrm>
                    </wpg:grpSpPr>
                    <wps:wsp>
                      <wps:cNvPr id="25" name="Graphic 25"/>
                      <wps:cNvSpPr/>
                      <wps:spPr>
                        <a:xfrm>
                          <a:off x="4762" y="4762"/>
                          <a:ext cx="5467350" cy="54610"/>
                        </a:xfrm>
                        <a:custGeom>
                          <a:avLst/>
                          <a:gdLst/>
                          <a:ahLst/>
                          <a:cxnLst/>
                          <a:rect l="l" t="t" r="r" b="b"/>
                          <a:pathLst>
                            <a:path w="5467350" h="54610">
                              <a:moveTo>
                                <a:pt x="2733675" y="0"/>
                              </a:moveTo>
                              <a:lnTo>
                                <a:pt x="0" y="27304"/>
                              </a:lnTo>
                              <a:lnTo>
                                <a:pt x="2733675" y="54609"/>
                              </a:lnTo>
                              <a:lnTo>
                                <a:pt x="5467350" y="27304"/>
                              </a:lnTo>
                              <a:lnTo>
                                <a:pt x="2733675" y="0"/>
                              </a:lnTo>
                              <a:close/>
                            </a:path>
                          </a:pathLst>
                        </a:custGeom>
                        <a:solidFill>
                          <a:srgbClr val="000000"/>
                        </a:solidFill>
                      </wps:spPr>
                      <wps:bodyPr wrap="square" lIns="0" tIns="0" rIns="0" bIns="0" rtlCol="0">
                        <a:noAutofit/>
                      </wps:bodyPr>
                    </wps:wsp>
                    <wps:wsp>
                      <wps:cNvPr id="26" name="Graphic 26"/>
                      <wps:cNvSpPr/>
                      <wps:spPr>
                        <a:xfrm>
                          <a:off x="4762" y="4762"/>
                          <a:ext cx="5467350" cy="54610"/>
                        </a:xfrm>
                        <a:custGeom>
                          <a:avLst/>
                          <a:gdLst/>
                          <a:ahLst/>
                          <a:cxnLst/>
                          <a:rect l="l" t="t" r="r" b="b"/>
                          <a:pathLst>
                            <a:path w="5467350" h="54610">
                              <a:moveTo>
                                <a:pt x="0" y="27304"/>
                              </a:moveTo>
                              <a:lnTo>
                                <a:pt x="2733675" y="0"/>
                              </a:lnTo>
                              <a:lnTo>
                                <a:pt x="5467350" y="27304"/>
                              </a:lnTo>
                              <a:lnTo>
                                <a:pt x="2733675" y="54609"/>
                              </a:lnTo>
                              <a:lnTo>
                                <a:pt x="0" y="27304"/>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89.85pt;margin-top:761.2pt;height:5.05pt;width:431.25pt;mso-position-horizontal-relative:page;mso-position-vertical-relative:page;z-index:-251652096;mso-width-relative:page;mso-height-relative:page;" coordsize="5476875,64135" o:gfxdata="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pqEW1NwAAAAOAQAADwAAAAAAAAABACAAAAAiAAAAZHJzL2Rvd25yZXYueG1s&#10;UEsBAhQAFAAAAAgAh07iQBYQjx3YAgAAYQkAAA4AAAAAAAAAAQAgAAAAKwEAAGRycy9lMm9Eb2Mu&#10;eG1sUEsFBgAAAAAGAAYAWQEAAHUGAAAAAA==&#10;">
              <o:lock v:ext="edit" aspectratio="f"/>
              <v:shape id="Graphic 25" o:spid="_x0000_s1026" o:spt="100" style="position:absolute;left:4762;top:4762;height:54610;width:5467350;" fillcolor="#000000" filled="t" stroked="f" coordsize="5467350,54610" o:gfxdata="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U1hNvQAA&#10;ANsAAAAPAAAAAAAAAAEAIAAAACIAAABkcnMvZG93bnJldi54bWxQSwECFAAUAAAACACHTuJAMy8F&#10;njsAAAA5AAAAEAAAAAAAAAABACAAAAAMAQAAZHJzL3NoYXBleG1sLnhtbFBLBQYAAAAABgAGAFsB&#10;AAC2AwAAAAA=&#10;" path="m2733675,0l0,27304,2733675,54609,5467350,27304,2733675,0xe">
                <v:fill on="t" focussize="0,0"/>
                <v:stroke on="f"/>
                <v:imagedata o:title=""/>
                <o:lock v:ext="edit" aspectratio="f"/>
                <v:textbox inset="0mm,0mm,0mm,0mm"/>
              </v:shape>
              <v:shape id="Graphic 26" o:spid="_x0000_s1026" o:spt="100" style="position:absolute;left:4762;top:4762;height:54610;width:5467350;" filled="f" stroked="t" coordsize="5467350,54610" o:gfxdata="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yei274A&#10;AADbAAAADwAAAAAAAAABACAAAAAiAAAAZHJzL2Rvd25yZXYueG1sUEsBAhQAFAAAAAgAh07iQDMv&#10;BZ47AAAAOQAAABAAAAAAAAAAAQAgAAAADQEAAGRycy9zaGFwZXhtbC54bWxQSwUGAAAAAAYABgBb&#10;AQAAtwMAAAAA&#10;" path="m0,27304l2733675,0,5467350,27304,2733675,54609,0,27304xe">
                <v:fill on="f" focussize="0,0"/>
                <v:stroke color="#000000" joinstyle="round"/>
                <v:imagedata o:title=""/>
                <o:lock v:ext="edit" aspectratio="f"/>
                <v:textbox inset="0mm,0mm,0mm,0mm"/>
              </v:shape>
            </v:group>
          </w:pict>
        </mc:Fallback>
      </mc:AlternateContent>
    </w:r>
    <w:r>
      <mc:AlternateContent>
        <mc:Choice Requires="wps">
          <w:drawing>
            <wp:anchor distT="0" distB="0" distL="0" distR="0" simplePos="0" relativeHeight="251664384" behindDoc="1" locked="0" layoutInCell="1" allowOverlap="1">
              <wp:simplePos x="0" y="0"/>
              <wp:positionH relativeFrom="page">
                <wp:posOffset>3784600</wp:posOffset>
              </wp:positionH>
              <wp:positionV relativeFrom="page">
                <wp:posOffset>9731375</wp:posOffset>
              </wp:positionV>
              <wp:extent cx="205105" cy="152400"/>
              <wp:effectExtent l="0" t="0" r="0" b="0"/>
              <wp:wrapNone/>
              <wp:docPr id="27" name="Textbox 27"/>
              <wp:cNvGraphicFramePr/>
              <a:graphic xmlns:a="http://schemas.openxmlformats.org/drawingml/2006/main">
                <a:graphicData uri="http://schemas.microsoft.com/office/word/2010/wordprocessingShape">
                  <wps:wsp>
                    <wps:cNvSpPr txBox="1"/>
                    <wps:spPr>
                      <a:xfrm>
                        <a:off x="0" y="0"/>
                        <a:ext cx="205104" cy="152400"/>
                      </a:xfrm>
                      <a:prstGeom prst="rect">
                        <a:avLst/>
                      </a:prstGeom>
                    </wps:spPr>
                    <wps:txbx>
                      <w:txbxContent>
                        <w:p w14:paraId="7D6551ED">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38</w:t>
                          </w:r>
                          <w:r>
                            <w:rPr>
                              <w:spacing w:val="-5"/>
                              <w:sz w:val="18"/>
                            </w:rPr>
                            <w:fldChar w:fldCharType="end"/>
                          </w:r>
                        </w:p>
                      </w:txbxContent>
                    </wps:txbx>
                    <wps:bodyPr wrap="square" lIns="0" tIns="0" rIns="0" bIns="0" rtlCol="0">
                      <a:noAutofit/>
                    </wps:bodyPr>
                  </wps:wsp>
                </a:graphicData>
              </a:graphic>
            </wp:anchor>
          </w:drawing>
        </mc:Choice>
        <mc:Fallback>
          <w:pict>
            <v:shape id="Textbox 27" o:spid="_x0000_s1026" o:spt="202" type="#_x0000_t202" style="position:absolute;left:0pt;margin-left:298pt;margin-top:766.25pt;height:12pt;width:16.15pt;mso-position-horizontal-relative:page;mso-position-vertical-relative:page;z-index:-251652096;mso-width-relative:page;mso-height-relative:page;" filled="f" stroked="f" coordsize="21600,21600" o:gfxdata="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uUu/itsAAAANAQAADwAAAAAAAAABACAAAAAiAAAAZHJzL2Rvd25yZXYueG1sUEsBAhQAFAAA&#10;AAgAh07iQBK9RxKzAQAAdQMAAA4AAAAAAAAAAQAgAAAAKgEAAGRycy9lMm9Eb2MueG1sUEsFBgAA&#10;AAAGAAYAWQEAAE8FAAAAAA==&#10;">
              <v:fill on="f" focussize="0,0"/>
              <v:stroke on="f"/>
              <v:imagedata o:title=""/>
              <o:lock v:ext="edit" aspectratio="f"/>
              <v:textbox inset="0mm,0mm,0mm,0mm">
                <w:txbxContent>
                  <w:p w14:paraId="7D6551ED">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38</w:t>
                    </w:r>
                    <w:r>
                      <w:rPr>
                        <w:spacing w:val="-5"/>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BF2C01">
    <w:pPr>
      <w:pStyle w:val="6"/>
      <w:spacing w:line="14" w:lineRule="auto"/>
      <w:rPr>
        <w:sz w:val="20"/>
      </w:rPr>
    </w:pPr>
    <w:r>
      <mc:AlternateContent>
        <mc:Choice Requires="wps">
          <w:drawing>
            <wp:anchor distT="0" distB="0" distL="0" distR="0" simplePos="0" relativeHeight="251665408" behindDoc="1" locked="0" layoutInCell="1" allowOverlap="1">
              <wp:simplePos x="0" y="0"/>
              <wp:positionH relativeFrom="page">
                <wp:posOffset>3784600</wp:posOffset>
              </wp:positionH>
              <wp:positionV relativeFrom="page">
                <wp:posOffset>9716135</wp:posOffset>
              </wp:positionV>
              <wp:extent cx="205105" cy="152400"/>
              <wp:effectExtent l="0" t="0" r="0" b="0"/>
              <wp:wrapNone/>
              <wp:docPr id="46" name="Textbox 46"/>
              <wp:cNvGraphicFramePr/>
              <a:graphic xmlns:a="http://schemas.openxmlformats.org/drawingml/2006/main">
                <a:graphicData uri="http://schemas.microsoft.com/office/word/2010/wordprocessingShape">
                  <wps:wsp>
                    <wps:cNvSpPr txBox="1"/>
                    <wps:spPr>
                      <a:xfrm>
                        <a:off x="0" y="0"/>
                        <a:ext cx="205104" cy="152400"/>
                      </a:xfrm>
                      <a:prstGeom prst="rect">
                        <a:avLst/>
                      </a:prstGeom>
                    </wps:spPr>
                    <wps:txbx>
                      <w:txbxContent>
                        <w:p w14:paraId="7B8BB270">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62</w:t>
                          </w:r>
                          <w:r>
                            <w:rPr>
                              <w:spacing w:val="-5"/>
                              <w:sz w:val="18"/>
                            </w:rPr>
                            <w:fldChar w:fldCharType="end"/>
                          </w:r>
                        </w:p>
                      </w:txbxContent>
                    </wps:txbx>
                    <wps:bodyPr wrap="square" lIns="0" tIns="0" rIns="0" bIns="0" rtlCol="0">
                      <a:noAutofit/>
                    </wps:bodyPr>
                  </wps:wsp>
                </a:graphicData>
              </a:graphic>
            </wp:anchor>
          </w:drawing>
        </mc:Choice>
        <mc:Fallback>
          <w:pict>
            <v:shape id="Textbox 46" o:spid="_x0000_s1026" o:spt="202" type="#_x0000_t202" style="position:absolute;left:0pt;margin-left:298pt;margin-top:765.05pt;height:12pt;width:16.15pt;mso-position-horizontal-relative:page;mso-position-vertical-relative:page;z-index:-251651072;mso-width-relative:page;mso-height-relative:page;" filled="f" stroked="f" coordsize="21600,21600" o:gfxdata="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tq7b9sAAAANAQAADwAAAAAAAAABACAAAAAiAAAAZHJzL2Rvd25yZXYueG1sUEsBAhQAFAAA&#10;AAgAh07iQCzhm6qzAQAAdQMAAA4AAAAAAAAAAQAgAAAAKgEAAGRycy9lMm9Eb2MueG1sUEsFBgAA&#10;AAAGAAYAWQEAAE8FAAAAAA==&#10;">
              <v:fill on="f" focussize="0,0"/>
              <v:stroke on="f"/>
              <v:imagedata o:title=""/>
              <o:lock v:ext="edit" aspectratio="f"/>
              <v:textbox inset="0mm,0mm,0mm,0mm">
                <w:txbxContent>
                  <w:p w14:paraId="7B8BB270">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62</w:t>
                    </w:r>
                    <w:r>
                      <w:rPr>
                        <w:spacing w:val="-5"/>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D8BA42">
    <w:pPr>
      <w:pStyle w:val="6"/>
      <w:spacing w:line="14" w:lineRule="auto"/>
      <w:rPr>
        <w:sz w:val="20"/>
      </w:rPr>
    </w:pPr>
    <w:bookmarkStart w:id="0" w:name="_GoBack"/>
    <w:bookmarkEnd w:id="0"/>
    <w:r>
      <mc:AlternateContent>
        <mc:Choice Requires="wpg">
          <w:drawing>
            <wp:anchor distT="0" distB="0" distL="0" distR="0" simplePos="0" relativeHeight="251666432" behindDoc="1" locked="0" layoutInCell="1" allowOverlap="1">
              <wp:simplePos x="0" y="0"/>
              <wp:positionH relativeFrom="page">
                <wp:posOffset>756920</wp:posOffset>
              </wp:positionH>
              <wp:positionV relativeFrom="page">
                <wp:posOffset>9404985</wp:posOffset>
              </wp:positionV>
              <wp:extent cx="5805170" cy="64770"/>
              <wp:effectExtent l="0" t="0" r="0" b="0"/>
              <wp:wrapNone/>
              <wp:docPr id="51" name="Group 51"/>
              <wp:cNvGraphicFramePr/>
              <a:graphic xmlns:a="http://schemas.openxmlformats.org/drawingml/2006/main">
                <a:graphicData uri="http://schemas.microsoft.com/office/word/2010/wordprocessingGroup">
                  <wpg:wgp>
                    <wpg:cNvGrpSpPr/>
                    <wpg:grpSpPr>
                      <a:xfrm>
                        <a:off x="0" y="0"/>
                        <a:ext cx="5805170" cy="64769"/>
                        <a:chOff x="0" y="0"/>
                        <a:chExt cx="5805170" cy="64769"/>
                      </a:xfrm>
                    </wpg:grpSpPr>
                    <wps:wsp>
                      <wps:cNvPr id="52" name="Graphic 52"/>
                      <wps:cNvSpPr/>
                      <wps:spPr>
                        <a:xfrm>
                          <a:off x="4762" y="4762"/>
                          <a:ext cx="5795645" cy="55244"/>
                        </a:xfrm>
                        <a:custGeom>
                          <a:avLst/>
                          <a:gdLst/>
                          <a:ahLst/>
                          <a:cxnLst/>
                          <a:rect l="l" t="t" r="r" b="b"/>
                          <a:pathLst>
                            <a:path w="5795645" h="55244">
                              <a:moveTo>
                                <a:pt x="2897759" y="0"/>
                              </a:moveTo>
                              <a:lnTo>
                                <a:pt x="0" y="27330"/>
                              </a:lnTo>
                              <a:lnTo>
                                <a:pt x="2897759" y="54635"/>
                              </a:lnTo>
                              <a:lnTo>
                                <a:pt x="5795645" y="27330"/>
                              </a:lnTo>
                              <a:lnTo>
                                <a:pt x="2897759" y="0"/>
                              </a:lnTo>
                              <a:close/>
                            </a:path>
                          </a:pathLst>
                        </a:custGeom>
                        <a:solidFill>
                          <a:srgbClr val="000000"/>
                        </a:solidFill>
                      </wps:spPr>
                      <wps:bodyPr wrap="square" lIns="0" tIns="0" rIns="0" bIns="0" rtlCol="0">
                        <a:noAutofit/>
                      </wps:bodyPr>
                    </wps:wsp>
                    <wps:wsp>
                      <wps:cNvPr id="53" name="Graphic 53"/>
                      <wps:cNvSpPr/>
                      <wps:spPr>
                        <a:xfrm>
                          <a:off x="4762" y="4762"/>
                          <a:ext cx="5795645" cy="55244"/>
                        </a:xfrm>
                        <a:custGeom>
                          <a:avLst/>
                          <a:gdLst/>
                          <a:ahLst/>
                          <a:cxnLst/>
                          <a:rect l="l" t="t" r="r" b="b"/>
                          <a:pathLst>
                            <a:path w="5795645" h="55244">
                              <a:moveTo>
                                <a:pt x="0" y="27330"/>
                              </a:moveTo>
                              <a:lnTo>
                                <a:pt x="2897759" y="0"/>
                              </a:lnTo>
                              <a:lnTo>
                                <a:pt x="5795645" y="27330"/>
                              </a:lnTo>
                              <a:lnTo>
                                <a:pt x="2897759" y="54635"/>
                              </a:lnTo>
                              <a:lnTo>
                                <a:pt x="0" y="27330"/>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59.6pt;margin-top:740.55pt;height:5.1pt;width:457.1pt;mso-position-horizontal-relative:page;mso-position-vertical-relative:page;z-index:-251650048;mso-width-relative:page;mso-height-relative:page;" coordsize="5805170,64769" o:gfxdata="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CNAq52wAAAA4BAAAPAAAAAAAAAAEAIAAAACIAAABkcnMvZG93bnJl&#10;di54bWxQSwECFAAUAAAACACHTuJAV/qp+t4CAABhCQAADgAAAAAAAAABACAAAAAqAQAAZHJzL2Uy&#10;b0RvYy54bWxQSwUGAAAAAAYABgBZAQAAegYAAAAA&#10;">
              <o:lock v:ext="edit" aspectratio="f"/>
              <v:shape id="Graphic 52" o:spid="_x0000_s1026" o:spt="100" style="position:absolute;left:4762;top:4762;height:55244;width:5795645;" fillcolor="#000000" filled="t" stroked="f" coordsize="5795645,55244" o:gfxdata="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RSjKvQAA&#10;ANsAAAAPAAAAAAAAAAEAIAAAACIAAABkcnMvZG93bnJldi54bWxQSwECFAAUAAAACACHTuJAMy8F&#10;njsAAAA5AAAAEAAAAAAAAAABACAAAAAMAQAAZHJzL3NoYXBleG1sLnhtbFBLBQYAAAAABgAGAFsB&#10;AAC2AwAAAAA=&#10;" path="m2897759,0l0,27330,2897759,54635,5795645,27330,2897759,0xe">
                <v:fill on="t" focussize="0,0"/>
                <v:stroke on="f"/>
                <v:imagedata o:title=""/>
                <o:lock v:ext="edit" aspectratio="f"/>
                <v:textbox inset="0mm,0mm,0mm,0mm"/>
              </v:shape>
              <v:shape id="Graphic 53" o:spid="_x0000_s1026" o:spt="100" style="position:absolute;left:4762;top:4762;height:55244;width:5795645;" filled="f" stroked="t" coordsize="5795645,55244" o:gfxdata="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Uxnb4A&#10;AADbAAAADwAAAAAAAAABACAAAAAiAAAAZHJzL2Rvd25yZXYueG1sUEsBAhQAFAAAAAgAh07iQDMv&#10;BZ47AAAAOQAAABAAAAAAAAAAAQAgAAAADQEAAGRycy9zaGFwZXhtbC54bWxQSwUGAAAAAAYABgBb&#10;AQAAtwMAAAAA&#10;" path="m0,27330l2897759,0,5795645,27330,2897759,54635,0,27330xe">
                <v:fill on="f" focussize="0,0"/>
                <v:stroke color="#000000" joinstyle="round"/>
                <v:imagedata o:title=""/>
                <o:lock v:ext="edit" aspectratio="f"/>
                <v:textbox inset="0mm,0mm,0mm,0mm"/>
              </v:shape>
            </v:group>
          </w:pict>
        </mc:Fallback>
      </mc:AlternateContent>
    </w:r>
    <w:r>
      <mc:AlternateContent>
        <mc:Choice Requires="wps">
          <w:drawing>
            <wp:anchor distT="0" distB="0" distL="0" distR="0" simplePos="0" relativeHeight="251667456" behindDoc="1" locked="0" layoutInCell="1" allowOverlap="1">
              <wp:simplePos x="0" y="0"/>
              <wp:positionH relativeFrom="page">
                <wp:posOffset>3772535</wp:posOffset>
              </wp:positionH>
              <wp:positionV relativeFrom="page">
                <wp:posOffset>9479915</wp:posOffset>
              </wp:positionV>
              <wp:extent cx="205105" cy="152400"/>
              <wp:effectExtent l="0" t="0" r="0" b="0"/>
              <wp:wrapNone/>
              <wp:docPr id="54" name="Textbox 54"/>
              <wp:cNvGraphicFramePr/>
              <a:graphic xmlns:a="http://schemas.openxmlformats.org/drawingml/2006/main">
                <a:graphicData uri="http://schemas.microsoft.com/office/word/2010/wordprocessingShape">
                  <wps:wsp>
                    <wps:cNvSpPr txBox="1"/>
                    <wps:spPr>
                      <a:xfrm>
                        <a:off x="0" y="0"/>
                        <a:ext cx="205104" cy="152400"/>
                      </a:xfrm>
                      <a:prstGeom prst="rect">
                        <a:avLst/>
                      </a:prstGeom>
                    </wps:spPr>
                    <wps:txbx>
                      <w:txbxContent>
                        <w:p w14:paraId="7D4877F8">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63</w:t>
                          </w:r>
                          <w:r>
                            <w:rPr>
                              <w:spacing w:val="-5"/>
                              <w:sz w:val="18"/>
                            </w:rPr>
                            <w:fldChar w:fldCharType="end"/>
                          </w:r>
                        </w:p>
                      </w:txbxContent>
                    </wps:txbx>
                    <wps:bodyPr wrap="square" lIns="0" tIns="0" rIns="0" bIns="0" rtlCol="0">
                      <a:noAutofit/>
                    </wps:bodyPr>
                  </wps:wsp>
                </a:graphicData>
              </a:graphic>
            </wp:anchor>
          </w:drawing>
        </mc:Choice>
        <mc:Fallback>
          <w:pict>
            <v:shape id="Textbox 54" o:spid="_x0000_s1026" o:spt="202" type="#_x0000_t202" style="position:absolute;left:0pt;margin-left:297.05pt;margin-top:746.45pt;height:12pt;width:16.15pt;mso-position-horizontal-relative:page;mso-position-vertical-relative:page;z-index:-251649024;mso-width-relative:page;mso-height-relative:page;" filled="f" stroked="f" coordsize="21600,21600" o:gfxdata="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eguA42wAAAA0BAAAPAAAAAAAAAAEAIAAAACIAAABkcnMvZG93bnJldi54bWxQSwECFAAUAAAA&#10;CACHTuJAFKjVMrIBAAB1AwAADgAAAAAAAAABACAAAAAqAQAAZHJzL2Uyb0RvYy54bWxQSwUGAAAA&#10;AAYABgBZAQAATgUAAAAA&#10;">
              <v:fill on="f" focussize="0,0"/>
              <v:stroke on="f"/>
              <v:imagedata o:title=""/>
              <o:lock v:ext="edit" aspectratio="f"/>
              <v:textbox inset="0mm,0mm,0mm,0mm">
                <w:txbxContent>
                  <w:p w14:paraId="7D4877F8">
                    <w:pPr>
                      <w:spacing w:before="12"/>
                      <w:ind w:left="60" w:right="0" w:firstLine="0"/>
                      <w:jc w:val="left"/>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63</w:t>
                    </w:r>
                    <w:r>
                      <w:rPr>
                        <w:spacing w:val="-5"/>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1A9454">
    <w:pPr>
      <w:pStyle w:val="6"/>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5058410</wp:posOffset>
              </wp:positionH>
              <wp:positionV relativeFrom="page">
                <wp:posOffset>380365</wp:posOffset>
              </wp:positionV>
              <wp:extent cx="1012190" cy="342265"/>
              <wp:effectExtent l="0" t="0" r="0" b="0"/>
              <wp:wrapNone/>
              <wp:docPr id="1" name="Textbox 1"/>
              <wp:cNvGraphicFramePr/>
              <a:graphic xmlns:a="http://schemas.openxmlformats.org/drawingml/2006/main">
                <a:graphicData uri="http://schemas.microsoft.com/office/word/2010/wordprocessingShape">
                  <wps:wsp>
                    <wps:cNvSpPr txBox="1"/>
                    <wps:spPr>
                      <a:xfrm>
                        <a:off x="0" y="0"/>
                        <a:ext cx="1012190" cy="342265"/>
                      </a:xfrm>
                      <a:prstGeom prst="rect">
                        <a:avLst/>
                      </a:prstGeom>
                    </wps:spPr>
                    <wps:txbx>
                      <w:txbxContent>
                        <w:p w14:paraId="19C8EA62">
                          <w:pPr>
                            <w:spacing w:before="11"/>
                            <w:ind w:right="10"/>
                            <w:jc w:val="left"/>
                            <w:rPr>
                              <w:rFonts w:hint="default"/>
                              <w:sz w:val="22"/>
                              <w:lang w:val="en-US"/>
                            </w:rPr>
                          </w:pPr>
                          <w:r>
                            <w:rPr>
                              <w:rFonts w:hint="default"/>
                              <w:sz w:val="22"/>
                              <w:lang w:val="en-US"/>
                            </w:rPr>
                            <w:t>Shreyansh Sahu</w:t>
                          </w:r>
                        </w:p>
                        <w:p w14:paraId="303D4566">
                          <w:pPr>
                            <w:spacing w:before="11"/>
                            <w:ind w:right="10"/>
                            <w:jc w:val="left"/>
                            <w:rPr>
                              <w:rFonts w:hint="default"/>
                              <w:sz w:val="22"/>
                              <w:lang w:val="en-US"/>
                            </w:rPr>
                          </w:pPr>
                          <w:r>
                            <w:rPr>
                              <w:rFonts w:hint="default"/>
                              <w:sz w:val="22"/>
                              <w:lang w:val="en-US"/>
                            </w:rPr>
                            <w:t>EN22IT301102</w:t>
                          </w:r>
                        </w:p>
                      </w:txbxContent>
                    </wps:txbx>
                    <wps:bodyPr wrap="square" lIns="0" tIns="0" rIns="0" bIns="0" rtlCol="0">
                      <a:noAutofit/>
                    </wps:bodyPr>
                  </wps:wsp>
                </a:graphicData>
              </a:graphic>
            </wp:anchor>
          </w:drawing>
        </mc:Choice>
        <mc:Fallback>
          <w:pict>
            <v:shape id="Textbox 1" o:spid="_x0000_s1026" o:spt="202" type="#_x0000_t202" style="position:absolute;left:0pt;margin-left:398.3pt;margin-top:29.95pt;height:26.95pt;width:79.7pt;mso-position-horizontal-relative:page;mso-position-vertical-relative:page;z-index:-251657216;mso-width-relative:page;mso-height-relative:page;" filled="f" stroked="f" coordsize="21600,21600" o:gfxdata="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3D&#10;D5fZAAAACgEAAA8AAAAAAAAAAQAgAAAAIgAAAGRycy9kb3ducmV2LnhtbFBLAQIUABQAAAAIAIdO&#10;4kAOvY96sAEAAHQDAAAOAAAAAAAAAAEAIAAAACgBAABkcnMvZTJvRG9jLnhtbFBLBQYAAAAABgAG&#10;AFkBAABKBQAAAAA=&#10;">
              <v:fill on="f" focussize="0,0"/>
              <v:stroke on="f"/>
              <v:imagedata o:title=""/>
              <o:lock v:ext="edit" aspectratio="f"/>
              <v:textbox inset="0mm,0mm,0mm,0mm">
                <w:txbxContent>
                  <w:p w14:paraId="19C8EA62">
                    <w:pPr>
                      <w:spacing w:before="11"/>
                      <w:ind w:right="10"/>
                      <w:jc w:val="left"/>
                      <w:rPr>
                        <w:rFonts w:hint="default"/>
                        <w:sz w:val="22"/>
                        <w:lang w:val="en-US"/>
                      </w:rPr>
                    </w:pPr>
                    <w:r>
                      <w:rPr>
                        <w:rFonts w:hint="default"/>
                        <w:sz w:val="22"/>
                        <w:lang w:val="en-US"/>
                      </w:rPr>
                      <w:t>Shreyansh Sahu</w:t>
                    </w:r>
                  </w:p>
                  <w:p w14:paraId="303D4566">
                    <w:pPr>
                      <w:spacing w:before="11"/>
                      <w:ind w:right="10"/>
                      <w:jc w:val="left"/>
                      <w:rPr>
                        <w:rFonts w:hint="default"/>
                        <w:sz w:val="22"/>
                        <w:lang w:val="en-US"/>
                      </w:rPr>
                    </w:pPr>
                    <w:r>
                      <w:rPr>
                        <w:rFonts w:hint="default"/>
                        <w:sz w:val="22"/>
                        <w:lang w:val="en-US"/>
                      </w:rPr>
                      <w:t>EN22IT301102</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A4BD68">
    <w:pPr>
      <w:pStyle w:val="6"/>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5058410</wp:posOffset>
              </wp:positionH>
              <wp:positionV relativeFrom="page">
                <wp:posOffset>461010</wp:posOffset>
              </wp:positionV>
              <wp:extent cx="1012190" cy="340995"/>
              <wp:effectExtent l="0" t="0" r="0" b="0"/>
              <wp:wrapNone/>
              <wp:docPr id="10" name="Textbox 10"/>
              <wp:cNvGraphicFramePr/>
              <a:graphic xmlns:a="http://schemas.openxmlformats.org/drawingml/2006/main">
                <a:graphicData uri="http://schemas.microsoft.com/office/word/2010/wordprocessingShape">
                  <wps:wsp>
                    <wps:cNvSpPr txBox="1"/>
                    <wps:spPr>
                      <a:xfrm>
                        <a:off x="0" y="0"/>
                        <a:ext cx="1012190" cy="340995"/>
                      </a:xfrm>
                      <a:prstGeom prst="rect">
                        <a:avLst/>
                      </a:prstGeom>
                    </wps:spPr>
                    <wps:txbx>
                      <w:txbxContent>
                        <w:p w14:paraId="49DB2999">
                          <w:pPr>
                            <w:spacing w:before="11"/>
                            <w:ind w:right="10"/>
                            <w:jc w:val="left"/>
                            <w:rPr>
                              <w:rFonts w:hint="default"/>
                              <w:sz w:val="22"/>
                              <w:lang w:val="en-US"/>
                            </w:rPr>
                          </w:pPr>
                          <w:r>
                            <w:rPr>
                              <w:rFonts w:hint="default"/>
                              <w:sz w:val="22"/>
                              <w:lang w:val="en-US"/>
                            </w:rPr>
                            <w:t>Shreyansh Sahu</w:t>
                          </w:r>
                        </w:p>
                        <w:p w14:paraId="68920558">
                          <w:pPr>
                            <w:spacing w:before="11"/>
                            <w:ind w:right="10"/>
                            <w:jc w:val="left"/>
                            <w:rPr>
                              <w:rFonts w:hint="default"/>
                              <w:sz w:val="22"/>
                              <w:lang w:val="en-US"/>
                            </w:rPr>
                          </w:pPr>
                          <w:r>
                            <w:rPr>
                              <w:rFonts w:hint="default"/>
                              <w:sz w:val="22"/>
                              <w:lang w:val="en-US"/>
                            </w:rPr>
                            <w:t>EN22IT301102</w:t>
                          </w:r>
                        </w:p>
                        <w:p w14:paraId="72C9C9A8"/>
                      </w:txbxContent>
                    </wps:txbx>
                    <wps:bodyPr wrap="square" lIns="0" tIns="0" rIns="0" bIns="0" rtlCol="0">
                      <a:noAutofit/>
                    </wps:bodyPr>
                  </wps:wsp>
                </a:graphicData>
              </a:graphic>
            </wp:anchor>
          </w:drawing>
        </mc:Choice>
        <mc:Fallback>
          <w:pict>
            <v:shape id="Textbox 10" o:spid="_x0000_s1026" o:spt="202" type="#_x0000_t202" style="position:absolute;left:0pt;margin-left:398.3pt;margin-top:36.3pt;height:26.85pt;width:79.7pt;mso-position-horizontal-relative:page;mso-position-vertical-relative:page;z-index:-251656192;mso-width-relative:page;mso-height-relative:page;" filled="f" stroked="f" coordsize="21600,21600" o:gfxdata="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yNj&#10;4tgAAAAKAQAADwAAAAAAAAABACAAAAAiAAAAZHJzL2Rvd25yZXYueG1sUEsBAhQAFAAAAAgAh07i&#10;QNZj1PqwAQAAdgMAAA4AAAAAAAAAAQAgAAAAJwEAAGRycy9lMm9Eb2MueG1sUEsFBgAAAAAGAAYA&#10;WQEAAEkFAAAAAA==&#10;">
              <v:fill on="f" focussize="0,0"/>
              <v:stroke on="f"/>
              <v:imagedata o:title=""/>
              <o:lock v:ext="edit" aspectratio="f"/>
              <v:textbox inset="0mm,0mm,0mm,0mm">
                <w:txbxContent>
                  <w:p w14:paraId="49DB2999">
                    <w:pPr>
                      <w:spacing w:before="11"/>
                      <w:ind w:right="10"/>
                      <w:jc w:val="left"/>
                      <w:rPr>
                        <w:rFonts w:hint="default"/>
                        <w:sz w:val="22"/>
                        <w:lang w:val="en-US"/>
                      </w:rPr>
                    </w:pPr>
                    <w:r>
                      <w:rPr>
                        <w:rFonts w:hint="default"/>
                        <w:sz w:val="22"/>
                        <w:lang w:val="en-US"/>
                      </w:rPr>
                      <w:t>Shreyansh Sahu</w:t>
                    </w:r>
                  </w:p>
                  <w:p w14:paraId="68920558">
                    <w:pPr>
                      <w:spacing w:before="11"/>
                      <w:ind w:right="10"/>
                      <w:jc w:val="left"/>
                      <w:rPr>
                        <w:rFonts w:hint="default"/>
                        <w:sz w:val="22"/>
                        <w:lang w:val="en-US"/>
                      </w:rPr>
                    </w:pPr>
                    <w:r>
                      <w:rPr>
                        <w:rFonts w:hint="default"/>
                        <w:sz w:val="22"/>
                        <w:lang w:val="en-US"/>
                      </w:rPr>
                      <w:t>EN22IT301102</w:t>
                    </w:r>
                  </w:p>
                  <w:p w14:paraId="72C9C9A8"/>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24EB9C">
    <w:pPr>
      <w:pStyle w:val="6"/>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5058410</wp:posOffset>
              </wp:positionH>
              <wp:positionV relativeFrom="page">
                <wp:posOffset>461010</wp:posOffset>
              </wp:positionV>
              <wp:extent cx="1012190" cy="340995"/>
              <wp:effectExtent l="0" t="0" r="0" b="0"/>
              <wp:wrapNone/>
              <wp:docPr id="15" name="Textbox 15"/>
              <wp:cNvGraphicFramePr/>
              <a:graphic xmlns:a="http://schemas.openxmlformats.org/drawingml/2006/main">
                <a:graphicData uri="http://schemas.microsoft.com/office/word/2010/wordprocessingShape">
                  <wps:wsp>
                    <wps:cNvSpPr txBox="1"/>
                    <wps:spPr>
                      <a:xfrm>
                        <a:off x="0" y="0"/>
                        <a:ext cx="1012190" cy="340995"/>
                      </a:xfrm>
                      <a:prstGeom prst="rect">
                        <a:avLst/>
                      </a:prstGeom>
                    </wps:spPr>
                    <wps:txbx>
                      <w:txbxContent>
                        <w:p w14:paraId="5F98CCBC">
                          <w:pPr>
                            <w:spacing w:before="11"/>
                            <w:ind w:left="20" w:right="10" w:firstLine="12"/>
                            <w:jc w:val="left"/>
                            <w:rPr>
                              <w:rFonts w:hint="default"/>
                              <w:sz w:val="22"/>
                              <w:lang w:val="en-US"/>
                            </w:rPr>
                          </w:pPr>
                          <w:r>
                            <w:rPr>
                              <w:sz w:val="22"/>
                              <w:lang w:val="en-US"/>
                            </w:rPr>
                            <w:t>Shreyansh Sahu EN22IT301102</w:t>
                          </w:r>
                        </w:p>
                      </w:txbxContent>
                    </wps:txbx>
                    <wps:bodyPr wrap="square" lIns="0" tIns="0" rIns="0" bIns="0" rtlCol="0">
                      <a:noAutofit/>
                    </wps:bodyPr>
                  </wps:wsp>
                </a:graphicData>
              </a:graphic>
            </wp:anchor>
          </w:drawing>
        </mc:Choice>
        <mc:Fallback>
          <w:pict>
            <v:shape id="Textbox 15" o:spid="_x0000_s1026" o:spt="202" type="#_x0000_t202" style="position:absolute;left:0pt;margin-left:398.3pt;margin-top:36.3pt;height:26.85pt;width:79.7pt;mso-position-horizontal-relative:page;mso-position-vertical-relative:page;z-index:-251654144;mso-width-relative:page;mso-height-relative:page;" filled="f" stroked="f" coordsize="21600,21600" o:gfxdata="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P&#10;I2Pi2AAAAAoBAAAPAAAAAAAAAAEAIAAAACIAAABkcnMvZG93bnJldi54bWxQSwECFAAUAAAACACH&#10;TuJARoy1x7IBAAB2AwAADgAAAAAAAAABACAAAAAnAQAAZHJzL2Uyb0RvYy54bWxQSwUGAAAAAAYA&#10;BgBZAQAASwUAAAAA&#10;">
              <v:fill on="f" focussize="0,0"/>
              <v:stroke on="f"/>
              <v:imagedata o:title=""/>
              <o:lock v:ext="edit" aspectratio="f"/>
              <v:textbox inset="0mm,0mm,0mm,0mm">
                <w:txbxContent>
                  <w:p w14:paraId="5F98CCBC">
                    <w:pPr>
                      <w:spacing w:before="11"/>
                      <w:ind w:left="20" w:right="10" w:firstLine="12"/>
                      <w:jc w:val="left"/>
                      <w:rPr>
                        <w:rFonts w:hint="default"/>
                        <w:sz w:val="22"/>
                        <w:lang w:val="en-US"/>
                      </w:rPr>
                    </w:pPr>
                    <w:r>
                      <w:rPr>
                        <w:sz w:val="22"/>
                        <w:lang w:val="en-US"/>
                      </w:rPr>
                      <w:t>Shreyansh Sahu EN22IT301102</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DCD2D0">
    <w:pPr>
      <w:pStyle w:val="6"/>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5203190</wp:posOffset>
              </wp:positionH>
              <wp:positionV relativeFrom="page">
                <wp:posOffset>448945</wp:posOffset>
              </wp:positionV>
              <wp:extent cx="991235" cy="370205"/>
              <wp:effectExtent l="0" t="0" r="0" b="0"/>
              <wp:wrapNone/>
              <wp:docPr id="23" name="Textbox 23"/>
              <wp:cNvGraphicFramePr/>
              <a:graphic xmlns:a="http://schemas.openxmlformats.org/drawingml/2006/main">
                <a:graphicData uri="http://schemas.microsoft.com/office/word/2010/wordprocessingShape">
                  <wps:wsp>
                    <wps:cNvSpPr txBox="1"/>
                    <wps:spPr>
                      <a:xfrm>
                        <a:off x="0" y="0"/>
                        <a:ext cx="991235" cy="370205"/>
                      </a:xfrm>
                      <a:prstGeom prst="rect">
                        <a:avLst/>
                      </a:prstGeom>
                    </wps:spPr>
                    <wps:txbx>
                      <w:txbxContent>
                        <w:p w14:paraId="471D3101">
                          <w:pPr>
                            <w:spacing w:before="0" w:line="283" w:lineRule="auto"/>
                            <w:ind w:left="20" w:right="18" w:firstLine="0"/>
                            <w:jc w:val="left"/>
                            <w:rPr>
                              <w:rFonts w:hint="default"/>
                              <w:sz w:val="22"/>
                              <w:lang w:val="en-US"/>
                            </w:rPr>
                          </w:pPr>
                          <w:r>
                            <w:rPr>
                              <w:spacing w:val="-2"/>
                              <w:sz w:val="22"/>
                              <w:lang w:val="en-US"/>
                            </w:rPr>
                            <w:t>Shreyansh Sahu EN22IT301102</w:t>
                          </w:r>
                        </w:p>
                      </w:txbxContent>
                    </wps:txbx>
                    <wps:bodyPr wrap="square" lIns="0" tIns="0" rIns="0" bIns="0" rtlCol="0">
                      <a:noAutofit/>
                    </wps:bodyPr>
                  </wps:wsp>
                </a:graphicData>
              </a:graphic>
            </wp:anchor>
          </w:drawing>
        </mc:Choice>
        <mc:Fallback>
          <w:pict>
            <v:shape id="Textbox 23" o:spid="_x0000_s1026" o:spt="202" type="#_x0000_t202" style="position:absolute;left:0pt;margin-left:409.7pt;margin-top:35.35pt;height:29.15pt;width:78.05pt;mso-position-horizontal-relative:page;mso-position-vertical-relative:page;z-index:-251653120;mso-width-relative:page;mso-height-relative:page;" filled="f" stroked="f" coordsize="21600,21600" o:gfxdata="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xorqzZAAAACgEAAA8AAAAAAAAAAQAgAAAAIgAAAGRycy9kb3ducmV2LnhtbFBLAQIUABQAAAAI&#10;AIdO4kDWsXYUswEAAHUDAAAOAAAAAAAAAAEAIAAAACgBAABkcnMvZTJvRG9jLnhtbFBLBQYAAAAA&#10;BgAGAFkBAABNBQAAAAA=&#10;">
              <v:fill on="f" focussize="0,0"/>
              <v:stroke on="f"/>
              <v:imagedata o:title=""/>
              <o:lock v:ext="edit" aspectratio="f"/>
              <v:textbox inset="0mm,0mm,0mm,0mm">
                <w:txbxContent>
                  <w:p w14:paraId="471D3101">
                    <w:pPr>
                      <w:spacing w:before="0" w:line="283" w:lineRule="auto"/>
                      <w:ind w:left="20" w:right="18" w:firstLine="0"/>
                      <w:jc w:val="left"/>
                      <w:rPr>
                        <w:rFonts w:hint="default"/>
                        <w:sz w:val="22"/>
                        <w:lang w:val="en-US"/>
                      </w:rPr>
                    </w:pPr>
                    <w:r>
                      <w:rPr>
                        <w:spacing w:val="-2"/>
                        <w:sz w:val="22"/>
                        <w:lang w:val="en-US"/>
                      </w:rPr>
                      <w:t>Shreyansh Sahu EN22IT301102</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0E655">
    <w:pPr>
      <w:pStyle w:val="6"/>
      <w:spacing w:line="14" w:lineRule="auto"/>
      <w:rPr>
        <w:sz w:val="20"/>
      </w:rPr>
    </w:pPr>
    <w:r>
      <mc:AlternateContent>
        <mc:Choice Requires="wps">
          <w:drawing>
            <wp:anchor distT="0" distB="0" distL="0" distR="0" simplePos="0" relativeHeight="251665408" behindDoc="1" locked="0" layoutInCell="1" allowOverlap="1">
              <wp:simplePos x="0" y="0"/>
              <wp:positionH relativeFrom="page">
                <wp:posOffset>5422265</wp:posOffset>
              </wp:positionH>
              <wp:positionV relativeFrom="page">
                <wp:posOffset>393700</wp:posOffset>
              </wp:positionV>
              <wp:extent cx="991870" cy="365125"/>
              <wp:effectExtent l="0" t="0" r="0" b="0"/>
              <wp:wrapNone/>
              <wp:docPr id="45" name="Textbox 45"/>
              <wp:cNvGraphicFramePr/>
              <a:graphic xmlns:a="http://schemas.openxmlformats.org/drawingml/2006/main">
                <a:graphicData uri="http://schemas.microsoft.com/office/word/2010/wordprocessingShape">
                  <wps:wsp>
                    <wps:cNvSpPr txBox="1"/>
                    <wps:spPr>
                      <a:xfrm>
                        <a:off x="0" y="0"/>
                        <a:ext cx="991869" cy="365125"/>
                      </a:xfrm>
                      <a:prstGeom prst="rect">
                        <a:avLst/>
                      </a:prstGeom>
                    </wps:spPr>
                    <wps:txbx>
                      <w:txbxContent>
                        <w:p w14:paraId="24F025F8">
                          <w:pPr>
                            <w:spacing w:before="0" w:line="276" w:lineRule="auto"/>
                            <w:ind w:left="51" w:right="17" w:hanging="32"/>
                            <w:jc w:val="left"/>
                            <w:rPr>
                              <w:rFonts w:hint="default"/>
                              <w:sz w:val="22"/>
                              <w:lang w:val="en-US"/>
                            </w:rPr>
                          </w:pPr>
                          <w:r>
                            <w:rPr>
                              <w:spacing w:val="-2"/>
                              <w:sz w:val="22"/>
                              <w:lang w:val="en-US"/>
                            </w:rPr>
                            <w:t>Shreyansh Sahu EN22IT301102</w:t>
                          </w:r>
                        </w:p>
                      </w:txbxContent>
                    </wps:txbx>
                    <wps:bodyPr wrap="square" lIns="0" tIns="0" rIns="0" bIns="0" rtlCol="0">
                      <a:noAutofit/>
                    </wps:bodyPr>
                  </wps:wsp>
                </a:graphicData>
              </a:graphic>
            </wp:anchor>
          </w:drawing>
        </mc:Choice>
        <mc:Fallback>
          <w:pict>
            <v:shape id="Textbox 45" o:spid="_x0000_s1026" o:spt="202" type="#_x0000_t202" style="position:absolute;left:0pt;margin-left:426.95pt;margin-top:31pt;height:28.75pt;width:78.1pt;mso-position-horizontal-relative:page;mso-position-vertical-relative:page;z-index:-251651072;mso-width-relative:page;mso-height-relative:page;" filled="f" stroked="f" coordsize="21600,21600" o:gfxdata="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UaKZ2QAAAAsBAAAPAAAAAAAAAAEAIAAAACIAAABkcnMvZG93bnJldi54bWxQSwECFAAUAAAA&#10;CACHTuJA6CbRi7QBAAB1AwAADgAAAAAAAAABACAAAAAoAQAAZHJzL2Uyb0RvYy54bWxQSwUGAAAA&#10;AAYABgBZAQAATgUAAAAA&#10;">
              <v:fill on="f" focussize="0,0"/>
              <v:stroke on="f"/>
              <v:imagedata o:title=""/>
              <o:lock v:ext="edit" aspectratio="f"/>
              <v:textbox inset="0mm,0mm,0mm,0mm">
                <w:txbxContent>
                  <w:p w14:paraId="24F025F8">
                    <w:pPr>
                      <w:spacing w:before="0" w:line="276" w:lineRule="auto"/>
                      <w:ind w:left="51" w:right="17" w:hanging="32"/>
                      <w:jc w:val="left"/>
                      <w:rPr>
                        <w:rFonts w:hint="default"/>
                        <w:sz w:val="22"/>
                        <w:lang w:val="en-US"/>
                      </w:rPr>
                    </w:pPr>
                    <w:r>
                      <w:rPr>
                        <w:spacing w:val="-2"/>
                        <w:sz w:val="22"/>
                        <w:lang w:val="en-US"/>
                      </w:rPr>
                      <w:t>Shreyansh Sahu EN22IT301102</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E6CE52">
    <w:pPr>
      <w:pStyle w:val="6"/>
      <w:spacing w:line="14" w:lineRule="auto"/>
      <w:rPr>
        <w:sz w:val="20"/>
      </w:rPr>
    </w:pPr>
    <w:r>
      <mc:AlternateContent>
        <mc:Choice Requires="wps">
          <w:drawing>
            <wp:anchor distT="0" distB="0" distL="0" distR="0" simplePos="0" relativeHeight="251666432" behindDoc="1" locked="0" layoutInCell="1" allowOverlap="1">
              <wp:simplePos x="0" y="0"/>
              <wp:positionH relativeFrom="page">
                <wp:posOffset>5525135</wp:posOffset>
              </wp:positionH>
              <wp:positionV relativeFrom="page">
                <wp:posOffset>393700</wp:posOffset>
              </wp:positionV>
              <wp:extent cx="991870" cy="365125"/>
              <wp:effectExtent l="0" t="0" r="0" b="0"/>
              <wp:wrapNone/>
              <wp:docPr id="50" name="Textbox 50"/>
              <wp:cNvGraphicFramePr/>
              <a:graphic xmlns:a="http://schemas.openxmlformats.org/drawingml/2006/main">
                <a:graphicData uri="http://schemas.microsoft.com/office/word/2010/wordprocessingShape">
                  <wps:wsp>
                    <wps:cNvSpPr txBox="1"/>
                    <wps:spPr>
                      <a:xfrm>
                        <a:off x="0" y="0"/>
                        <a:ext cx="991869" cy="365125"/>
                      </a:xfrm>
                      <a:prstGeom prst="rect">
                        <a:avLst/>
                      </a:prstGeom>
                    </wps:spPr>
                    <wps:txbx>
                      <w:txbxContent>
                        <w:p w14:paraId="11199779">
                          <w:pPr>
                            <w:spacing w:before="0" w:line="276" w:lineRule="auto"/>
                            <w:ind w:left="51" w:right="17" w:hanging="32"/>
                            <w:jc w:val="left"/>
                            <w:rPr>
                              <w:rFonts w:hint="default"/>
                              <w:sz w:val="22"/>
                              <w:lang w:val="en-US"/>
                            </w:rPr>
                          </w:pPr>
                          <w:r>
                            <w:rPr>
                              <w:spacing w:val="-2"/>
                              <w:sz w:val="22"/>
                              <w:lang w:val="en-US"/>
                            </w:rPr>
                            <w:t>Shreyansh Sahu EN22IT301102</w:t>
                          </w:r>
                        </w:p>
                      </w:txbxContent>
                    </wps:txbx>
                    <wps:bodyPr wrap="square" lIns="0" tIns="0" rIns="0" bIns="0" rtlCol="0">
                      <a:noAutofit/>
                    </wps:bodyPr>
                  </wps:wsp>
                </a:graphicData>
              </a:graphic>
            </wp:anchor>
          </w:drawing>
        </mc:Choice>
        <mc:Fallback>
          <w:pict>
            <v:shape id="Textbox 50" o:spid="_x0000_s1026" o:spt="202" type="#_x0000_t202" style="position:absolute;left:0pt;margin-left:435.05pt;margin-top:31pt;height:28.75pt;width:78.1pt;mso-position-horizontal-relative:page;mso-position-vertical-relative:page;z-index:-251650048;mso-width-relative:page;mso-height-relative:page;" filled="f" stroked="f" coordsize="21600,21600" o:gfxdata="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hKT8fZAAAACwEAAA8AAAAAAAAAAQAgAAAAIgAAAGRycy9kb3ducmV2LnhtbFBLAQIUABQAAAAI&#10;AIdO4kB3AYHlswEAAHUDAAAOAAAAAAAAAAEAIAAAACgBAABkcnMvZTJvRG9jLnhtbFBLBQYAAAAA&#10;BgAGAFkBAABNBQAAAAA=&#10;">
              <v:fill on="f" focussize="0,0"/>
              <v:stroke on="f"/>
              <v:imagedata o:title=""/>
              <o:lock v:ext="edit" aspectratio="f"/>
              <v:textbox inset="0mm,0mm,0mm,0mm">
                <w:txbxContent>
                  <w:p w14:paraId="11199779">
                    <w:pPr>
                      <w:spacing w:before="0" w:line="276" w:lineRule="auto"/>
                      <w:ind w:left="51" w:right="17" w:hanging="32"/>
                      <w:jc w:val="left"/>
                      <w:rPr>
                        <w:rFonts w:hint="default"/>
                        <w:sz w:val="22"/>
                        <w:lang w:val="en-US"/>
                      </w:rPr>
                    </w:pPr>
                    <w:r>
                      <w:rPr>
                        <w:spacing w:val="-2"/>
                        <w:sz w:val="22"/>
                        <w:lang w:val="en-US"/>
                      </w:rPr>
                      <w:t>Shreyansh Sahu EN22IT301102</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839"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751" w:hanging="360"/>
      </w:pPr>
      <w:rPr>
        <w:rFonts w:hint="default"/>
        <w:lang w:val="en-US" w:eastAsia="en-US" w:bidi="ar-SA"/>
      </w:rPr>
    </w:lvl>
    <w:lvl w:ilvl="2" w:tentative="0">
      <w:start w:val="0"/>
      <w:numFmt w:val="bullet"/>
      <w:lvlText w:val="•"/>
      <w:lvlJc w:val="left"/>
      <w:pPr>
        <w:ind w:left="2662" w:hanging="360"/>
      </w:pPr>
      <w:rPr>
        <w:rFonts w:hint="default"/>
        <w:lang w:val="en-US" w:eastAsia="en-US" w:bidi="ar-SA"/>
      </w:rPr>
    </w:lvl>
    <w:lvl w:ilvl="3" w:tentative="0">
      <w:start w:val="0"/>
      <w:numFmt w:val="bullet"/>
      <w:lvlText w:val="•"/>
      <w:lvlJc w:val="left"/>
      <w:pPr>
        <w:ind w:left="3573" w:hanging="360"/>
      </w:pPr>
      <w:rPr>
        <w:rFonts w:hint="default"/>
        <w:lang w:val="en-US" w:eastAsia="en-US" w:bidi="ar-SA"/>
      </w:rPr>
    </w:lvl>
    <w:lvl w:ilvl="4" w:tentative="0">
      <w:start w:val="0"/>
      <w:numFmt w:val="bullet"/>
      <w:lvlText w:val="•"/>
      <w:lvlJc w:val="left"/>
      <w:pPr>
        <w:ind w:left="4484" w:hanging="360"/>
      </w:pPr>
      <w:rPr>
        <w:rFonts w:hint="default"/>
        <w:lang w:val="en-US" w:eastAsia="en-US" w:bidi="ar-SA"/>
      </w:rPr>
    </w:lvl>
    <w:lvl w:ilvl="5" w:tentative="0">
      <w:start w:val="0"/>
      <w:numFmt w:val="bullet"/>
      <w:lvlText w:val="•"/>
      <w:lvlJc w:val="left"/>
      <w:pPr>
        <w:ind w:left="5395" w:hanging="360"/>
      </w:pPr>
      <w:rPr>
        <w:rFonts w:hint="default"/>
        <w:lang w:val="en-US" w:eastAsia="en-US" w:bidi="ar-SA"/>
      </w:rPr>
    </w:lvl>
    <w:lvl w:ilvl="6" w:tentative="0">
      <w:start w:val="0"/>
      <w:numFmt w:val="bullet"/>
      <w:lvlText w:val="•"/>
      <w:lvlJc w:val="left"/>
      <w:pPr>
        <w:ind w:left="6306" w:hanging="360"/>
      </w:pPr>
      <w:rPr>
        <w:rFonts w:hint="default"/>
        <w:lang w:val="en-US" w:eastAsia="en-US" w:bidi="ar-SA"/>
      </w:rPr>
    </w:lvl>
    <w:lvl w:ilvl="7" w:tentative="0">
      <w:start w:val="0"/>
      <w:numFmt w:val="bullet"/>
      <w:lvlText w:val="•"/>
      <w:lvlJc w:val="left"/>
      <w:pPr>
        <w:ind w:left="7217" w:hanging="360"/>
      </w:pPr>
      <w:rPr>
        <w:rFonts w:hint="default"/>
        <w:lang w:val="en-US" w:eastAsia="en-US" w:bidi="ar-SA"/>
      </w:rPr>
    </w:lvl>
    <w:lvl w:ilvl="8" w:tentative="0">
      <w:start w:val="0"/>
      <w:numFmt w:val="bullet"/>
      <w:lvlText w:val="•"/>
      <w:lvlJc w:val="left"/>
      <w:pPr>
        <w:ind w:left="8128" w:hanging="360"/>
      </w:pPr>
      <w:rPr>
        <w:rFonts w:hint="default"/>
        <w:lang w:val="en-US" w:eastAsia="en-US" w:bidi="ar-SA"/>
      </w:rPr>
    </w:lvl>
  </w:abstractNum>
  <w:abstractNum w:abstractNumId="1">
    <w:nsid w:val="9C8AC8EF"/>
    <w:multiLevelType w:val="multilevel"/>
    <w:tmpl w:val="9C8AC8EF"/>
    <w:lvl w:ilvl="0" w:tentative="0">
      <w:start w:val="1"/>
      <w:numFmt w:val="decimal"/>
      <w:lvlText w:val="%1."/>
      <w:lvlJc w:val="left"/>
      <w:pPr>
        <w:ind w:left="83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734" w:hanging="360"/>
      </w:pPr>
      <w:rPr>
        <w:rFonts w:hint="default"/>
        <w:lang w:val="en-US" w:eastAsia="en-US" w:bidi="ar-SA"/>
      </w:rPr>
    </w:lvl>
    <w:lvl w:ilvl="2" w:tentative="0">
      <w:start w:val="0"/>
      <w:numFmt w:val="bullet"/>
      <w:lvlText w:val="•"/>
      <w:lvlJc w:val="left"/>
      <w:pPr>
        <w:ind w:left="2628" w:hanging="360"/>
      </w:pPr>
      <w:rPr>
        <w:rFonts w:hint="default"/>
        <w:lang w:val="en-US" w:eastAsia="en-US" w:bidi="ar-SA"/>
      </w:rPr>
    </w:lvl>
    <w:lvl w:ilvl="3" w:tentative="0">
      <w:start w:val="0"/>
      <w:numFmt w:val="bullet"/>
      <w:lvlText w:val="•"/>
      <w:lvlJc w:val="left"/>
      <w:pPr>
        <w:ind w:left="3522" w:hanging="360"/>
      </w:pPr>
      <w:rPr>
        <w:rFonts w:hint="default"/>
        <w:lang w:val="en-US" w:eastAsia="en-US" w:bidi="ar-SA"/>
      </w:rPr>
    </w:lvl>
    <w:lvl w:ilvl="4" w:tentative="0">
      <w:start w:val="0"/>
      <w:numFmt w:val="bullet"/>
      <w:lvlText w:val="•"/>
      <w:lvlJc w:val="left"/>
      <w:pPr>
        <w:ind w:left="4416" w:hanging="360"/>
      </w:pPr>
      <w:rPr>
        <w:rFonts w:hint="default"/>
        <w:lang w:val="en-US" w:eastAsia="en-US" w:bidi="ar-SA"/>
      </w:rPr>
    </w:lvl>
    <w:lvl w:ilvl="5" w:tentative="0">
      <w:start w:val="0"/>
      <w:numFmt w:val="bullet"/>
      <w:lvlText w:val="•"/>
      <w:lvlJc w:val="left"/>
      <w:pPr>
        <w:ind w:left="5310" w:hanging="360"/>
      </w:pPr>
      <w:rPr>
        <w:rFonts w:hint="default"/>
        <w:lang w:val="en-US" w:eastAsia="en-US" w:bidi="ar-SA"/>
      </w:rPr>
    </w:lvl>
    <w:lvl w:ilvl="6" w:tentative="0">
      <w:start w:val="0"/>
      <w:numFmt w:val="bullet"/>
      <w:lvlText w:val="•"/>
      <w:lvlJc w:val="left"/>
      <w:pPr>
        <w:ind w:left="6204" w:hanging="360"/>
      </w:pPr>
      <w:rPr>
        <w:rFonts w:hint="default"/>
        <w:lang w:val="en-US" w:eastAsia="en-US" w:bidi="ar-SA"/>
      </w:rPr>
    </w:lvl>
    <w:lvl w:ilvl="7" w:tentative="0">
      <w:start w:val="0"/>
      <w:numFmt w:val="bullet"/>
      <w:lvlText w:val="•"/>
      <w:lvlJc w:val="left"/>
      <w:pPr>
        <w:ind w:left="7098" w:hanging="360"/>
      </w:pPr>
      <w:rPr>
        <w:rFonts w:hint="default"/>
        <w:lang w:val="en-US" w:eastAsia="en-US" w:bidi="ar-SA"/>
      </w:rPr>
    </w:lvl>
    <w:lvl w:ilvl="8" w:tentative="0">
      <w:start w:val="0"/>
      <w:numFmt w:val="bullet"/>
      <w:lvlText w:val="•"/>
      <w:lvlJc w:val="left"/>
      <w:pPr>
        <w:ind w:left="7992" w:hanging="360"/>
      </w:pPr>
      <w:rPr>
        <w:rFonts w:hint="default"/>
        <w:lang w:val="en-US" w:eastAsia="en-US" w:bidi="ar-SA"/>
      </w:rPr>
    </w:lvl>
  </w:abstractNum>
  <w:abstractNum w:abstractNumId="2">
    <w:nsid w:val="B5E306ED"/>
    <w:multiLevelType w:val="multilevel"/>
    <w:tmpl w:val="B5E306ED"/>
    <w:lvl w:ilvl="0" w:tentative="0">
      <w:start w:val="3"/>
      <w:numFmt w:val="decimal"/>
      <w:lvlText w:val="%1"/>
      <w:lvlJc w:val="left"/>
      <w:pPr>
        <w:ind w:left="1199" w:hanging="360"/>
        <w:jc w:val="left"/>
      </w:pPr>
      <w:rPr>
        <w:rFonts w:hint="default"/>
        <w:lang w:val="en-US" w:eastAsia="en-US" w:bidi="ar-SA"/>
      </w:rPr>
    </w:lvl>
    <w:lvl w:ilvl="1" w:tentative="0">
      <w:start w:val="1"/>
      <w:numFmt w:val="decimal"/>
      <w:lvlText w:val="%1.%2"/>
      <w:lvlJc w:val="left"/>
      <w:pPr>
        <w:ind w:left="1199"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2950" w:hanging="360"/>
      </w:pPr>
      <w:rPr>
        <w:rFonts w:hint="default"/>
        <w:lang w:val="en-US" w:eastAsia="en-US" w:bidi="ar-SA"/>
      </w:rPr>
    </w:lvl>
    <w:lvl w:ilvl="3" w:tentative="0">
      <w:start w:val="0"/>
      <w:numFmt w:val="bullet"/>
      <w:lvlText w:val="•"/>
      <w:lvlJc w:val="left"/>
      <w:pPr>
        <w:ind w:left="3825" w:hanging="360"/>
      </w:pPr>
      <w:rPr>
        <w:rFonts w:hint="default"/>
        <w:lang w:val="en-US" w:eastAsia="en-US" w:bidi="ar-SA"/>
      </w:rPr>
    </w:lvl>
    <w:lvl w:ilvl="4" w:tentative="0">
      <w:start w:val="0"/>
      <w:numFmt w:val="bullet"/>
      <w:lvlText w:val="•"/>
      <w:lvlJc w:val="left"/>
      <w:pPr>
        <w:ind w:left="4700" w:hanging="360"/>
      </w:pPr>
      <w:rPr>
        <w:rFonts w:hint="default"/>
        <w:lang w:val="en-US" w:eastAsia="en-US" w:bidi="ar-SA"/>
      </w:rPr>
    </w:lvl>
    <w:lvl w:ilvl="5" w:tentative="0">
      <w:start w:val="0"/>
      <w:numFmt w:val="bullet"/>
      <w:lvlText w:val="•"/>
      <w:lvlJc w:val="left"/>
      <w:pPr>
        <w:ind w:left="5575" w:hanging="360"/>
      </w:pPr>
      <w:rPr>
        <w:rFonts w:hint="default"/>
        <w:lang w:val="en-US" w:eastAsia="en-US" w:bidi="ar-SA"/>
      </w:rPr>
    </w:lvl>
    <w:lvl w:ilvl="6" w:tentative="0">
      <w:start w:val="0"/>
      <w:numFmt w:val="bullet"/>
      <w:lvlText w:val="•"/>
      <w:lvlJc w:val="left"/>
      <w:pPr>
        <w:ind w:left="6450" w:hanging="360"/>
      </w:pPr>
      <w:rPr>
        <w:rFonts w:hint="default"/>
        <w:lang w:val="en-US" w:eastAsia="en-US" w:bidi="ar-SA"/>
      </w:rPr>
    </w:lvl>
    <w:lvl w:ilvl="7" w:tentative="0">
      <w:start w:val="0"/>
      <w:numFmt w:val="bullet"/>
      <w:lvlText w:val="•"/>
      <w:lvlJc w:val="left"/>
      <w:pPr>
        <w:ind w:left="7325" w:hanging="360"/>
      </w:pPr>
      <w:rPr>
        <w:rFonts w:hint="default"/>
        <w:lang w:val="en-US" w:eastAsia="en-US" w:bidi="ar-SA"/>
      </w:rPr>
    </w:lvl>
    <w:lvl w:ilvl="8" w:tentative="0">
      <w:start w:val="0"/>
      <w:numFmt w:val="bullet"/>
      <w:lvlText w:val="•"/>
      <w:lvlJc w:val="left"/>
      <w:pPr>
        <w:ind w:left="8200" w:hanging="360"/>
      </w:pPr>
      <w:rPr>
        <w:rFonts w:hint="default"/>
        <w:lang w:val="en-US" w:eastAsia="en-US" w:bidi="ar-SA"/>
      </w:rPr>
    </w:lvl>
  </w:abstractNum>
  <w:abstractNum w:abstractNumId="3">
    <w:nsid w:val="BF205925"/>
    <w:multiLevelType w:val="multilevel"/>
    <w:tmpl w:val="BF205925"/>
    <w:lvl w:ilvl="0" w:tentative="0">
      <w:start w:val="2"/>
      <w:numFmt w:val="decimal"/>
      <w:lvlText w:val="%1"/>
      <w:lvlJc w:val="left"/>
      <w:pPr>
        <w:ind w:left="1257" w:hanging="600"/>
        <w:jc w:val="left"/>
      </w:pPr>
      <w:rPr>
        <w:rFonts w:hint="default"/>
        <w:lang w:val="en-US" w:eastAsia="en-US" w:bidi="ar-SA"/>
      </w:rPr>
    </w:lvl>
    <w:lvl w:ilvl="1" w:tentative="0">
      <w:start w:val="1"/>
      <w:numFmt w:val="decimal"/>
      <w:lvlText w:val="%1.%2"/>
      <w:lvlJc w:val="left"/>
      <w:pPr>
        <w:ind w:left="1257" w:hanging="600"/>
        <w:jc w:val="righ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2998" w:hanging="600"/>
      </w:pPr>
      <w:rPr>
        <w:rFonts w:hint="default"/>
        <w:lang w:val="en-US" w:eastAsia="en-US" w:bidi="ar-SA"/>
      </w:rPr>
    </w:lvl>
    <w:lvl w:ilvl="3" w:tentative="0">
      <w:start w:val="0"/>
      <w:numFmt w:val="bullet"/>
      <w:lvlText w:val="•"/>
      <w:lvlJc w:val="left"/>
      <w:pPr>
        <w:ind w:left="3867" w:hanging="600"/>
      </w:pPr>
      <w:rPr>
        <w:rFonts w:hint="default"/>
        <w:lang w:val="en-US" w:eastAsia="en-US" w:bidi="ar-SA"/>
      </w:rPr>
    </w:lvl>
    <w:lvl w:ilvl="4" w:tentative="0">
      <w:start w:val="0"/>
      <w:numFmt w:val="bullet"/>
      <w:lvlText w:val="•"/>
      <w:lvlJc w:val="left"/>
      <w:pPr>
        <w:ind w:left="4736" w:hanging="600"/>
      </w:pPr>
      <w:rPr>
        <w:rFonts w:hint="default"/>
        <w:lang w:val="en-US" w:eastAsia="en-US" w:bidi="ar-SA"/>
      </w:rPr>
    </w:lvl>
    <w:lvl w:ilvl="5" w:tentative="0">
      <w:start w:val="0"/>
      <w:numFmt w:val="bullet"/>
      <w:lvlText w:val="•"/>
      <w:lvlJc w:val="left"/>
      <w:pPr>
        <w:ind w:left="5605" w:hanging="600"/>
      </w:pPr>
      <w:rPr>
        <w:rFonts w:hint="default"/>
        <w:lang w:val="en-US" w:eastAsia="en-US" w:bidi="ar-SA"/>
      </w:rPr>
    </w:lvl>
    <w:lvl w:ilvl="6" w:tentative="0">
      <w:start w:val="0"/>
      <w:numFmt w:val="bullet"/>
      <w:lvlText w:val="•"/>
      <w:lvlJc w:val="left"/>
      <w:pPr>
        <w:ind w:left="6474" w:hanging="600"/>
      </w:pPr>
      <w:rPr>
        <w:rFonts w:hint="default"/>
        <w:lang w:val="en-US" w:eastAsia="en-US" w:bidi="ar-SA"/>
      </w:rPr>
    </w:lvl>
    <w:lvl w:ilvl="7" w:tentative="0">
      <w:start w:val="0"/>
      <w:numFmt w:val="bullet"/>
      <w:lvlText w:val="•"/>
      <w:lvlJc w:val="left"/>
      <w:pPr>
        <w:ind w:left="7343" w:hanging="600"/>
      </w:pPr>
      <w:rPr>
        <w:rFonts w:hint="default"/>
        <w:lang w:val="en-US" w:eastAsia="en-US" w:bidi="ar-SA"/>
      </w:rPr>
    </w:lvl>
    <w:lvl w:ilvl="8" w:tentative="0">
      <w:start w:val="0"/>
      <w:numFmt w:val="bullet"/>
      <w:lvlText w:val="•"/>
      <w:lvlJc w:val="left"/>
      <w:pPr>
        <w:ind w:left="8212" w:hanging="600"/>
      </w:pPr>
      <w:rPr>
        <w:rFonts w:hint="default"/>
        <w:lang w:val="en-US" w:eastAsia="en-US" w:bidi="ar-SA"/>
      </w:rPr>
    </w:lvl>
  </w:abstractNum>
  <w:abstractNum w:abstractNumId="4">
    <w:nsid w:val="C8879AEF"/>
    <w:multiLevelType w:val="multilevel"/>
    <w:tmpl w:val="C8879AEF"/>
    <w:lvl w:ilvl="0" w:tentative="0">
      <w:start w:val="1"/>
      <w:numFmt w:val="decimal"/>
      <w:lvlText w:val="%1."/>
      <w:lvlJc w:val="left"/>
      <w:pPr>
        <w:ind w:left="119" w:hanging="39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086" w:hanging="394"/>
      </w:pPr>
      <w:rPr>
        <w:rFonts w:hint="default"/>
        <w:lang w:val="en-US" w:eastAsia="en-US" w:bidi="ar-SA"/>
      </w:rPr>
    </w:lvl>
    <w:lvl w:ilvl="2" w:tentative="0">
      <w:start w:val="0"/>
      <w:numFmt w:val="bullet"/>
      <w:lvlText w:val="•"/>
      <w:lvlJc w:val="left"/>
      <w:pPr>
        <w:ind w:left="2052" w:hanging="394"/>
      </w:pPr>
      <w:rPr>
        <w:rFonts w:hint="default"/>
        <w:lang w:val="en-US" w:eastAsia="en-US" w:bidi="ar-SA"/>
      </w:rPr>
    </w:lvl>
    <w:lvl w:ilvl="3" w:tentative="0">
      <w:start w:val="0"/>
      <w:numFmt w:val="bullet"/>
      <w:lvlText w:val="•"/>
      <w:lvlJc w:val="left"/>
      <w:pPr>
        <w:ind w:left="3018" w:hanging="394"/>
      </w:pPr>
      <w:rPr>
        <w:rFonts w:hint="default"/>
        <w:lang w:val="en-US" w:eastAsia="en-US" w:bidi="ar-SA"/>
      </w:rPr>
    </w:lvl>
    <w:lvl w:ilvl="4" w:tentative="0">
      <w:start w:val="0"/>
      <w:numFmt w:val="bullet"/>
      <w:lvlText w:val="•"/>
      <w:lvlJc w:val="left"/>
      <w:pPr>
        <w:ind w:left="3984" w:hanging="394"/>
      </w:pPr>
      <w:rPr>
        <w:rFonts w:hint="default"/>
        <w:lang w:val="en-US" w:eastAsia="en-US" w:bidi="ar-SA"/>
      </w:rPr>
    </w:lvl>
    <w:lvl w:ilvl="5" w:tentative="0">
      <w:start w:val="0"/>
      <w:numFmt w:val="bullet"/>
      <w:lvlText w:val="•"/>
      <w:lvlJc w:val="left"/>
      <w:pPr>
        <w:ind w:left="4950" w:hanging="394"/>
      </w:pPr>
      <w:rPr>
        <w:rFonts w:hint="default"/>
        <w:lang w:val="en-US" w:eastAsia="en-US" w:bidi="ar-SA"/>
      </w:rPr>
    </w:lvl>
    <w:lvl w:ilvl="6" w:tentative="0">
      <w:start w:val="0"/>
      <w:numFmt w:val="bullet"/>
      <w:lvlText w:val="•"/>
      <w:lvlJc w:val="left"/>
      <w:pPr>
        <w:ind w:left="5916" w:hanging="394"/>
      </w:pPr>
      <w:rPr>
        <w:rFonts w:hint="default"/>
        <w:lang w:val="en-US" w:eastAsia="en-US" w:bidi="ar-SA"/>
      </w:rPr>
    </w:lvl>
    <w:lvl w:ilvl="7" w:tentative="0">
      <w:start w:val="0"/>
      <w:numFmt w:val="bullet"/>
      <w:lvlText w:val="•"/>
      <w:lvlJc w:val="left"/>
      <w:pPr>
        <w:ind w:left="6882" w:hanging="394"/>
      </w:pPr>
      <w:rPr>
        <w:rFonts w:hint="default"/>
        <w:lang w:val="en-US" w:eastAsia="en-US" w:bidi="ar-SA"/>
      </w:rPr>
    </w:lvl>
    <w:lvl w:ilvl="8" w:tentative="0">
      <w:start w:val="0"/>
      <w:numFmt w:val="bullet"/>
      <w:lvlText w:val="•"/>
      <w:lvlJc w:val="left"/>
      <w:pPr>
        <w:ind w:left="7848" w:hanging="394"/>
      </w:pPr>
      <w:rPr>
        <w:rFonts w:hint="default"/>
        <w:lang w:val="en-US" w:eastAsia="en-US" w:bidi="ar-SA"/>
      </w:rPr>
    </w:lvl>
  </w:abstractNum>
  <w:abstractNum w:abstractNumId="5">
    <w:nsid w:val="CF092B84"/>
    <w:multiLevelType w:val="multilevel"/>
    <w:tmpl w:val="CF092B84"/>
    <w:lvl w:ilvl="0" w:tentative="0">
      <w:start w:val="1"/>
      <w:numFmt w:val="decimal"/>
      <w:lvlText w:val="%1"/>
      <w:lvlJc w:val="left"/>
      <w:pPr>
        <w:ind w:left="1082" w:hanging="360"/>
        <w:jc w:val="left"/>
      </w:pPr>
      <w:rPr>
        <w:rFonts w:hint="default"/>
        <w:lang w:val="en-US" w:eastAsia="en-US" w:bidi="ar-SA"/>
      </w:rPr>
    </w:lvl>
    <w:lvl w:ilvl="1" w:tentative="0">
      <w:start w:val="1"/>
      <w:numFmt w:val="decimal"/>
      <w:lvlText w:val="%1.%2"/>
      <w:lvlJc w:val="left"/>
      <w:pPr>
        <w:ind w:left="1082" w:hanging="360"/>
        <w:jc w:val="righ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1288"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1410" w:hanging="360"/>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3552" w:hanging="360"/>
      </w:pPr>
      <w:rPr>
        <w:rFonts w:hint="default"/>
        <w:lang w:val="en-US" w:eastAsia="en-US" w:bidi="ar-SA"/>
      </w:rPr>
    </w:lvl>
    <w:lvl w:ilvl="5" w:tentative="0">
      <w:start w:val="0"/>
      <w:numFmt w:val="bullet"/>
      <w:lvlText w:val="•"/>
      <w:lvlJc w:val="left"/>
      <w:pPr>
        <w:ind w:left="4618" w:hanging="360"/>
      </w:pPr>
      <w:rPr>
        <w:rFonts w:hint="default"/>
        <w:lang w:val="en-US" w:eastAsia="en-US" w:bidi="ar-SA"/>
      </w:rPr>
    </w:lvl>
    <w:lvl w:ilvl="6" w:tentative="0">
      <w:start w:val="0"/>
      <w:numFmt w:val="bullet"/>
      <w:lvlText w:val="•"/>
      <w:lvlJc w:val="left"/>
      <w:pPr>
        <w:ind w:left="5685" w:hanging="360"/>
      </w:pPr>
      <w:rPr>
        <w:rFonts w:hint="default"/>
        <w:lang w:val="en-US" w:eastAsia="en-US" w:bidi="ar-SA"/>
      </w:rPr>
    </w:lvl>
    <w:lvl w:ilvl="7" w:tentative="0">
      <w:start w:val="0"/>
      <w:numFmt w:val="bullet"/>
      <w:lvlText w:val="•"/>
      <w:lvlJc w:val="left"/>
      <w:pPr>
        <w:ind w:left="6751" w:hanging="360"/>
      </w:pPr>
      <w:rPr>
        <w:rFonts w:hint="default"/>
        <w:lang w:val="en-US" w:eastAsia="en-US" w:bidi="ar-SA"/>
      </w:rPr>
    </w:lvl>
    <w:lvl w:ilvl="8" w:tentative="0">
      <w:start w:val="0"/>
      <w:numFmt w:val="bullet"/>
      <w:lvlText w:val="•"/>
      <w:lvlJc w:val="left"/>
      <w:pPr>
        <w:ind w:left="7817" w:hanging="360"/>
      </w:pPr>
      <w:rPr>
        <w:rFonts w:hint="default"/>
        <w:lang w:val="en-US" w:eastAsia="en-US" w:bidi="ar-SA"/>
      </w:rPr>
    </w:lvl>
  </w:abstractNum>
  <w:abstractNum w:abstractNumId="6">
    <w:nsid w:val="D7F9FE59"/>
    <w:multiLevelType w:val="multilevel"/>
    <w:tmpl w:val="D7F9FE59"/>
    <w:lvl w:ilvl="0" w:tentative="0">
      <w:start w:val="1"/>
      <w:numFmt w:val="decimal"/>
      <w:lvlText w:val="%1."/>
      <w:lvlJc w:val="left"/>
      <w:pPr>
        <w:ind w:left="119" w:hanging="39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086" w:hanging="394"/>
      </w:pPr>
      <w:rPr>
        <w:rFonts w:hint="default"/>
        <w:lang w:val="en-US" w:eastAsia="en-US" w:bidi="ar-SA"/>
      </w:rPr>
    </w:lvl>
    <w:lvl w:ilvl="2" w:tentative="0">
      <w:start w:val="0"/>
      <w:numFmt w:val="bullet"/>
      <w:lvlText w:val="•"/>
      <w:lvlJc w:val="left"/>
      <w:pPr>
        <w:ind w:left="2052" w:hanging="394"/>
      </w:pPr>
      <w:rPr>
        <w:rFonts w:hint="default"/>
        <w:lang w:val="en-US" w:eastAsia="en-US" w:bidi="ar-SA"/>
      </w:rPr>
    </w:lvl>
    <w:lvl w:ilvl="3" w:tentative="0">
      <w:start w:val="0"/>
      <w:numFmt w:val="bullet"/>
      <w:lvlText w:val="•"/>
      <w:lvlJc w:val="left"/>
      <w:pPr>
        <w:ind w:left="3018" w:hanging="394"/>
      </w:pPr>
      <w:rPr>
        <w:rFonts w:hint="default"/>
        <w:lang w:val="en-US" w:eastAsia="en-US" w:bidi="ar-SA"/>
      </w:rPr>
    </w:lvl>
    <w:lvl w:ilvl="4" w:tentative="0">
      <w:start w:val="0"/>
      <w:numFmt w:val="bullet"/>
      <w:lvlText w:val="•"/>
      <w:lvlJc w:val="left"/>
      <w:pPr>
        <w:ind w:left="3984" w:hanging="394"/>
      </w:pPr>
      <w:rPr>
        <w:rFonts w:hint="default"/>
        <w:lang w:val="en-US" w:eastAsia="en-US" w:bidi="ar-SA"/>
      </w:rPr>
    </w:lvl>
    <w:lvl w:ilvl="5" w:tentative="0">
      <w:start w:val="0"/>
      <w:numFmt w:val="bullet"/>
      <w:lvlText w:val="•"/>
      <w:lvlJc w:val="left"/>
      <w:pPr>
        <w:ind w:left="4950" w:hanging="394"/>
      </w:pPr>
      <w:rPr>
        <w:rFonts w:hint="default"/>
        <w:lang w:val="en-US" w:eastAsia="en-US" w:bidi="ar-SA"/>
      </w:rPr>
    </w:lvl>
    <w:lvl w:ilvl="6" w:tentative="0">
      <w:start w:val="0"/>
      <w:numFmt w:val="bullet"/>
      <w:lvlText w:val="•"/>
      <w:lvlJc w:val="left"/>
      <w:pPr>
        <w:ind w:left="5916" w:hanging="394"/>
      </w:pPr>
      <w:rPr>
        <w:rFonts w:hint="default"/>
        <w:lang w:val="en-US" w:eastAsia="en-US" w:bidi="ar-SA"/>
      </w:rPr>
    </w:lvl>
    <w:lvl w:ilvl="7" w:tentative="0">
      <w:start w:val="0"/>
      <w:numFmt w:val="bullet"/>
      <w:lvlText w:val="•"/>
      <w:lvlJc w:val="left"/>
      <w:pPr>
        <w:ind w:left="6882" w:hanging="394"/>
      </w:pPr>
      <w:rPr>
        <w:rFonts w:hint="default"/>
        <w:lang w:val="en-US" w:eastAsia="en-US" w:bidi="ar-SA"/>
      </w:rPr>
    </w:lvl>
    <w:lvl w:ilvl="8" w:tentative="0">
      <w:start w:val="0"/>
      <w:numFmt w:val="bullet"/>
      <w:lvlText w:val="•"/>
      <w:lvlJc w:val="left"/>
      <w:pPr>
        <w:ind w:left="7848" w:hanging="394"/>
      </w:pPr>
      <w:rPr>
        <w:rFonts w:hint="default"/>
        <w:lang w:val="en-US" w:eastAsia="en-US" w:bidi="ar-SA"/>
      </w:rPr>
    </w:lvl>
  </w:abstractNum>
  <w:abstractNum w:abstractNumId="7">
    <w:nsid w:val="DCBA6B53"/>
    <w:multiLevelType w:val="multilevel"/>
    <w:tmpl w:val="DCBA6B53"/>
    <w:lvl w:ilvl="0" w:tentative="0">
      <w:start w:val="1"/>
      <w:numFmt w:val="decimal"/>
      <w:lvlText w:val="%1."/>
      <w:lvlJc w:val="left"/>
      <w:pPr>
        <w:ind w:left="119" w:hanging="39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086" w:hanging="394"/>
      </w:pPr>
      <w:rPr>
        <w:rFonts w:hint="default"/>
        <w:lang w:val="en-US" w:eastAsia="en-US" w:bidi="ar-SA"/>
      </w:rPr>
    </w:lvl>
    <w:lvl w:ilvl="2" w:tentative="0">
      <w:start w:val="0"/>
      <w:numFmt w:val="bullet"/>
      <w:lvlText w:val="•"/>
      <w:lvlJc w:val="left"/>
      <w:pPr>
        <w:ind w:left="2052" w:hanging="394"/>
      </w:pPr>
      <w:rPr>
        <w:rFonts w:hint="default"/>
        <w:lang w:val="en-US" w:eastAsia="en-US" w:bidi="ar-SA"/>
      </w:rPr>
    </w:lvl>
    <w:lvl w:ilvl="3" w:tentative="0">
      <w:start w:val="0"/>
      <w:numFmt w:val="bullet"/>
      <w:lvlText w:val="•"/>
      <w:lvlJc w:val="left"/>
      <w:pPr>
        <w:ind w:left="3018" w:hanging="394"/>
      </w:pPr>
      <w:rPr>
        <w:rFonts w:hint="default"/>
        <w:lang w:val="en-US" w:eastAsia="en-US" w:bidi="ar-SA"/>
      </w:rPr>
    </w:lvl>
    <w:lvl w:ilvl="4" w:tentative="0">
      <w:start w:val="0"/>
      <w:numFmt w:val="bullet"/>
      <w:lvlText w:val="•"/>
      <w:lvlJc w:val="left"/>
      <w:pPr>
        <w:ind w:left="3984" w:hanging="394"/>
      </w:pPr>
      <w:rPr>
        <w:rFonts w:hint="default"/>
        <w:lang w:val="en-US" w:eastAsia="en-US" w:bidi="ar-SA"/>
      </w:rPr>
    </w:lvl>
    <w:lvl w:ilvl="5" w:tentative="0">
      <w:start w:val="0"/>
      <w:numFmt w:val="bullet"/>
      <w:lvlText w:val="•"/>
      <w:lvlJc w:val="left"/>
      <w:pPr>
        <w:ind w:left="4950" w:hanging="394"/>
      </w:pPr>
      <w:rPr>
        <w:rFonts w:hint="default"/>
        <w:lang w:val="en-US" w:eastAsia="en-US" w:bidi="ar-SA"/>
      </w:rPr>
    </w:lvl>
    <w:lvl w:ilvl="6" w:tentative="0">
      <w:start w:val="0"/>
      <w:numFmt w:val="bullet"/>
      <w:lvlText w:val="•"/>
      <w:lvlJc w:val="left"/>
      <w:pPr>
        <w:ind w:left="5916" w:hanging="394"/>
      </w:pPr>
      <w:rPr>
        <w:rFonts w:hint="default"/>
        <w:lang w:val="en-US" w:eastAsia="en-US" w:bidi="ar-SA"/>
      </w:rPr>
    </w:lvl>
    <w:lvl w:ilvl="7" w:tentative="0">
      <w:start w:val="0"/>
      <w:numFmt w:val="bullet"/>
      <w:lvlText w:val="•"/>
      <w:lvlJc w:val="left"/>
      <w:pPr>
        <w:ind w:left="6882" w:hanging="394"/>
      </w:pPr>
      <w:rPr>
        <w:rFonts w:hint="default"/>
        <w:lang w:val="en-US" w:eastAsia="en-US" w:bidi="ar-SA"/>
      </w:rPr>
    </w:lvl>
    <w:lvl w:ilvl="8" w:tentative="0">
      <w:start w:val="0"/>
      <w:numFmt w:val="bullet"/>
      <w:lvlText w:val="•"/>
      <w:lvlJc w:val="left"/>
      <w:pPr>
        <w:ind w:left="7848" w:hanging="394"/>
      </w:pPr>
      <w:rPr>
        <w:rFonts w:hint="default"/>
        <w:lang w:val="en-US" w:eastAsia="en-US" w:bidi="ar-SA"/>
      </w:rPr>
    </w:lvl>
  </w:abstractNum>
  <w:abstractNum w:abstractNumId="8">
    <w:nsid w:val="F4B5D9F5"/>
    <w:multiLevelType w:val="multilevel"/>
    <w:tmpl w:val="F4B5D9F5"/>
    <w:lvl w:ilvl="0" w:tentative="0">
      <w:start w:val="1"/>
      <w:numFmt w:val="decimal"/>
      <w:lvlText w:val="%1."/>
      <w:lvlJc w:val="left"/>
      <w:pPr>
        <w:ind w:left="119" w:hanging="2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086" w:hanging="248"/>
      </w:pPr>
      <w:rPr>
        <w:rFonts w:hint="default"/>
        <w:lang w:val="en-US" w:eastAsia="en-US" w:bidi="ar-SA"/>
      </w:rPr>
    </w:lvl>
    <w:lvl w:ilvl="2" w:tentative="0">
      <w:start w:val="0"/>
      <w:numFmt w:val="bullet"/>
      <w:lvlText w:val="•"/>
      <w:lvlJc w:val="left"/>
      <w:pPr>
        <w:ind w:left="2052" w:hanging="248"/>
      </w:pPr>
      <w:rPr>
        <w:rFonts w:hint="default"/>
        <w:lang w:val="en-US" w:eastAsia="en-US" w:bidi="ar-SA"/>
      </w:rPr>
    </w:lvl>
    <w:lvl w:ilvl="3" w:tentative="0">
      <w:start w:val="0"/>
      <w:numFmt w:val="bullet"/>
      <w:lvlText w:val="•"/>
      <w:lvlJc w:val="left"/>
      <w:pPr>
        <w:ind w:left="3018" w:hanging="248"/>
      </w:pPr>
      <w:rPr>
        <w:rFonts w:hint="default"/>
        <w:lang w:val="en-US" w:eastAsia="en-US" w:bidi="ar-SA"/>
      </w:rPr>
    </w:lvl>
    <w:lvl w:ilvl="4" w:tentative="0">
      <w:start w:val="0"/>
      <w:numFmt w:val="bullet"/>
      <w:lvlText w:val="•"/>
      <w:lvlJc w:val="left"/>
      <w:pPr>
        <w:ind w:left="3984" w:hanging="248"/>
      </w:pPr>
      <w:rPr>
        <w:rFonts w:hint="default"/>
        <w:lang w:val="en-US" w:eastAsia="en-US" w:bidi="ar-SA"/>
      </w:rPr>
    </w:lvl>
    <w:lvl w:ilvl="5" w:tentative="0">
      <w:start w:val="0"/>
      <w:numFmt w:val="bullet"/>
      <w:lvlText w:val="•"/>
      <w:lvlJc w:val="left"/>
      <w:pPr>
        <w:ind w:left="4950" w:hanging="248"/>
      </w:pPr>
      <w:rPr>
        <w:rFonts w:hint="default"/>
        <w:lang w:val="en-US" w:eastAsia="en-US" w:bidi="ar-SA"/>
      </w:rPr>
    </w:lvl>
    <w:lvl w:ilvl="6" w:tentative="0">
      <w:start w:val="0"/>
      <w:numFmt w:val="bullet"/>
      <w:lvlText w:val="•"/>
      <w:lvlJc w:val="left"/>
      <w:pPr>
        <w:ind w:left="5916" w:hanging="248"/>
      </w:pPr>
      <w:rPr>
        <w:rFonts w:hint="default"/>
        <w:lang w:val="en-US" w:eastAsia="en-US" w:bidi="ar-SA"/>
      </w:rPr>
    </w:lvl>
    <w:lvl w:ilvl="7" w:tentative="0">
      <w:start w:val="0"/>
      <w:numFmt w:val="bullet"/>
      <w:lvlText w:val="•"/>
      <w:lvlJc w:val="left"/>
      <w:pPr>
        <w:ind w:left="6882" w:hanging="248"/>
      </w:pPr>
      <w:rPr>
        <w:rFonts w:hint="default"/>
        <w:lang w:val="en-US" w:eastAsia="en-US" w:bidi="ar-SA"/>
      </w:rPr>
    </w:lvl>
    <w:lvl w:ilvl="8" w:tentative="0">
      <w:start w:val="0"/>
      <w:numFmt w:val="bullet"/>
      <w:lvlText w:val="•"/>
      <w:lvlJc w:val="left"/>
      <w:pPr>
        <w:ind w:left="7848" w:hanging="248"/>
      </w:pPr>
      <w:rPr>
        <w:rFonts w:hint="default"/>
        <w:lang w:val="en-US" w:eastAsia="en-US" w:bidi="ar-SA"/>
      </w:rPr>
    </w:lvl>
  </w:abstractNum>
  <w:abstractNum w:abstractNumId="9">
    <w:nsid w:val="0053208E"/>
    <w:multiLevelType w:val="multilevel"/>
    <w:tmpl w:val="0053208E"/>
    <w:lvl w:ilvl="0" w:tentative="0">
      <w:start w:val="1"/>
      <w:numFmt w:val="decimal"/>
      <w:lvlText w:val="%1"/>
      <w:lvlJc w:val="left"/>
      <w:pPr>
        <w:ind w:left="1050" w:hanging="339"/>
        <w:jc w:val="left"/>
      </w:pPr>
      <w:rPr>
        <w:rFonts w:hint="default"/>
        <w:lang w:val="en-US" w:eastAsia="en-US" w:bidi="ar-SA"/>
      </w:rPr>
    </w:lvl>
    <w:lvl w:ilvl="1" w:tentative="0">
      <w:start w:val="1"/>
      <w:numFmt w:val="decimal"/>
      <w:lvlText w:val="%1.%2"/>
      <w:lvlJc w:val="left"/>
      <w:pPr>
        <w:ind w:left="1050" w:hanging="339"/>
        <w:jc w:val="left"/>
      </w:pPr>
      <w:rPr>
        <w:rFonts w:hint="default" w:ascii="Times New Roman" w:hAnsi="Times New Roman" w:eastAsia="Times New Roman" w:cs="Times New Roman"/>
        <w:b w:val="0"/>
        <w:bCs w:val="0"/>
        <w:i w:val="0"/>
        <w:iCs w:val="0"/>
        <w:spacing w:val="0"/>
        <w:w w:val="100"/>
        <w:sz w:val="23"/>
        <w:szCs w:val="23"/>
        <w:lang w:val="en-US" w:eastAsia="en-US" w:bidi="ar-SA"/>
      </w:rPr>
    </w:lvl>
    <w:lvl w:ilvl="2" w:tentative="0">
      <w:start w:val="0"/>
      <w:numFmt w:val="bullet"/>
      <w:lvlText w:val="•"/>
      <w:lvlJc w:val="left"/>
      <w:pPr>
        <w:ind w:left="2838" w:hanging="339"/>
      </w:pPr>
      <w:rPr>
        <w:rFonts w:hint="default"/>
        <w:lang w:val="en-US" w:eastAsia="en-US" w:bidi="ar-SA"/>
      </w:rPr>
    </w:lvl>
    <w:lvl w:ilvl="3" w:tentative="0">
      <w:start w:val="0"/>
      <w:numFmt w:val="bullet"/>
      <w:lvlText w:val="•"/>
      <w:lvlJc w:val="left"/>
      <w:pPr>
        <w:ind w:left="3727" w:hanging="339"/>
      </w:pPr>
      <w:rPr>
        <w:rFonts w:hint="default"/>
        <w:lang w:val="en-US" w:eastAsia="en-US" w:bidi="ar-SA"/>
      </w:rPr>
    </w:lvl>
    <w:lvl w:ilvl="4" w:tentative="0">
      <w:start w:val="0"/>
      <w:numFmt w:val="bullet"/>
      <w:lvlText w:val="•"/>
      <w:lvlJc w:val="left"/>
      <w:pPr>
        <w:ind w:left="4616" w:hanging="339"/>
      </w:pPr>
      <w:rPr>
        <w:rFonts w:hint="default"/>
        <w:lang w:val="en-US" w:eastAsia="en-US" w:bidi="ar-SA"/>
      </w:rPr>
    </w:lvl>
    <w:lvl w:ilvl="5" w:tentative="0">
      <w:start w:val="0"/>
      <w:numFmt w:val="bullet"/>
      <w:lvlText w:val="•"/>
      <w:lvlJc w:val="left"/>
      <w:pPr>
        <w:ind w:left="5505" w:hanging="339"/>
      </w:pPr>
      <w:rPr>
        <w:rFonts w:hint="default"/>
        <w:lang w:val="en-US" w:eastAsia="en-US" w:bidi="ar-SA"/>
      </w:rPr>
    </w:lvl>
    <w:lvl w:ilvl="6" w:tentative="0">
      <w:start w:val="0"/>
      <w:numFmt w:val="bullet"/>
      <w:lvlText w:val="•"/>
      <w:lvlJc w:val="left"/>
      <w:pPr>
        <w:ind w:left="6394" w:hanging="339"/>
      </w:pPr>
      <w:rPr>
        <w:rFonts w:hint="default"/>
        <w:lang w:val="en-US" w:eastAsia="en-US" w:bidi="ar-SA"/>
      </w:rPr>
    </w:lvl>
    <w:lvl w:ilvl="7" w:tentative="0">
      <w:start w:val="0"/>
      <w:numFmt w:val="bullet"/>
      <w:lvlText w:val="•"/>
      <w:lvlJc w:val="left"/>
      <w:pPr>
        <w:ind w:left="7283" w:hanging="339"/>
      </w:pPr>
      <w:rPr>
        <w:rFonts w:hint="default"/>
        <w:lang w:val="en-US" w:eastAsia="en-US" w:bidi="ar-SA"/>
      </w:rPr>
    </w:lvl>
    <w:lvl w:ilvl="8" w:tentative="0">
      <w:start w:val="0"/>
      <w:numFmt w:val="bullet"/>
      <w:lvlText w:val="•"/>
      <w:lvlJc w:val="left"/>
      <w:pPr>
        <w:ind w:left="8172" w:hanging="339"/>
      </w:pPr>
      <w:rPr>
        <w:rFonts w:hint="default"/>
        <w:lang w:val="en-US" w:eastAsia="en-US" w:bidi="ar-SA"/>
      </w:rPr>
    </w:lvl>
  </w:abstractNum>
  <w:abstractNum w:abstractNumId="10">
    <w:nsid w:val="0248C179"/>
    <w:multiLevelType w:val="multilevel"/>
    <w:tmpl w:val="0248C179"/>
    <w:lvl w:ilvl="0" w:tentative="0">
      <w:start w:val="1"/>
      <w:numFmt w:val="decimal"/>
      <w:lvlText w:val="%1."/>
      <w:lvlJc w:val="left"/>
      <w:pPr>
        <w:ind w:left="479"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427" w:hanging="361"/>
      </w:pPr>
      <w:rPr>
        <w:rFonts w:hint="default"/>
        <w:lang w:val="en-US" w:eastAsia="en-US" w:bidi="ar-SA"/>
      </w:rPr>
    </w:lvl>
    <w:lvl w:ilvl="2" w:tentative="0">
      <w:start w:val="0"/>
      <w:numFmt w:val="bullet"/>
      <w:lvlText w:val="•"/>
      <w:lvlJc w:val="left"/>
      <w:pPr>
        <w:ind w:left="2374" w:hanging="361"/>
      </w:pPr>
      <w:rPr>
        <w:rFonts w:hint="default"/>
        <w:lang w:val="en-US" w:eastAsia="en-US" w:bidi="ar-SA"/>
      </w:rPr>
    </w:lvl>
    <w:lvl w:ilvl="3" w:tentative="0">
      <w:start w:val="0"/>
      <w:numFmt w:val="bullet"/>
      <w:lvlText w:val="•"/>
      <w:lvlJc w:val="left"/>
      <w:pPr>
        <w:ind w:left="3321" w:hanging="361"/>
      </w:pPr>
      <w:rPr>
        <w:rFonts w:hint="default"/>
        <w:lang w:val="en-US" w:eastAsia="en-US" w:bidi="ar-SA"/>
      </w:rPr>
    </w:lvl>
    <w:lvl w:ilvl="4" w:tentative="0">
      <w:start w:val="0"/>
      <w:numFmt w:val="bullet"/>
      <w:lvlText w:val="•"/>
      <w:lvlJc w:val="left"/>
      <w:pPr>
        <w:ind w:left="4268" w:hanging="361"/>
      </w:pPr>
      <w:rPr>
        <w:rFonts w:hint="default"/>
        <w:lang w:val="en-US" w:eastAsia="en-US" w:bidi="ar-SA"/>
      </w:rPr>
    </w:lvl>
    <w:lvl w:ilvl="5" w:tentative="0">
      <w:start w:val="0"/>
      <w:numFmt w:val="bullet"/>
      <w:lvlText w:val="•"/>
      <w:lvlJc w:val="left"/>
      <w:pPr>
        <w:ind w:left="5215" w:hanging="361"/>
      </w:pPr>
      <w:rPr>
        <w:rFonts w:hint="default"/>
        <w:lang w:val="en-US" w:eastAsia="en-US" w:bidi="ar-SA"/>
      </w:rPr>
    </w:lvl>
    <w:lvl w:ilvl="6" w:tentative="0">
      <w:start w:val="0"/>
      <w:numFmt w:val="bullet"/>
      <w:lvlText w:val="•"/>
      <w:lvlJc w:val="left"/>
      <w:pPr>
        <w:ind w:left="6162" w:hanging="361"/>
      </w:pPr>
      <w:rPr>
        <w:rFonts w:hint="default"/>
        <w:lang w:val="en-US" w:eastAsia="en-US" w:bidi="ar-SA"/>
      </w:rPr>
    </w:lvl>
    <w:lvl w:ilvl="7" w:tentative="0">
      <w:start w:val="0"/>
      <w:numFmt w:val="bullet"/>
      <w:lvlText w:val="•"/>
      <w:lvlJc w:val="left"/>
      <w:pPr>
        <w:ind w:left="7109" w:hanging="361"/>
      </w:pPr>
      <w:rPr>
        <w:rFonts w:hint="default"/>
        <w:lang w:val="en-US" w:eastAsia="en-US" w:bidi="ar-SA"/>
      </w:rPr>
    </w:lvl>
    <w:lvl w:ilvl="8" w:tentative="0">
      <w:start w:val="0"/>
      <w:numFmt w:val="bullet"/>
      <w:lvlText w:val="•"/>
      <w:lvlJc w:val="left"/>
      <w:pPr>
        <w:ind w:left="8056" w:hanging="361"/>
      </w:pPr>
      <w:rPr>
        <w:rFonts w:hint="default"/>
        <w:lang w:val="en-US" w:eastAsia="en-US" w:bidi="ar-SA"/>
      </w:rPr>
    </w:lvl>
  </w:abstractNum>
  <w:abstractNum w:abstractNumId="11">
    <w:nsid w:val="03D62ECE"/>
    <w:multiLevelType w:val="multilevel"/>
    <w:tmpl w:val="03D62ECE"/>
    <w:lvl w:ilvl="0" w:tentative="0">
      <w:start w:val="4"/>
      <w:numFmt w:val="decimal"/>
      <w:lvlText w:val="%1"/>
      <w:lvlJc w:val="left"/>
      <w:pPr>
        <w:ind w:left="1060" w:hanging="540"/>
        <w:jc w:val="left"/>
      </w:pPr>
      <w:rPr>
        <w:rFonts w:hint="default"/>
        <w:lang w:val="en-US" w:eastAsia="en-US" w:bidi="ar-SA"/>
      </w:rPr>
    </w:lvl>
    <w:lvl w:ilvl="1" w:tentative="0">
      <w:start w:val="1"/>
      <w:numFmt w:val="decimal"/>
      <w:lvlText w:val="%1.%2"/>
      <w:lvlJc w:val="left"/>
      <w:pPr>
        <w:ind w:left="1060" w:hanging="540"/>
        <w:jc w:val="righ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2838" w:hanging="540"/>
      </w:pPr>
      <w:rPr>
        <w:rFonts w:hint="default"/>
        <w:lang w:val="en-US" w:eastAsia="en-US" w:bidi="ar-SA"/>
      </w:rPr>
    </w:lvl>
    <w:lvl w:ilvl="3" w:tentative="0">
      <w:start w:val="0"/>
      <w:numFmt w:val="bullet"/>
      <w:lvlText w:val="•"/>
      <w:lvlJc w:val="left"/>
      <w:pPr>
        <w:ind w:left="3727" w:hanging="540"/>
      </w:pPr>
      <w:rPr>
        <w:rFonts w:hint="default"/>
        <w:lang w:val="en-US" w:eastAsia="en-US" w:bidi="ar-SA"/>
      </w:rPr>
    </w:lvl>
    <w:lvl w:ilvl="4" w:tentative="0">
      <w:start w:val="0"/>
      <w:numFmt w:val="bullet"/>
      <w:lvlText w:val="•"/>
      <w:lvlJc w:val="left"/>
      <w:pPr>
        <w:ind w:left="4616" w:hanging="540"/>
      </w:pPr>
      <w:rPr>
        <w:rFonts w:hint="default"/>
        <w:lang w:val="en-US" w:eastAsia="en-US" w:bidi="ar-SA"/>
      </w:rPr>
    </w:lvl>
    <w:lvl w:ilvl="5" w:tentative="0">
      <w:start w:val="0"/>
      <w:numFmt w:val="bullet"/>
      <w:lvlText w:val="•"/>
      <w:lvlJc w:val="left"/>
      <w:pPr>
        <w:ind w:left="5505" w:hanging="540"/>
      </w:pPr>
      <w:rPr>
        <w:rFonts w:hint="default"/>
        <w:lang w:val="en-US" w:eastAsia="en-US" w:bidi="ar-SA"/>
      </w:rPr>
    </w:lvl>
    <w:lvl w:ilvl="6" w:tentative="0">
      <w:start w:val="0"/>
      <w:numFmt w:val="bullet"/>
      <w:lvlText w:val="•"/>
      <w:lvlJc w:val="left"/>
      <w:pPr>
        <w:ind w:left="6394" w:hanging="540"/>
      </w:pPr>
      <w:rPr>
        <w:rFonts w:hint="default"/>
        <w:lang w:val="en-US" w:eastAsia="en-US" w:bidi="ar-SA"/>
      </w:rPr>
    </w:lvl>
    <w:lvl w:ilvl="7" w:tentative="0">
      <w:start w:val="0"/>
      <w:numFmt w:val="bullet"/>
      <w:lvlText w:val="•"/>
      <w:lvlJc w:val="left"/>
      <w:pPr>
        <w:ind w:left="7283" w:hanging="540"/>
      </w:pPr>
      <w:rPr>
        <w:rFonts w:hint="default"/>
        <w:lang w:val="en-US" w:eastAsia="en-US" w:bidi="ar-SA"/>
      </w:rPr>
    </w:lvl>
    <w:lvl w:ilvl="8" w:tentative="0">
      <w:start w:val="0"/>
      <w:numFmt w:val="bullet"/>
      <w:lvlText w:val="•"/>
      <w:lvlJc w:val="left"/>
      <w:pPr>
        <w:ind w:left="8172" w:hanging="540"/>
      </w:pPr>
      <w:rPr>
        <w:rFonts w:hint="default"/>
        <w:lang w:val="en-US" w:eastAsia="en-US" w:bidi="ar-SA"/>
      </w:rPr>
    </w:lvl>
  </w:abstractNum>
  <w:abstractNum w:abstractNumId="12">
    <w:nsid w:val="2470EC97"/>
    <w:multiLevelType w:val="multilevel"/>
    <w:tmpl w:val="2470EC97"/>
    <w:lvl w:ilvl="0" w:tentative="0">
      <w:start w:val="1"/>
      <w:numFmt w:val="decimal"/>
      <w:lvlText w:val="%1."/>
      <w:lvlJc w:val="left"/>
      <w:pPr>
        <w:ind w:left="119" w:hanging="2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086" w:hanging="248"/>
      </w:pPr>
      <w:rPr>
        <w:rFonts w:hint="default"/>
        <w:lang w:val="en-US" w:eastAsia="en-US" w:bidi="ar-SA"/>
      </w:rPr>
    </w:lvl>
    <w:lvl w:ilvl="2" w:tentative="0">
      <w:start w:val="0"/>
      <w:numFmt w:val="bullet"/>
      <w:lvlText w:val="•"/>
      <w:lvlJc w:val="left"/>
      <w:pPr>
        <w:ind w:left="2052" w:hanging="248"/>
      </w:pPr>
      <w:rPr>
        <w:rFonts w:hint="default"/>
        <w:lang w:val="en-US" w:eastAsia="en-US" w:bidi="ar-SA"/>
      </w:rPr>
    </w:lvl>
    <w:lvl w:ilvl="3" w:tentative="0">
      <w:start w:val="0"/>
      <w:numFmt w:val="bullet"/>
      <w:lvlText w:val="•"/>
      <w:lvlJc w:val="left"/>
      <w:pPr>
        <w:ind w:left="3018" w:hanging="248"/>
      </w:pPr>
      <w:rPr>
        <w:rFonts w:hint="default"/>
        <w:lang w:val="en-US" w:eastAsia="en-US" w:bidi="ar-SA"/>
      </w:rPr>
    </w:lvl>
    <w:lvl w:ilvl="4" w:tentative="0">
      <w:start w:val="0"/>
      <w:numFmt w:val="bullet"/>
      <w:lvlText w:val="•"/>
      <w:lvlJc w:val="left"/>
      <w:pPr>
        <w:ind w:left="3984" w:hanging="248"/>
      </w:pPr>
      <w:rPr>
        <w:rFonts w:hint="default"/>
        <w:lang w:val="en-US" w:eastAsia="en-US" w:bidi="ar-SA"/>
      </w:rPr>
    </w:lvl>
    <w:lvl w:ilvl="5" w:tentative="0">
      <w:start w:val="0"/>
      <w:numFmt w:val="bullet"/>
      <w:lvlText w:val="•"/>
      <w:lvlJc w:val="left"/>
      <w:pPr>
        <w:ind w:left="4950" w:hanging="248"/>
      </w:pPr>
      <w:rPr>
        <w:rFonts w:hint="default"/>
        <w:lang w:val="en-US" w:eastAsia="en-US" w:bidi="ar-SA"/>
      </w:rPr>
    </w:lvl>
    <w:lvl w:ilvl="6" w:tentative="0">
      <w:start w:val="0"/>
      <w:numFmt w:val="bullet"/>
      <w:lvlText w:val="•"/>
      <w:lvlJc w:val="left"/>
      <w:pPr>
        <w:ind w:left="5916" w:hanging="248"/>
      </w:pPr>
      <w:rPr>
        <w:rFonts w:hint="default"/>
        <w:lang w:val="en-US" w:eastAsia="en-US" w:bidi="ar-SA"/>
      </w:rPr>
    </w:lvl>
    <w:lvl w:ilvl="7" w:tentative="0">
      <w:start w:val="0"/>
      <w:numFmt w:val="bullet"/>
      <w:lvlText w:val="•"/>
      <w:lvlJc w:val="left"/>
      <w:pPr>
        <w:ind w:left="6882" w:hanging="248"/>
      </w:pPr>
      <w:rPr>
        <w:rFonts w:hint="default"/>
        <w:lang w:val="en-US" w:eastAsia="en-US" w:bidi="ar-SA"/>
      </w:rPr>
    </w:lvl>
    <w:lvl w:ilvl="8" w:tentative="0">
      <w:start w:val="0"/>
      <w:numFmt w:val="bullet"/>
      <w:lvlText w:val="•"/>
      <w:lvlJc w:val="left"/>
      <w:pPr>
        <w:ind w:left="7848" w:hanging="248"/>
      </w:pPr>
      <w:rPr>
        <w:rFonts w:hint="default"/>
        <w:lang w:val="en-US" w:eastAsia="en-US" w:bidi="ar-SA"/>
      </w:rPr>
    </w:lvl>
  </w:abstractNum>
  <w:abstractNum w:abstractNumId="13">
    <w:nsid w:val="25B654F3"/>
    <w:multiLevelType w:val="multilevel"/>
    <w:tmpl w:val="25B654F3"/>
    <w:lvl w:ilvl="0" w:tentative="0">
      <w:start w:val="1"/>
      <w:numFmt w:val="decimal"/>
      <w:lvlText w:val="%1."/>
      <w:lvlJc w:val="left"/>
      <w:pPr>
        <w:ind w:left="1199" w:hanging="360"/>
        <w:jc w:val="right"/>
      </w:pPr>
      <w:rPr>
        <w:rFonts w:hint="default"/>
        <w:spacing w:val="0"/>
        <w:w w:val="100"/>
        <w:lang w:val="en-US" w:eastAsia="en-US" w:bidi="ar-SA"/>
      </w:rPr>
    </w:lvl>
    <w:lvl w:ilvl="1" w:tentative="0">
      <w:start w:val="0"/>
      <w:numFmt w:val="bullet"/>
      <w:lvlText w:val="•"/>
      <w:lvlJc w:val="left"/>
      <w:pPr>
        <w:ind w:left="2075" w:hanging="360"/>
      </w:pPr>
      <w:rPr>
        <w:rFonts w:hint="default"/>
        <w:lang w:val="en-US" w:eastAsia="en-US" w:bidi="ar-SA"/>
      </w:rPr>
    </w:lvl>
    <w:lvl w:ilvl="2" w:tentative="0">
      <w:start w:val="0"/>
      <w:numFmt w:val="bullet"/>
      <w:lvlText w:val="•"/>
      <w:lvlJc w:val="left"/>
      <w:pPr>
        <w:ind w:left="2950" w:hanging="360"/>
      </w:pPr>
      <w:rPr>
        <w:rFonts w:hint="default"/>
        <w:lang w:val="en-US" w:eastAsia="en-US" w:bidi="ar-SA"/>
      </w:rPr>
    </w:lvl>
    <w:lvl w:ilvl="3" w:tentative="0">
      <w:start w:val="0"/>
      <w:numFmt w:val="bullet"/>
      <w:lvlText w:val="•"/>
      <w:lvlJc w:val="left"/>
      <w:pPr>
        <w:ind w:left="3825" w:hanging="360"/>
      </w:pPr>
      <w:rPr>
        <w:rFonts w:hint="default"/>
        <w:lang w:val="en-US" w:eastAsia="en-US" w:bidi="ar-SA"/>
      </w:rPr>
    </w:lvl>
    <w:lvl w:ilvl="4" w:tentative="0">
      <w:start w:val="0"/>
      <w:numFmt w:val="bullet"/>
      <w:lvlText w:val="•"/>
      <w:lvlJc w:val="left"/>
      <w:pPr>
        <w:ind w:left="4700" w:hanging="360"/>
      </w:pPr>
      <w:rPr>
        <w:rFonts w:hint="default"/>
        <w:lang w:val="en-US" w:eastAsia="en-US" w:bidi="ar-SA"/>
      </w:rPr>
    </w:lvl>
    <w:lvl w:ilvl="5" w:tentative="0">
      <w:start w:val="0"/>
      <w:numFmt w:val="bullet"/>
      <w:lvlText w:val="•"/>
      <w:lvlJc w:val="left"/>
      <w:pPr>
        <w:ind w:left="5575" w:hanging="360"/>
      </w:pPr>
      <w:rPr>
        <w:rFonts w:hint="default"/>
        <w:lang w:val="en-US" w:eastAsia="en-US" w:bidi="ar-SA"/>
      </w:rPr>
    </w:lvl>
    <w:lvl w:ilvl="6" w:tentative="0">
      <w:start w:val="0"/>
      <w:numFmt w:val="bullet"/>
      <w:lvlText w:val="•"/>
      <w:lvlJc w:val="left"/>
      <w:pPr>
        <w:ind w:left="6450" w:hanging="360"/>
      </w:pPr>
      <w:rPr>
        <w:rFonts w:hint="default"/>
        <w:lang w:val="en-US" w:eastAsia="en-US" w:bidi="ar-SA"/>
      </w:rPr>
    </w:lvl>
    <w:lvl w:ilvl="7" w:tentative="0">
      <w:start w:val="0"/>
      <w:numFmt w:val="bullet"/>
      <w:lvlText w:val="•"/>
      <w:lvlJc w:val="left"/>
      <w:pPr>
        <w:ind w:left="7325" w:hanging="360"/>
      </w:pPr>
      <w:rPr>
        <w:rFonts w:hint="default"/>
        <w:lang w:val="en-US" w:eastAsia="en-US" w:bidi="ar-SA"/>
      </w:rPr>
    </w:lvl>
    <w:lvl w:ilvl="8" w:tentative="0">
      <w:start w:val="0"/>
      <w:numFmt w:val="bullet"/>
      <w:lvlText w:val="•"/>
      <w:lvlJc w:val="left"/>
      <w:pPr>
        <w:ind w:left="8200" w:hanging="360"/>
      </w:pPr>
      <w:rPr>
        <w:rFonts w:hint="default"/>
        <w:lang w:val="en-US" w:eastAsia="en-US" w:bidi="ar-SA"/>
      </w:rPr>
    </w:lvl>
  </w:abstractNum>
  <w:abstractNum w:abstractNumId="14">
    <w:nsid w:val="2A8F537B"/>
    <w:multiLevelType w:val="multilevel"/>
    <w:tmpl w:val="2A8F537B"/>
    <w:lvl w:ilvl="0" w:tentative="0">
      <w:start w:val="1"/>
      <w:numFmt w:val="decimal"/>
      <w:lvlText w:val="%1."/>
      <w:lvlJc w:val="left"/>
      <w:pPr>
        <w:ind w:left="119" w:hanging="385"/>
        <w:jc w:val="left"/>
      </w:pPr>
      <w:rPr>
        <w:rFonts w:hint="default" w:ascii="Times New Roman" w:hAnsi="Times New Roman" w:eastAsia="Times New Roman" w:cs="Times New Roman"/>
        <w:b/>
        <w:bCs/>
        <w:i w:val="0"/>
        <w:iCs w:val="0"/>
        <w:color w:val="333333"/>
        <w:spacing w:val="0"/>
        <w:w w:val="100"/>
        <w:sz w:val="24"/>
        <w:szCs w:val="24"/>
        <w:lang w:val="en-US" w:eastAsia="en-US" w:bidi="ar-SA"/>
      </w:rPr>
    </w:lvl>
    <w:lvl w:ilvl="1" w:tentative="0">
      <w:start w:val="0"/>
      <w:numFmt w:val="bullet"/>
      <w:lvlText w:val="•"/>
      <w:lvlJc w:val="left"/>
      <w:pPr>
        <w:ind w:left="1103" w:hanging="385"/>
      </w:pPr>
      <w:rPr>
        <w:rFonts w:hint="default"/>
        <w:lang w:val="en-US" w:eastAsia="en-US" w:bidi="ar-SA"/>
      </w:rPr>
    </w:lvl>
    <w:lvl w:ilvl="2" w:tentative="0">
      <w:start w:val="0"/>
      <w:numFmt w:val="bullet"/>
      <w:lvlText w:val="•"/>
      <w:lvlJc w:val="left"/>
      <w:pPr>
        <w:ind w:left="2086" w:hanging="385"/>
      </w:pPr>
      <w:rPr>
        <w:rFonts w:hint="default"/>
        <w:lang w:val="en-US" w:eastAsia="en-US" w:bidi="ar-SA"/>
      </w:rPr>
    </w:lvl>
    <w:lvl w:ilvl="3" w:tentative="0">
      <w:start w:val="0"/>
      <w:numFmt w:val="bullet"/>
      <w:lvlText w:val="•"/>
      <w:lvlJc w:val="left"/>
      <w:pPr>
        <w:ind w:left="3069" w:hanging="385"/>
      </w:pPr>
      <w:rPr>
        <w:rFonts w:hint="default"/>
        <w:lang w:val="en-US" w:eastAsia="en-US" w:bidi="ar-SA"/>
      </w:rPr>
    </w:lvl>
    <w:lvl w:ilvl="4" w:tentative="0">
      <w:start w:val="0"/>
      <w:numFmt w:val="bullet"/>
      <w:lvlText w:val="•"/>
      <w:lvlJc w:val="left"/>
      <w:pPr>
        <w:ind w:left="4052" w:hanging="385"/>
      </w:pPr>
      <w:rPr>
        <w:rFonts w:hint="default"/>
        <w:lang w:val="en-US" w:eastAsia="en-US" w:bidi="ar-SA"/>
      </w:rPr>
    </w:lvl>
    <w:lvl w:ilvl="5" w:tentative="0">
      <w:start w:val="0"/>
      <w:numFmt w:val="bullet"/>
      <w:lvlText w:val="•"/>
      <w:lvlJc w:val="left"/>
      <w:pPr>
        <w:ind w:left="5035" w:hanging="385"/>
      </w:pPr>
      <w:rPr>
        <w:rFonts w:hint="default"/>
        <w:lang w:val="en-US" w:eastAsia="en-US" w:bidi="ar-SA"/>
      </w:rPr>
    </w:lvl>
    <w:lvl w:ilvl="6" w:tentative="0">
      <w:start w:val="0"/>
      <w:numFmt w:val="bullet"/>
      <w:lvlText w:val="•"/>
      <w:lvlJc w:val="left"/>
      <w:pPr>
        <w:ind w:left="6018" w:hanging="385"/>
      </w:pPr>
      <w:rPr>
        <w:rFonts w:hint="default"/>
        <w:lang w:val="en-US" w:eastAsia="en-US" w:bidi="ar-SA"/>
      </w:rPr>
    </w:lvl>
    <w:lvl w:ilvl="7" w:tentative="0">
      <w:start w:val="0"/>
      <w:numFmt w:val="bullet"/>
      <w:lvlText w:val="•"/>
      <w:lvlJc w:val="left"/>
      <w:pPr>
        <w:ind w:left="7001" w:hanging="385"/>
      </w:pPr>
      <w:rPr>
        <w:rFonts w:hint="default"/>
        <w:lang w:val="en-US" w:eastAsia="en-US" w:bidi="ar-SA"/>
      </w:rPr>
    </w:lvl>
    <w:lvl w:ilvl="8" w:tentative="0">
      <w:start w:val="0"/>
      <w:numFmt w:val="bullet"/>
      <w:lvlText w:val="•"/>
      <w:lvlJc w:val="left"/>
      <w:pPr>
        <w:ind w:left="7984" w:hanging="385"/>
      </w:pPr>
      <w:rPr>
        <w:rFonts w:hint="default"/>
        <w:lang w:val="en-US" w:eastAsia="en-US" w:bidi="ar-SA"/>
      </w:rPr>
    </w:lvl>
  </w:abstractNum>
  <w:abstractNum w:abstractNumId="15">
    <w:nsid w:val="4C1BAE26"/>
    <w:multiLevelType w:val="multilevel"/>
    <w:tmpl w:val="4C1BAE26"/>
    <w:lvl w:ilvl="0" w:tentative="0">
      <w:start w:val="1"/>
      <w:numFmt w:val="decimal"/>
      <w:lvlText w:val="%1."/>
      <w:lvlJc w:val="left"/>
      <w:pPr>
        <w:ind w:left="46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425" w:hanging="240"/>
      </w:pPr>
      <w:rPr>
        <w:rFonts w:hint="default"/>
        <w:lang w:val="en-US" w:eastAsia="en-US" w:bidi="ar-SA"/>
      </w:rPr>
    </w:lvl>
    <w:lvl w:ilvl="2" w:tentative="0">
      <w:start w:val="0"/>
      <w:numFmt w:val="bullet"/>
      <w:lvlText w:val="•"/>
      <w:lvlJc w:val="left"/>
      <w:pPr>
        <w:ind w:left="2390" w:hanging="240"/>
      </w:pPr>
      <w:rPr>
        <w:rFonts w:hint="default"/>
        <w:lang w:val="en-US" w:eastAsia="en-US" w:bidi="ar-SA"/>
      </w:rPr>
    </w:lvl>
    <w:lvl w:ilvl="3" w:tentative="0">
      <w:start w:val="0"/>
      <w:numFmt w:val="bullet"/>
      <w:lvlText w:val="•"/>
      <w:lvlJc w:val="left"/>
      <w:pPr>
        <w:ind w:left="3355" w:hanging="240"/>
      </w:pPr>
      <w:rPr>
        <w:rFonts w:hint="default"/>
        <w:lang w:val="en-US" w:eastAsia="en-US" w:bidi="ar-SA"/>
      </w:rPr>
    </w:lvl>
    <w:lvl w:ilvl="4" w:tentative="0">
      <w:start w:val="0"/>
      <w:numFmt w:val="bullet"/>
      <w:lvlText w:val="•"/>
      <w:lvlJc w:val="left"/>
      <w:pPr>
        <w:ind w:left="4320" w:hanging="240"/>
      </w:pPr>
      <w:rPr>
        <w:rFonts w:hint="default"/>
        <w:lang w:val="en-US" w:eastAsia="en-US" w:bidi="ar-SA"/>
      </w:rPr>
    </w:lvl>
    <w:lvl w:ilvl="5" w:tentative="0">
      <w:start w:val="0"/>
      <w:numFmt w:val="bullet"/>
      <w:lvlText w:val="•"/>
      <w:lvlJc w:val="left"/>
      <w:pPr>
        <w:ind w:left="5285" w:hanging="240"/>
      </w:pPr>
      <w:rPr>
        <w:rFonts w:hint="default"/>
        <w:lang w:val="en-US" w:eastAsia="en-US" w:bidi="ar-SA"/>
      </w:rPr>
    </w:lvl>
    <w:lvl w:ilvl="6" w:tentative="0">
      <w:start w:val="0"/>
      <w:numFmt w:val="bullet"/>
      <w:lvlText w:val="•"/>
      <w:lvlJc w:val="left"/>
      <w:pPr>
        <w:ind w:left="6250" w:hanging="240"/>
      </w:pPr>
      <w:rPr>
        <w:rFonts w:hint="default"/>
        <w:lang w:val="en-US" w:eastAsia="en-US" w:bidi="ar-SA"/>
      </w:rPr>
    </w:lvl>
    <w:lvl w:ilvl="7" w:tentative="0">
      <w:start w:val="0"/>
      <w:numFmt w:val="bullet"/>
      <w:lvlText w:val="•"/>
      <w:lvlJc w:val="left"/>
      <w:pPr>
        <w:ind w:left="7215" w:hanging="240"/>
      </w:pPr>
      <w:rPr>
        <w:rFonts w:hint="default"/>
        <w:lang w:val="en-US" w:eastAsia="en-US" w:bidi="ar-SA"/>
      </w:rPr>
    </w:lvl>
    <w:lvl w:ilvl="8" w:tentative="0">
      <w:start w:val="0"/>
      <w:numFmt w:val="bullet"/>
      <w:lvlText w:val="•"/>
      <w:lvlJc w:val="left"/>
      <w:pPr>
        <w:ind w:left="8180" w:hanging="240"/>
      </w:pPr>
      <w:rPr>
        <w:rFonts w:hint="default"/>
        <w:lang w:val="en-US" w:eastAsia="en-US" w:bidi="ar-SA"/>
      </w:rPr>
    </w:lvl>
  </w:abstractNum>
  <w:abstractNum w:abstractNumId="16">
    <w:nsid w:val="4D4DC07F"/>
    <w:multiLevelType w:val="multilevel"/>
    <w:tmpl w:val="4D4DC07F"/>
    <w:lvl w:ilvl="0" w:tentative="0">
      <w:start w:val="1"/>
      <w:numFmt w:val="decimal"/>
      <w:lvlText w:val="%1."/>
      <w:lvlJc w:val="left"/>
      <w:pPr>
        <w:ind w:left="119" w:hanging="39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086" w:hanging="394"/>
      </w:pPr>
      <w:rPr>
        <w:rFonts w:hint="default"/>
        <w:lang w:val="en-US" w:eastAsia="en-US" w:bidi="ar-SA"/>
      </w:rPr>
    </w:lvl>
    <w:lvl w:ilvl="2" w:tentative="0">
      <w:start w:val="0"/>
      <w:numFmt w:val="bullet"/>
      <w:lvlText w:val="•"/>
      <w:lvlJc w:val="left"/>
      <w:pPr>
        <w:ind w:left="2052" w:hanging="394"/>
      </w:pPr>
      <w:rPr>
        <w:rFonts w:hint="default"/>
        <w:lang w:val="en-US" w:eastAsia="en-US" w:bidi="ar-SA"/>
      </w:rPr>
    </w:lvl>
    <w:lvl w:ilvl="3" w:tentative="0">
      <w:start w:val="0"/>
      <w:numFmt w:val="bullet"/>
      <w:lvlText w:val="•"/>
      <w:lvlJc w:val="left"/>
      <w:pPr>
        <w:ind w:left="3018" w:hanging="394"/>
      </w:pPr>
      <w:rPr>
        <w:rFonts w:hint="default"/>
        <w:lang w:val="en-US" w:eastAsia="en-US" w:bidi="ar-SA"/>
      </w:rPr>
    </w:lvl>
    <w:lvl w:ilvl="4" w:tentative="0">
      <w:start w:val="0"/>
      <w:numFmt w:val="bullet"/>
      <w:lvlText w:val="•"/>
      <w:lvlJc w:val="left"/>
      <w:pPr>
        <w:ind w:left="3984" w:hanging="394"/>
      </w:pPr>
      <w:rPr>
        <w:rFonts w:hint="default"/>
        <w:lang w:val="en-US" w:eastAsia="en-US" w:bidi="ar-SA"/>
      </w:rPr>
    </w:lvl>
    <w:lvl w:ilvl="5" w:tentative="0">
      <w:start w:val="0"/>
      <w:numFmt w:val="bullet"/>
      <w:lvlText w:val="•"/>
      <w:lvlJc w:val="left"/>
      <w:pPr>
        <w:ind w:left="4950" w:hanging="394"/>
      </w:pPr>
      <w:rPr>
        <w:rFonts w:hint="default"/>
        <w:lang w:val="en-US" w:eastAsia="en-US" w:bidi="ar-SA"/>
      </w:rPr>
    </w:lvl>
    <w:lvl w:ilvl="6" w:tentative="0">
      <w:start w:val="0"/>
      <w:numFmt w:val="bullet"/>
      <w:lvlText w:val="•"/>
      <w:lvlJc w:val="left"/>
      <w:pPr>
        <w:ind w:left="5916" w:hanging="394"/>
      </w:pPr>
      <w:rPr>
        <w:rFonts w:hint="default"/>
        <w:lang w:val="en-US" w:eastAsia="en-US" w:bidi="ar-SA"/>
      </w:rPr>
    </w:lvl>
    <w:lvl w:ilvl="7" w:tentative="0">
      <w:start w:val="0"/>
      <w:numFmt w:val="bullet"/>
      <w:lvlText w:val="•"/>
      <w:lvlJc w:val="left"/>
      <w:pPr>
        <w:ind w:left="6882" w:hanging="394"/>
      </w:pPr>
      <w:rPr>
        <w:rFonts w:hint="default"/>
        <w:lang w:val="en-US" w:eastAsia="en-US" w:bidi="ar-SA"/>
      </w:rPr>
    </w:lvl>
    <w:lvl w:ilvl="8" w:tentative="0">
      <w:start w:val="0"/>
      <w:numFmt w:val="bullet"/>
      <w:lvlText w:val="•"/>
      <w:lvlJc w:val="left"/>
      <w:pPr>
        <w:ind w:left="7848" w:hanging="394"/>
      </w:pPr>
      <w:rPr>
        <w:rFonts w:hint="default"/>
        <w:lang w:val="en-US" w:eastAsia="en-US" w:bidi="ar-SA"/>
      </w:rPr>
    </w:lvl>
  </w:abstractNum>
  <w:abstractNum w:abstractNumId="17">
    <w:nsid w:val="59ADCABA"/>
    <w:multiLevelType w:val="multilevel"/>
    <w:tmpl w:val="59ADCABA"/>
    <w:lvl w:ilvl="0" w:tentative="0">
      <w:start w:val="0"/>
      <w:numFmt w:val="bullet"/>
      <w:lvlText w:val=""/>
      <w:lvlJc w:val="left"/>
      <w:pPr>
        <w:ind w:left="1202" w:hanging="358"/>
      </w:pPr>
      <w:rPr>
        <w:rFonts w:hint="default" w:ascii="Symbol" w:hAnsi="Symbol" w:eastAsia="Symbol" w:cs="Symbol"/>
        <w:b w:val="0"/>
        <w:bCs w:val="0"/>
        <w:i w:val="0"/>
        <w:iCs w:val="0"/>
        <w:spacing w:val="0"/>
        <w:w w:val="100"/>
        <w:sz w:val="23"/>
        <w:szCs w:val="23"/>
        <w:lang w:val="en-US" w:eastAsia="en-US" w:bidi="ar-SA"/>
      </w:rPr>
    </w:lvl>
    <w:lvl w:ilvl="1" w:tentative="0">
      <w:start w:val="0"/>
      <w:numFmt w:val="bullet"/>
      <w:lvlText w:val="•"/>
      <w:lvlJc w:val="left"/>
      <w:pPr>
        <w:ind w:left="2075" w:hanging="358"/>
      </w:pPr>
      <w:rPr>
        <w:rFonts w:hint="default"/>
        <w:lang w:val="en-US" w:eastAsia="en-US" w:bidi="ar-SA"/>
      </w:rPr>
    </w:lvl>
    <w:lvl w:ilvl="2" w:tentative="0">
      <w:start w:val="0"/>
      <w:numFmt w:val="bullet"/>
      <w:lvlText w:val="•"/>
      <w:lvlJc w:val="left"/>
      <w:pPr>
        <w:ind w:left="2950" w:hanging="358"/>
      </w:pPr>
      <w:rPr>
        <w:rFonts w:hint="default"/>
        <w:lang w:val="en-US" w:eastAsia="en-US" w:bidi="ar-SA"/>
      </w:rPr>
    </w:lvl>
    <w:lvl w:ilvl="3" w:tentative="0">
      <w:start w:val="0"/>
      <w:numFmt w:val="bullet"/>
      <w:lvlText w:val="•"/>
      <w:lvlJc w:val="left"/>
      <w:pPr>
        <w:ind w:left="3825" w:hanging="358"/>
      </w:pPr>
      <w:rPr>
        <w:rFonts w:hint="default"/>
        <w:lang w:val="en-US" w:eastAsia="en-US" w:bidi="ar-SA"/>
      </w:rPr>
    </w:lvl>
    <w:lvl w:ilvl="4" w:tentative="0">
      <w:start w:val="0"/>
      <w:numFmt w:val="bullet"/>
      <w:lvlText w:val="•"/>
      <w:lvlJc w:val="left"/>
      <w:pPr>
        <w:ind w:left="4700" w:hanging="358"/>
      </w:pPr>
      <w:rPr>
        <w:rFonts w:hint="default"/>
        <w:lang w:val="en-US" w:eastAsia="en-US" w:bidi="ar-SA"/>
      </w:rPr>
    </w:lvl>
    <w:lvl w:ilvl="5" w:tentative="0">
      <w:start w:val="0"/>
      <w:numFmt w:val="bullet"/>
      <w:lvlText w:val="•"/>
      <w:lvlJc w:val="left"/>
      <w:pPr>
        <w:ind w:left="5575" w:hanging="358"/>
      </w:pPr>
      <w:rPr>
        <w:rFonts w:hint="default"/>
        <w:lang w:val="en-US" w:eastAsia="en-US" w:bidi="ar-SA"/>
      </w:rPr>
    </w:lvl>
    <w:lvl w:ilvl="6" w:tentative="0">
      <w:start w:val="0"/>
      <w:numFmt w:val="bullet"/>
      <w:lvlText w:val="•"/>
      <w:lvlJc w:val="left"/>
      <w:pPr>
        <w:ind w:left="6450" w:hanging="358"/>
      </w:pPr>
      <w:rPr>
        <w:rFonts w:hint="default"/>
        <w:lang w:val="en-US" w:eastAsia="en-US" w:bidi="ar-SA"/>
      </w:rPr>
    </w:lvl>
    <w:lvl w:ilvl="7" w:tentative="0">
      <w:start w:val="0"/>
      <w:numFmt w:val="bullet"/>
      <w:lvlText w:val="•"/>
      <w:lvlJc w:val="left"/>
      <w:pPr>
        <w:ind w:left="7325" w:hanging="358"/>
      </w:pPr>
      <w:rPr>
        <w:rFonts w:hint="default"/>
        <w:lang w:val="en-US" w:eastAsia="en-US" w:bidi="ar-SA"/>
      </w:rPr>
    </w:lvl>
    <w:lvl w:ilvl="8" w:tentative="0">
      <w:start w:val="0"/>
      <w:numFmt w:val="bullet"/>
      <w:lvlText w:val="•"/>
      <w:lvlJc w:val="left"/>
      <w:pPr>
        <w:ind w:left="8200" w:hanging="358"/>
      </w:pPr>
      <w:rPr>
        <w:rFonts w:hint="default"/>
        <w:lang w:val="en-US" w:eastAsia="en-US" w:bidi="ar-SA"/>
      </w:rPr>
    </w:lvl>
  </w:abstractNum>
  <w:abstractNum w:abstractNumId="18">
    <w:nsid w:val="5A241D34"/>
    <w:multiLevelType w:val="multilevel"/>
    <w:tmpl w:val="5A241D34"/>
    <w:lvl w:ilvl="0" w:tentative="0">
      <w:start w:val="1"/>
      <w:numFmt w:val="decimal"/>
      <w:lvlText w:val="%1."/>
      <w:lvlJc w:val="left"/>
      <w:pPr>
        <w:ind w:left="119" w:hanging="2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086" w:hanging="248"/>
      </w:pPr>
      <w:rPr>
        <w:rFonts w:hint="default"/>
        <w:lang w:val="en-US" w:eastAsia="en-US" w:bidi="ar-SA"/>
      </w:rPr>
    </w:lvl>
    <w:lvl w:ilvl="2" w:tentative="0">
      <w:start w:val="0"/>
      <w:numFmt w:val="bullet"/>
      <w:lvlText w:val="•"/>
      <w:lvlJc w:val="left"/>
      <w:pPr>
        <w:ind w:left="2052" w:hanging="248"/>
      </w:pPr>
      <w:rPr>
        <w:rFonts w:hint="default"/>
        <w:lang w:val="en-US" w:eastAsia="en-US" w:bidi="ar-SA"/>
      </w:rPr>
    </w:lvl>
    <w:lvl w:ilvl="3" w:tentative="0">
      <w:start w:val="0"/>
      <w:numFmt w:val="bullet"/>
      <w:lvlText w:val="•"/>
      <w:lvlJc w:val="left"/>
      <w:pPr>
        <w:ind w:left="3018" w:hanging="248"/>
      </w:pPr>
      <w:rPr>
        <w:rFonts w:hint="default"/>
        <w:lang w:val="en-US" w:eastAsia="en-US" w:bidi="ar-SA"/>
      </w:rPr>
    </w:lvl>
    <w:lvl w:ilvl="4" w:tentative="0">
      <w:start w:val="0"/>
      <w:numFmt w:val="bullet"/>
      <w:lvlText w:val="•"/>
      <w:lvlJc w:val="left"/>
      <w:pPr>
        <w:ind w:left="3984" w:hanging="248"/>
      </w:pPr>
      <w:rPr>
        <w:rFonts w:hint="default"/>
        <w:lang w:val="en-US" w:eastAsia="en-US" w:bidi="ar-SA"/>
      </w:rPr>
    </w:lvl>
    <w:lvl w:ilvl="5" w:tentative="0">
      <w:start w:val="0"/>
      <w:numFmt w:val="bullet"/>
      <w:lvlText w:val="•"/>
      <w:lvlJc w:val="left"/>
      <w:pPr>
        <w:ind w:left="4950" w:hanging="248"/>
      </w:pPr>
      <w:rPr>
        <w:rFonts w:hint="default"/>
        <w:lang w:val="en-US" w:eastAsia="en-US" w:bidi="ar-SA"/>
      </w:rPr>
    </w:lvl>
    <w:lvl w:ilvl="6" w:tentative="0">
      <w:start w:val="0"/>
      <w:numFmt w:val="bullet"/>
      <w:lvlText w:val="•"/>
      <w:lvlJc w:val="left"/>
      <w:pPr>
        <w:ind w:left="5916" w:hanging="248"/>
      </w:pPr>
      <w:rPr>
        <w:rFonts w:hint="default"/>
        <w:lang w:val="en-US" w:eastAsia="en-US" w:bidi="ar-SA"/>
      </w:rPr>
    </w:lvl>
    <w:lvl w:ilvl="7" w:tentative="0">
      <w:start w:val="0"/>
      <w:numFmt w:val="bullet"/>
      <w:lvlText w:val="•"/>
      <w:lvlJc w:val="left"/>
      <w:pPr>
        <w:ind w:left="6882" w:hanging="248"/>
      </w:pPr>
      <w:rPr>
        <w:rFonts w:hint="default"/>
        <w:lang w:val="en-US" w:eastAsia="en-US" w:bidi="ar-SA"/>
      </w:rPr>
    </w:lvl>
    <w:lvl w:ilvl="8" w:tentative="0">
      <w:start w:val="0"/>
      <w:numFmt w:val="bullet"/>
      <w:lvlText w:val="•"/>
      <w:lvlJc w:val="left"/>
      <w:pPr>
        <w:ind w:left="7848" w:hanging="248"/>
      </w:pPr>
      <w:rPr>
        <w:rFonts w:hint="default"/>
        <w:lang w:val="en-US" w:eastAsia="en-US" w:bidi="ar-SA"/>
      </w:rPr>
    </w:lvl>
  </w:abstractNum>
  <w:abstractNum w:abstractNumId="19">
    <w:nsid w:val="60382F6E"/>
    <w:multiLevelType w:val="multilevel"/>
    <w:tmpl w:val="60382F6E"/>
    <w:lvl w:ilvl="0" w:tentative="0">
      <w:start w:val="1"/>
      <w:numFmt w:val="decimal"/>
      <w:lvlText w:val="%1."/>
      <w:lvlJc w:val="left"/>
      <w:pPr>
        <w:ind w:left="484" w:hanging="264"/>
        <w:jc w:val="left"/>
      </w:pPr>
      <w:rPr>
        <w:rFonts w:hint="default" w:ascii="Times New Roman" w:hAnsi="Times New Roman" w:eastAsia="Times New Roman" w:cs="Times New Roman"/>
        <w:b/>
        <w:bCs/>
        <w:i w:val="0"/>
        <w:iCs w:val="0"/>
        <w:color w:val="333333"/>
        <w:spacing w:val="0"/>
        <w:w w:val="100"/>
        <w:sz w:val="24"/>
        <w:szCs w:val="24"/>
        <w:lang w:val="en-US" w:eastAsia="en-US" w:bidi="ar-SA"/>
      </w:rPr>
    </w:lvl>
    <w:lvl w:ilvl="1" w:tentative="0">
      <w:start w:val="0"/>
      <w:numFmt w:val="bullet"/>
      <w:lvlText w:val="•"/>
      <w:lvlJc w:val="left"/>
      <w:pPr>
        <w:ind w:left="1443" w:hanging="264"/>
      </w:pPr>
      <w:rPr>
        <w:rFonts w:hint="default"/>
        <w:lang w:val="en-US" w:eastAsia="en-US" w:bidi="ar-SA"/>
      </w:rPr>
    </w:lvl>
    <w:lvl w:ilvl="2" w:tentative="0">
      <w:start w:val="0"/>
      <w:numFmt w:val="bullet"/>
      <w:lvlText w:val="•"/>
      <w:lvlJc w:val="left"/>
      <w:pPr>
        <w:ind w:left="2406" w:hanging="264"/>
      </w:pPr>
      <w:rPr>
        <w:rFonts w:hint="default"/>
        <w:lang w:val="en-US" w:eastAsia="en-US" w:bidi="ar-SA"/>
      </w:rPr>
    </w:lvl>
    <w:lvl w:ilvl="3" w:tentative="0">
      <w:start w:val="0"/>
      <w:numFmt w:val="bullet"/>
      <w:lvlText w:val="•"/>
      <w:lvlJc w:val="left"/>
      <w:pPr>
        <w:ind w:left="3369" w:hanging="264"/>
      </w:pPr>
      <w:rPr>
        <w:rFonts w:hint="default"/>
        <w:lang w:val="en-US" w:eastAsia="en-US" w:bidi="ar-SA"/>
      </w:rPr>
    </w:lvl>
    <w:lvl w:ilvl="4" w:tentative="0">
      <w:start w:val="0"/>
      <w:numFmt w:val="bullet"/>
      <w:lvlText w:val="•"/>
      <w:lvlJc w:val="left"/>
      <w:pPr>
        <w:ind w:left="4332" w:hanging="264"/>
      </w:pPr>
      <w:rPr>
        <w:rFonts w:hint="default"/>
        <w:lang w:val="en-US" w:eastAsia="en-US" w:bidi="ar-SA"/>
      </w:rPr>
    </w:lvl>
    <w:lvl w:ilvl="5" w:tentative="0">
      <w:start w:val="0"/>
      <w:numFmt w:val="bullet"/>
      <w:lvlText w:val="•"/>
      <w:lvlJc w:val="left"/>
      <w:pPr>
        <w:ind w:left="5295" w:hanging="264"/>
      </w:pPr>
      <w:rPr>
        <w:rFonts w:hint="default"/>
        <w:lang w:val="en-US" w:eastAsia="en-US" w:bidi="ar-SA"/>
      </w:rPr>
    </w:lvl>
    <w:lvl w:ilvl="6" w:tentative="0">
      <w:start w:val="0"/>
      <w:numFmt w:val="bullet"/>
      <w:lvlText w:val="•"/>
      <w:lvlJc w:val="left"/>
      <w:pPr>
        <w:ind w:left="6258" w:hanging="264"/>
      </w:pPr>
      <w:rPr>
        <w:rFonts w:hint="default"/>
        <w:lang w:val="en-US" w:eastAsia="en-US" w:bidi="ar-SA"/>
      </w:rPr>
    </w:lvl>
    <w:lvl w:ilvl="7" w:tentative="0">
      <w:start w:val="0"/>
      <w:numFmt w:val="bullet"/>
      <w:lvlText w:val="•"/>
      <w:lvlJc w:val="left"/>
      <w:pPr>
        <w:ind w:left="7221" w:hanging="264"/>
      </w:pPr>
      <w:rPr>
        <w:rFonts w:hint="default"/>
        <w:lang w:val="en-US" w:eastAsia="en-US" w:bidi="ar-SA"/>
      </w:rPr>
    </w:lvl>
    <w:lvl w:ilvl="8" w:tentative="0">
      <w:start w:val="0"/>
      <w:numFmt w:val="bullet"/>
      <w:lvlText w:val="•"/>
      <w:lvlJc w:val="left"/>
      <w:pPr>
        <w:ind w:left="8184" w:hanging="264"/>
      </w:pPr>
      <w:rPr>
        <w:rFonts w:hint="default"/>
        <w:lang w:val="en-US" w:eastAsia="en-US" w:bidi="ar-SA"/>
      </w:rPr>
    </w:lvl>
  </w:abstractNum>
  <w:abstractNum w:abstractNumId="20">
    <w:nsid w:val="72183CF9"/>
    <w:multiLevelType w:val="multilevel"/>
    <w:tmpl w:val="72183CF9"/>
    <w:lvl w:ilvl="0" w:tentative="0">
      <w:start w:val="1"/>
      <w:numFmt w:val="decimal"/>
      <w:lvlText w:val="%1."/>
      <w:lvlJc w:val="left"/>
      <w:pPr>
        <w:ind w:left="359"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319" w:hanging="241"/>
      </w:pPr>
      <w:rPr>
        <w:rFonts w:hint="default"/>
        <w:lang w:val="en-US" w:eastAsia="en-US" w:bidi="ar-SA"/>
      </w:rPr>
    </w:lvl>
    <w:lvl w:ilvl="2" w:tentative="0">
      <w:start w:val="0"/>
      <w:numFmt w:val="bullet"/>
      <w:lvlText w:val="•"/>
      <w:lvlJc w:val="left"/>
      <w:pPr>
        <w:ind w:left="2278" w:hanging="241"/>
      </w:pPr>
      <w:rPr>
        <w:rFonts w:hint="default"/>
        <w:lang w:val="en-US" w:eastAsia="en-US" w:bidi="ar-SA"/>
      </w:rPr>
    </w:lvl>
    <w:lvl w:ilvl="3" w:tentative="0">
      <w:start w:val="0"/>
      <w:numFmt w:val="bullet"/>
      <w:lvlText w:val="•"/>
      <w:lvlJc w:val="left"/>
      <w:pPr>
        <w:ind w:left="3237" w:hanging="241"/>
      </w:pPr>
      <w:rPr>
        <w:rFonts w:hint="default"/>
        <w:lang w:val="en-US" w:eastAsia="en-US" w:bidi="ar-SA"/>
      </w:rPr>
    </w:lvl>
    <w:lvl w:ilvl="4" w:tentative="0">
      <w:start w:val="0"/>
      <w:numFmt w:val="bullet"/>
      <w:lvlText w:val="•"/>
      <w:lvlJc w:val="left"/>
      <w:pPr>
        <w:ind w:left="4196" w:hanging="241"/>
      </w:pPr>
      <w:rPr>
        <w:rFonts w:hint="default"/>
        <w:lang w:val="en-US" w:eastAsia="en-US" w:bidi="ar-SA"/>
      </w:rPr>
    </w:lvl>
    <w:lvl w:ilvl="5" w:tentative="0">
      <w:start w:val="0"/>
      <w:numFmt w:val="bullet"/>
      <w:lvlText w:val="•"/>
      <w:lvlJc w:val="left"/>
      <w:pPr>
        <w:ind w:left="5155" w:hanging="241"/>
      </w:pPr>
      <w:rPr>
        <w:rFonts w:hint="default"/>
        <w:lang w:val="en-US" w:eastAsia="en-US" w:bidi="ar-SA"/>
      </w:rPr>
    </w:lvl>
    <w:lvl w:ilvl="6" w:tentative="0">
      <w:start w:val="0"/>
      <w:numFmt w:val="bullet"/>
      <w:lvlText w:val="•"/>
      <w:lvlJc w:val="left"/>
      <w:pPr>
        <w:ind w:left="6114" w:hanging="241"/>
      </w:pPr>
      <w:rPr>
        <w:rFonts w:hint="default"/>
        <w:lang w:val="en-US" w:eastAsia="en-US" w:bidi="ar-SA"/>
      </w:rPr>
    </w:lvl>
    <w:lvl w:ilvl="7" w:tentative="0">
      <w:start w:val="0"/>
      <w:numFmt w:val="bullet"/>
      <w:lvlText w:val="•"/>
      <w:lvlJc w:val="left"/>
      <w:pPr>
        <w:ind w:left="7073" w:hanging="241"/>
      </w:pPr>
      <w:rPr>
        <w:rFonts w:hint="default"/>
        <w:lang w:val="en-US" w:eastAsia="en-US" w:bidi="ar-SA"/>
      </w:rPr>
    </w:lvl>
    <w:lvl w:ilvl="8" w:tentative="0">
      <w:start w:val="0"/>
      <w:numFmt w:val="bullet"/>
      <w:lvlText w:val="•"/>
      <w:lvlJc w:val="left"/>
      <w:pPr>
        <w:ind w:left="8032" w:hanging="241"/>
      </w:pPr>
      <w:rPr>
        <w:rFonts w:hint="default"/>
        <w:lang w:val="en-US" w:eastAsia="en-US" w:bidi="ar-SA"/>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50A31786"/>
    <w:rsid w:val="5B74692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83"/>
      <w:ind w:left="4" w:right="4"/>
      <w:jc w:val="center"/>
      <w:outlineLvl w:val="1"/>
    </w:pPr>
    <w:rPr>
      <w:rFonts w:ascii="Times New Roman" w:hAnsi="Times New Roman" w:eastAsia="Times New Roman" w:cs="Times New Roman"/>
      <w:b/>
      <w:bCs/>
      <w:sz w:val="28"/>
      <w:szCs w:val="28"/>
      <w:lang w:val="en-US" w:eastAsia="en-US" w:bidi="ar-SA"/>
    </w:rPr>
  </w:style>
  <w:style w:type="paragraph" w:styleId="3">
    <w:name w:val="heading 2"/>
    <w:basedOn w:val="1"/>
    <w:qFormat/>
    <w:uiPriority w:val="1"/>
    <w:pPr>
      <w:ind w:left="119"/>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119"/>
    </w:pPr>
    <w:rPr>
      <w:rFonts w:ascii="Times New Roman" w:hAnsi="Times New Roman" w:eastAsia="Times New Roman" w:cs="Times New Roman"/>
      <w:lang w:val="en-US" w:eastAsia="en-US" w:bidi="ar-SA"/>
    </w:rPr>
  </w:style>
  <w:style w:type="paragraph" w:customStyle="1" w:styleId="9">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5.png"/><Relationship Id="rId41" Type="http://schemas.openxmlformats.org/officeDocument/2006/relationships/image" Target="media/image24.jpeg"/><Relationship Id="rId40" Type="http://schemas.openxmlformats.org/officeDocument/2006/relationships/image" Target="media/image23.jpeg"/><Relationship Id="rId4" Type="http://schemas.openxmlformats.org/officeDocument/2006/relationships/endnotes" Target="endnotes.xml"/><Relationship Id="rId39" Type="http://schemas.openxmlformats.org/officeDocument/2006/relationships/image" Target="media/image22.jpeg"/><Relationship Id="rId38" Type="http://schemas.openxmlformats.org/officeDocument/2006/relationships/image" Target="media/image21.png"/><Relationship Id="rId37" Type="http://schemas.openxmlformats.org/officeDocument/2006/relationships/image" Target="media/image20.jpeg"/><Relationship Id="rId36" Type="http://schemas.openxmlformats.org/officeDocument/2006/relationships/image" Target="media/image19.jpeg"/><Relationship Id="rId35" Type="http://schemas.openxmlformats.org/officeDocument/2006/relationships/image" Target="media/image18.jpeg"/><Relationship Id="rId34" Type="http://schemas.openxmlformats.org/officeDocument/2006/relationships/image" Target="media/image17.jpeg"/><Relationship Id="rId33" Type="http://schemas.openxmlformats.org/officeDocument/2006/relationships/image" Target="media/image16.jpeg"/><Relationship Id="rId32" Type="http://schemas.openxmlformats.org/officeDocument/2006/relationships/image" Target="media/image15.jpeg"/><Relationship Id="rId31" Type="http://schemas.openxmlformats.org/officeDocument/2006/relationships/image" Target="media/image14.jpeg"/><Relationship Id="rId30" Type="http://schemas.openxmlformats.org/officeDocument/2006/relationships/image" Target="media/image13.jpeg"/><Relationship Id="rId3" Type="http://schemas.openxmlformats.org/officeDocument/2006/relationships/footnotes" Target="footnotes.xml"/><Relationship Id="rId29" Type="http://schemas.openxmlformats.org/officeDocument/2006/relationships/image" Target="media/image12.jpeg"/><Relationship Id="rId28" Type="http://schemas.openxmlformats.org/officeDocument/2006/relationships/image" Target="media/image11.jpeg"/><Relationship Id="rId27" Type="http://schemas.openxmlformats.org/officeDocument/2006/relationships/image" Target="media/image10.jpeg"/><Relationship Id="rId26" Type="http://schemas.openxmlformats.org/officeDocument/2006/relationships/image" Target="media/image9.jpeg"/><Relationship Id="rId25" Type="http://schemas.openxmlformats.org/officeDocument/2006/relationships/image" Target="media/image8.jpeg"/><Relationship Id="rId24" Type="http://schemas.openxmlformats.org/officeDocument/2006/relationships/image" Target="media/image7.jpeg"/><Relationship Id="rId23" Type="http://schemas.openxmlformats.org/officeDocument/2006/relationships/image" Target="media/image6.jpeg"/><Relationship Id="rId22" Type="http://schemas.openxmlformats.org/officeDocument/2006/relationships/image" Target="media/image5.png"/><Relationship Id="rId21" Type="http://schemas.openxmlformats.org/officeDocument/2006/relationships/image" Target="media/image4.jpe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65</Pages>
  <TotalTime>4</TotalTime>
  <ScaleCrop>false</ScaleCrop>
  <LinksUpToDate>false</LinksUpToDate>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2025-04-24T15:29:00Z</dcterms:created>
  <dc:creator>Soumya Saxena</dc:creator>
  <cp:lastModifiedBy>10』⃣ ⃟〚V͎ąʍքìɾҽ ⃣⃟࿐</cp:lastModifiedBy>
  <dcterms:modified xsi:type="dcterms:W3CDTF">2025-04-24T15:35:54Z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2024-04-29T00:00:00Z</vt:filetime>
  </property>
  <property fmtid="{D5CDD505-2E9C-101B-9397-08002B2CF9AE}" pid="3" name="Creator">
    <vt:lpwstr>Microsoft® Word 2021</vt:lpwstr>
  </property>
  <property fmtid="{D5CDD505-2E9C-101B-9397-08002B2CF9AE}" pid="4" name="LastSaved">
    <vt:filetime>2025-04-24T00:00:00Z</vt:filetime>
  </property>
  <property fmtid="{D5CDD505-2E9C-101B-9397-08002B2CF9AE}" pid="5" name="Producer">
    <vt:lpwstr>Microsoft® Word 2021</vt:lpwstr>
  </property>
  <property fmtid="{D5CDD505-2E9C-101B-9397-08002B2CF9AE}" pid="6" name="KSOProductBuildVer">
    <vt:lpwstr>2057-12.2.0.20796</vt:lpwstr>
  </property>
  <property fmtid="{D5CDD505-2E9C-101B-9397-08002B2CF9AE}" pid="7" name="ICV">
    <vt:lpwstr>E8E262FD7B3A4108B727C800E6908BA4_12</vt:lpwstr>
  </property>
</Properties>
</file>